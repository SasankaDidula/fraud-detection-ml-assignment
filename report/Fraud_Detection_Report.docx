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OLE_LINK3"/>
    <w:p w14:paraId="535DAF57" w14:textId="77777777" w:rsidR="00F63585" w:rsidRPr="00114B5F" w:rsidRDefault="00DC176B" w:rsidP="0066232A">
      <w:pPr>
        <w:jc w:val="center"/>
        <w:rPr>
          <w:rFonts w:ascii="Times New Roman" w:hAnsi="Times New Roman" w:cs="Times New Roman"/>
        </w:rPr>
      </w:pPr>
      <w:r w:rsidRPr="00114B5F">
        <w:rPr>
          <w:rFonts w:ascii="Times New Roman" w:hAnsi="Times New Roman" w:cs="Times New Roman"/>
        </w:rPr>
        <w:object w:dxaOrig="900" w:dyaOrig="1092" w14:anchorId="01CA2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54.55pt" o:ole="">
            <v:imagedata r:id="rId8" o:title="" gain="2.5" blacklevel="-6554f"/>
          </v:shape>
          <o:OLEObject Type="Embed" ProgID="PBrush" ShapeID="_x0000_i1025" DrawAspect="Content" ObjectID="_1821550483" r:id="rId9"/>
        </w:object>
      </w:r>
    </w:p>
    <w:p w14:paraId="4C1C8953" w14:textId="77777777" w:rsidR="00F63585" w:rsidRPr="00114B5F" w:rsidRDefault="00FC3B7D" w:rsidP="0066232A">
      <w:pPr>
        <w:jc w:val="center"/>
        <w:rPr>
          <w:rFonts w:ascii="Times New Roman" w:hAnsi="Times New Roman" w:cs="Times New Roman"/>
        </w:rPr>
      </w:pPr>
      <w:r w:rsidRPr="00114B5F">
        <w:rPr>
          <w:rFonts w:ascii="Times New Roman" w:hAnsi="Times New Roman" w:cs="Times New Roman"/>
        </w:rPr>
        <w:t>SRI LANKA INSTITUTE OF Information technology</w:t>
      </w:r>
    </w:p>
    <w:p w14:paraId="7DCD247E" w14:textId="77777777" w:rsidR="00F63585" w:rsidRPr="00114B5F" w:rsidRDefault="00F63585" w:rsidP="0066232A">
      <w:pPr>
        <w:jc w:val="center"/>
        <w:rPr>
          <w:rFonts w:ascii="Times New Roman" w:hAnsi="Times New Roman" w:cs="Times New Roman"/>
        </w:rPr>
      </w:pPr>
    </w:p>
    <w:p w14:paraId="41FDF2D4" w14:textId="77777777" w:rsidR="00F63585" w:rsidRPr="00114B5F" w:rsidRDefault="00F63585" w:rsidP="0066232A">
      <w:pPr>
        <w:jc w:val="center"/>
        <w:rPr>
          <w:rFonts w:ascii="Times New Roman" w:hAnsi="Times New Roman" w:cs="Times New Roman"/>
        </w:rPr>
      </w:pPr>
    </w:p>
    <w:p w14:paraId="46598F00" w14:textId="77777777" w:rsidR="00F63585" w:rsidRPr="00114B5F" w:rsidRDefault="00F63585" w:rsidP="0066232A">
      <w:pPr>
        <w:jc w:val="center"/>
        <w:rPr>
          <w:rFonts w:ascii="Times New Roman" w:hAnsi="Times New Roman" w:cs="Times New Roman"/>
        </w:rPr>
      </w:pPr>
    </w:p>
    <w:p w14:paraId="74CFC09F" w14:textId="77777777" w:rsidR="00F63585" w:rsidRPr="00114B5F" w:rsidRDefault="00FC3B7D" w:rsidP="0066232A">
      <w:pPr>
        <w:jc w:val="center"/>
        <w:rPr>
          <w:rFonts w:ascii="Times New Roman" w:hAnsi="Times New Roman" w:cs="Times New Roman"/>
        </w:rPr>
      </w:pPr>
      <w:r w:rsidRPr="00114B5F">
        <w:rPr>
          <w:rFonts w:ascii="Times New Roman" w:hAnsi="Times New Roman" w:cs="Times New Roman"/>
        </w:rPr>
        <w:t>M.Sc. in Artificial Intelligence – July 2025 Intake</w:t>
      </w:r>
    </w:p>
    <w:p w14:paraId="611D9ADB" w14:textId="77777777" w:rsidR="00F63585" w:rsidRPr="00114B5F" w:rsidRDefault="00F63585" w:rsidP="0066232A">
      <w:pPr>
        <w:jc w:val="center"/>
        <w:rPr>
          <w:rFonts w:ascii="Times New Roman" w:hAnsi="Times New Roman" w:cs="Times New Roman"/>
        </w:rPr>
      </w:pPr>
    </w:p>
    <w:p w14:paraId="47CAB094" w14:textId="77777777" w:rsidR="00F63585" w:rsidRPr="00114B5F" w:rsidRDefault="00FC3B7D" w:rsidP="0066232A">
      <w:pPr>
        <w:jc w:val="center"/>
        <w:rPr>
          <w:rFonts w:ascii="Times New Roman" w:hAnsi="Times New Roman" w:cs="Times New Roman"/>
        </w:rPr>
      </w:pPr>
      <w:r w:rsidRPr="00114B5F">
        <w:rPr>
          <w:rFonts w:ascii="Times New Roman" w:hAnsi="Times New Roman" w:cs="Times New Roman"/>
        </w:rPr>
        <w:t>IT5022 - Fundamentals of Machine Learning 2025</w:t>
      </w:r>
    </w:p>
    <w:p w14:paraId="45E5029E" w14:textId="77777777" w:rsidR="00F63585" w:rsidRPr="00114B5F" w:rsidRDefault="00F63585" w:rsidP="0066232A">
      <w:pPr>
        <w:jc w:val="center"/>
        <w:rPr>
          <w:rFonts w:ascii="Times New Roman" w:hAnsi="Times New Roman" w:cs="Times New Roman"/>
        </w:rPr>
      </w:pPr>
    </w:p>
    <w:p w14:paraId="7DA253F7" w14:textId="77777777" w:rsidR="00F63585" w:rsidRPr="00114B5F" w:rsidRDefault="00F63585" w:rsidP="0066232A">
      <w:pPr>
        <w:jc w:val="center"/>
        <w:rPr>
          <w:rFonts w:ascii="Times New Roman" w:hAnsi="Times New Roman" w:cs="Times New Roman"/>
        </w:rPr>
      </w:pPr>
    </w:p>
    <w:p w14:paraId="577C3280" w14:textId="77777777" w:rsidR="00F63585" w:rsidRPr="00114B5F" w:rsidRDefault="00FC3B7D" w:rsidP="0066232A">
      <w:pPr>
        <w:jc w:val="center"/>
        <w:rPr>
          <w:rFonts w:ascii="Times New Roman" w:hAnsi="Times New Roman" w:cs="Times New Roman"/>
          <w:b/>
          <w:bCs/>
        </w:rPr>
      </w:pPr>
      <w:r w:rsidRPr="00114B5F">
        <w:rPr>
          <w:rFonts w:ascii="Times New Roman" w:hAnsi="Times New Roman" w:cs="Times New Roman"/>
          <w:b/>
          <w:bCs/>
        </w:rPr>
        <w:t>Fraud Detection in Financial Transactions using Machine Learning</w:t>
      </w:r>
    </w:p>
    <w:p w14:paraId="52AA376F" w14:textId="77777777" w:rsidR="00F63585" w:rsidRPr="00114B5F" w:rsidRDefault="00FC3B7D" w:rsidP="0066232A">
      <w:pPr>
        <w:jc w:val="center"/>
        <w:rPr>
          <w:rFonts w:ascii="Times New Roman" w:hAnsi="Times New Roman" w:cs="Times New Roman"/>
          <w:b/>
          <w:bCs/>
        </w:rPr>
      </w:pPr>
      <w:r w:rsidRPr="00114B5F">
        <w:rPr>
          <w:rFonts w:ascii="Times New Roman" w:hAnsi="Times New Roman" w:cs="Times New Roman"/>
          <w:b/>
          <w:bCs/>
        </w:rPr>
        <w:t>Assignment 1</w:t>
      </w:r>
    </w:p>
    <w:p w14:paraId="671D7C7B" w14:textId="77777777" w:rsidR="00F63585" w:rsidRPr="00114B5F" w:rsidRDefault="00F63585" w:rsidP="00114B5F">
      <w:pPr>
        <w:jc w:val="both"/>
        <w:rPr>
          <w:rFonts w:ascii="Times New Roman" w:hAnsi="Times New Roman" w:cs="Times New Roman"/>
        </w:rPr>
      </w:pPr>
    </w:p>
    <w:p w14:paraId="713D6EBF" w14:textId="77777777" w:rsidR="00F63585" w:rsidRPr="00114B5F" w:rsidRDefault="00F63585" w:rsidP="00114B5F">
      <w:pPr>
        <w:jc w:val="both"/>
        <w:rPr>
          <w:rFonts w:ascii="Times New Roman" w:hAnsi="Times New Roman" w:cs="Times New Roman"/>
        </w:rPr>
      </w:pPr>
    </w:p>
    <w:p w14:paraId="5CCE7D16" w14:textId="77777777" w:rsidR="00F63585" w:rsidRPr="00114B5F" w:rsidRDefault="00F63585" w:rsidP="00114B5F">
      <w:pPr>
        <w:jc w:val="both"/>
        <w:rPr>
          <w:rFonts w:ascii="Times New Roman" w:hAnsi="Times New Roman" w:cs="Times New Roman"/>
        </w:rPr>
      </w:pPr>
    </w:p>
    <w:p w14:paraId="78A19DD0" w14:textId="77777777" w:rsidR="00F63585" w:rsidRPr="00114B5F" w:rsidRDefault="00F63585" w:rsidP="00114B5F">
      <w:pPr>
        <w:jc w:val="both"/>
        <w:rPr>
          <w:rFonts w:ascii="Times New Roman" w:hAnsi="Times New Roman" w:cs="Times New Roman"/>
        </w:rPr>
      </w:pPr>
    </w:p>
    <w:p w14:paraId="6B30392F" w14:textId="77777777" w:rsidR="00F63585" w:rsidRPr="00114B5F" w:rsidRDefault="00F63585" w:rsidP="00114B5F">
      <w:pPr>
        <w:jc w:val="both"/>
        <w:rPr>
          <w:rFonts w:ascii="Times New Roman" w:hAnsi="Times New Roman" w:cs="Times New Roman"/>
        </w:rPr>
      </w:pPr>
    </w:p>
    <w:p w14:paraId="340EAD65" w14:textId="77777777" w:rsidR="00F63585" w:rsidRPr="00114B5F" w:rsidRDefault="00F63585" w:rsidP="00114B5F">
      <w:pPr>
        <w:jc w:val="both"/>
        <w:rPr>
          <w:rFonts w:ascii="Times New Roman" w:hAnsi="Times New Roman" w:cs="Times New Roman"/>
        </w:rPr>
      </w:pPr>
    </w:p>
    <w:p w14:paraId="321ED622" w14:textId="77777777" w:rsidR="00F63585" w:rsidRPr="00114B5F" w:rsidRDefault="00F63585" w:rsidP="00114B5F">
      <w:pPr>
        <w:jc w:val="both"/>
        <w:rPr>
          <w:rFonts w:ascii="Times New Roman" w:hAnsi="Times New Roman" w:cs="Times New Roman"/>
        </w:rPr>
      </w:pPr>
    </w:p>
    <w:p w14:paraId="6409930B" w14:textId="77777777" w:rsidR="00F63585" w:rsidRPr="00114B5F" w:rsidRDefault="00F63585" w:rsidP="00114B5F">
      <w:pPr>
        <w:jc w:val="both"/>
        <w:rPr>
          <w:rFonts w:ascii="Times New Roman" w:hAnsi="Times New Roman" w:cs="Times New Roman"/>
        </w:rPr>
      </w:pPr>
    </w:p>
    <w:p w14:paraId="247378BD" w14:textId="3892A1D0" w:rsidR="00862F40" w:rsidRPr="00114B5F" w:rsidRDefault="0064671A" w:rsidP="00114B5F">
      <w:pPr>
        <w:jc w:val="both"/>
        <w:rPr>
          <w:rFonts w:ascii="Times New Roman" w:hAnsi="Times New Roman" w:cs="Times New Roman"/>
        </w:rPr>
      </w:pPr>
      <w:bookmarkStart w:id="1" w:name="OLE_LINK2"/>
      <w:r w:rsidRPr="00114B5F">
        <w:rPr>
          <w:rFonts w:ascii="Times New Roman" w:hAnsi="Times New Roman" w:cs="Times New Roman"/>
          <w:b/>
          <w:bCs/>
        </w:rPr>
        <w:t>Member</w:t>
      </w:r>
      <w:r w:rsidR="00DD34A1" w:rsidRPr="00114B5F">
        <w:rPr>
          <w:rFonts w:ascii="Times New Roman" w:hAnsi="Times New Roman" w:cs="Times New Roman"/>
          <w:b/>
          <w:bCs/>
        </w:rPr>
        <w:t xml:space="preserve"> 1</w:t>
      </w:r>
      <w:bookmarkEnd w:id="1"/>
      <w:r w:rsidR="00862F40" w:rsidRPr="00114B5F">
        <w:rPr>
          <w:rFonts w:ascii="Times New Roman" w:hAnsi="Times New Roman" w:cs="Times New Roman"/>
          <w:b/>
          <w:bCs/>
        </w:rPr>
        <w:t xml:space="preserve"> ID:</w:t>
      </w:r>
      <w:r w:rsidR="00862F40" w:rsidRPr="00114B5F">
        <w:rPr>
          <w:rFonts w:ascii="Times New Roman" w:hAnsi="Times New Roman" w:cs="Times New Roman"/>
        </w:rPr>
        <w:t xml:space="preserve"> </w:t>
      </w:r>
      <w:r w:rsidR="00DF293B" w:rsidRPr="00114B5F">
        <w:rPr>
          <w:rFonts w:ascii="Times New Roman" w:hAnsi="Times New Roman" w:cs="Times New Roman"/>
        </w:rPr>
        <w:t>MS25951608</w:t>
      </w:r>
    </w:p>
    <w:p w14:paraId="7CEBB8BB" w14:textId="58438F28" w:rsidR="00F63585" w:rsidRPr="00114B5F" w:rsidRDefault="221DD182" w:rsidP="00114B5F">
      <w:pPr>
        <w:jc w:val="both"/>
        <w:rPr>
          <w:rFonts w:ascii="Times New Roman" w:hAnsi="Times New Roman" w:cs="Times New Roman"/>
        </w:rPr>
      </w:pPr>
      <w:r w:rsidRPr="221DD182">
        <w:rPr>
          <w:rFonts w:ascii="Times New Roman" w:hAnsi="Times New Roman" w:cs="Times New Roman"/>
          <w:b/>
          <w:bCs/>
        </w:rPr>
        <w:t>Member 1 Name</w:t>
      </w:r>
      <w:r w:rsidRPr="221DD182">
        <w:rPr>
          <w:rFonts w:ascii="Times New Roman" w:hAnsi="Times New Roman" w:cs="Times New Roman"/>
        </w:rPr>
        <w:t>: N.A Kaluarachchi</w:t>
      </w:r>
    </w:p>
    <w:p w14:paraId="56599B29" w14:textId="63A6F86B" w:rsidR="00F63585" w:rsidRPr="00114B5F" w:rsidRDefault="00DD34A1" w:rsidP="00114B5F">
      <w:pPr>
        <w:jc w:val="both"/>
        <w:rPr>
          <w:rFonts w:ascii="Times New Roman" w:hAnsi="Times New Roman" w:cs="Times New Roman"/>
        </w:rPr>
      </w:pPr>
      <w:bookmarkStart w:id="2" w:name="OLE_LINK1"/>
      <w:r w:rsidRPr="00114B5F">
        <w:rPr>
          <w:rFonts w:ascii="Times New Roman" w:hAnsi="Times New Roman" w:cs="Times New Roman"/>
          <w:b/>
          <w:bCs/>
        </w:rPr>
        <w:t xml:space="preserve">Member 2 </w:t>
      </w:r>
      <w:r w:rsidR="00FC3B7D" w:rsidRPr="00114B5F">
        <w:rPr>
          <w:rFonts w:ascii="Times New Roman" w:hAnsi="Times New Roman" w:cs="Times New Roman"/>
          <w:b/>
          <w:bCs/>
        </w:rPr>
        <w:t>Student ID:</w:t>
      </w:r>
      <w:r w:rsidR="00FC3B7D" w:rsidRPr="00114B5F">
        <w:rPr>
          <w:rFonts w:ascii="Times New Roman" w:hAnsi="Times New Roman" w:cs="Times New Roman"/>
        </w:rPr>
        <w:t xml:space="preserve"> MS25948592</w:t>
      </w:r>
    </w:p>
    <w:p w14:paraId="5446DB44" w14:textId="59E2FEB9" w:rsidR="00F63585" w:rsidRPr="00114B5F" w:rsidRDefault="00DD34A1" w:rsidP="00114B5F">
      <w:pPr>
        <w:jc w:val="both"/>
        <w:rPr>
          <w:rFonts w:ascii="Times New Roman" w:hAnsi="Times New Roman" w:cs="Times New Roman"/>
        </w:rPr>
      </w:pPr>
      <w:r w:rsidRPr="00114B5F">
        <w:rPr>
          <w:rFonts w:ascii="Times New Roman" w:hAnsi="Times New Roman" w:cs="Times New Roman"/>
          <w:b/>
          <w:bCs/>
        </w:rPr>
        <w:t xml:space="preserve">Member 2 </w:t>
      </w:r>
      <w:r w:rsidR="00FC3B7D" w:rsidRPr="00114B5F">
        <w:rPr>
          <w:rFonts w:ascii="Times New Roman" w:hAnsi="Times New Roman" w:cs="Times New Roman"/>
          <w:b/>
          <w:bCs/>
        </w:rPr>
        <w:t>Name</w:t>
      </w:r>
      <w:r w:rsidR="00FC3B7D" w:rsidRPr="00114B5F">
        <w:rPr>
          <w:rFonts w:ascii="Times New Roman" w:hAnsi="Times New Roman" w:cs="Times New Roman"/>
        </w:rPr>
        <w:t>: N.G.S.D. Nanayakkara</w:t>
      </w:r>
    </w:p>
    <w:bookmarkEnd w:id="2" w:displacedByCustomXml="next"/>
    <w:sdt>
      <w:sdtPr>
        <w:rPr>
          <w:rFonts w:ascii="Times New Roman" w:eastAsiaTheme="minorEastAsia" w:hAnsi="Times New Roman" w:cs="Times New Roman"/>
          <w:color w:val="auto"/>
          <w:sz w:val="22"/>
          <w:szCs w:val="22"/>
        </w:rPr>
        <w:id w:val="1913111319"/>
        <w:docPartObj>
          <w:docPartGallery w:val="Table of Contents"/>
          <w:docPartUnique/>
        </w:docPartObj>
      </w:sdtPr>
      <w:sdtEndPr>
        <w:rPr>
          <w:b/>
          <w:bCs/>
          <w:noProof/>
        </w:rPr>
      </w:sdtEndPr>
      <w:sdtContent>
        <w:p w14:paraId="1A9712EF" w14:textId="15C81CC1" w:rsidR="00C874F8" w:rsidRPr="00114B5F" w:rsidRDefault="00C874F8" w:rsidP="00114B5F">
          <w:pPr>
            <w:pStyle w:val="TOCHeading"/>
            <w:jc w:val="both"/>
            <w:rPr>
              <w:rFonts w:ascii="Times New Roman" w:hAnsi="Times New Roman" w:cs="Times New Roman"/>
            </w:rPr>
          </w:pPr>
          <w:r w:rsidRPr="00114B5F">
            <w:rPr>
              <w:rFonts w:ascii="Times New Roman" w:hAnsi="Times New Roman" w:cs="Times New Roman"/>
            </w:rPr>
            <w:t>Table of Contents</w:t>
          </w:r>
        </w:p>
        <w:p w14:paraId="24E5ADC9" w14:textId="7EAF22B6" w:rsidR="005B106C" w:rsidRDefault="00C874F8">
          <w:pPr>
            <w:pStyle w:val="TOC2"/>
            <w:tabs>
              <w:tab w:val="right" w:leader="dot" w:pos="9350"/>
            </w:tabs>
            <w:rPr>
              <w:noProof/>
              <w:kern w:val="2"/>
              <w:sz w:val="24"/>
              <w:szCs w:val="24"/>
              <w14:ligatures w14:val="standardContextual"/>
            </w:rPr>
          </w:pPr>
          <w:r w:rsidRPr="00114B5F">
            <w:rPr>
              <w:rFonts w:ascii="Times New Roman" w:hAnsi="Times New Roman" w:cs="Times New Roman"/>
            </w:rPr>
            <w:fldChar w:fldCharType="begin"/>
          </w:r>
          <w:r w:rsidRPr="00114B5F">
            <w:rPr>
              <w:rFonts w:ascii="Times New Roman" w:hAnsi="Times New Roman" w:cs="Times New Roman"/>
            </w:rPr>
            <w:instrText xml:space="preserve"> TOC \o "1-3" \h \z \u </w:instrText>
          </w:r>
          <w:r w:rsidRPr="00114B5F">
            <w:rPr>
              <w:rFonts w:ascii="Times New Roman" w:hAnsi="Times New Roman" w:cs="Times New Roman"/>
            </w:rPr>
            <w:fldChar w:fldCharType="separate"/>
          </w:r>
          <w:hyperlink w:anchor="_Toc210936712" w:history="1">
            <w:r w:rsidR="005B106C" w:rsidRPr="00F015AB">
              <w:rPr>
                <w:rStyle w:val="Hyperlink"/>
                <w:rFonts w:ascii="Times New Roman" w:hAnsi="Times New Roman" w:cs="Times New Roman"/>
                <w:noProof/>
              </w:rPr>
              <w:t>1. Introduction and Problem Statement</w:t>
            </w:r>
            <w:r w:rsidR="005B106C">
              <w:rPr>
                <w:noProof/>
                <w:webHidden/>
              </w:rPr>
              <w:tab/>
            </w:r>
            <w:r w:rsidR="005B106C">
              <w:rPr>
                <w:noProof/>
                <w:webHidden/>
              </w:rPr>
              <w:fldChar w:fldCharType="begin"/>
            </w:r>
            <w:r w:rsidR="005B106C">
              <w:rPr>
                <w:noProof/>
                <w:webHidden/>
              </w:rPr>
              <w:instrText xml:space="preserve"> PAGEREF _Toc210936712 \h </w:instrText>
            </w:r>
            <w:r w:rsidR="005B106C">
              <w:rPr>
                <w:noProof/>
                <w:webHidden/>
              </w:rPr>
            </w:r>
            <w:r w:rsidR="005B106C">
              <w:rPr>
                <w:noProof/>
                <w:webHidden/>
              </w:rPr>
              <w:fldChar w:fldCharType="separate"/>
            </w:r>
            <w:r w:rsidR="00285C64">
              <w:rPr>
                <w:noProof/>
                <w:webHidden/>
              </w:rPr>
              <w:t>4</w:t>
            </w:r>
            <w:r w:rsidR="005B106C">
              <w:rPr>
                <w:noProof/>
                <w:webHidden/>
              </w:rPr>
              <w:fldChar w:fldCharType="end"/>
            </w:r>
          </w:hyperlink>
        </w:p>
        <w:p w14:paraId="1A48BF94" w14:textId="6BDA4449" w:rsidR="005B106C" w:rsidRDefault="005B106C">
          <w:pPr>
            <w:pStyle w:val="TOC3"/>
            <w:tabs>
              <w:tab w:val="right" w:leader="dot" w:pos="9350"/>
            </w:tabs>
            <w:rPr>
              <w:noProof/>
              <w:kern w:val="2"/>
              <w:sz w:val="24"/>
              <w:szCs w:val="24"/>
              <w14:ligatures w14:val="standardContextual"/>
            </w:rPr>
          </w:pPr>
          <w:hyperlink w:anchor="_Toc210936713" w:history="1">
            <w:r w:rsidRPr="00F015AB">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_Toc210936713 \h </w:instrText>
            </w:r>
            <w:r>
              <w:rPr>
                <w:noProof/>
                <w:webHidden/>
              </w:rPr>
            </w:r>
            <w:r>
              <w:rPr>
                <w:noProof/>
                <w:webHidden/>
              </w:rPr>
              <w:fldChar w:fldCharType="separate"/>
            </w:r>
            <w:r w:rsidR="00285C64">
              <w:rPr>
                <w:noProof/>
                <w:webHidden/>
              </w:rPr>
              <w:t>4</w:t>
            </w:r>
            <w:r>
              <w:rPr>
                <w:noProof/>
                <w:webHidden/>
              </w:rPr>
              <w:fldChar w:fldCharType="end"/>
            </w:r>
          </w:hyperlink>
        </w:p>
        <w:p w14:paraId="73EA5625" w14:textId="0D451372" w:rsidR="005B106C" w:rsidRDefault="005B106C">
          <w:pPr>
            <w:pStyle w:val="TOC3"/>
            <w:tabs>
              <w:tab w:val="right" w:leader="dot" w:pos="9350"/>
            </w:tabs>
            <w:rPr>
              <w:noProof/>
              <w:kern w:val="2"/>
              <w:sz w:val="24"/>
              <w:szCs w:val="24"/>
              <w14:ligatures w14:val="standardContextual"/>
            </w:rPr>
          </w:pPr>
          <w:hyperlink w:anchor="_Toc210936714" w:history="1">
            <w:r w:rsidRPr="00F015AB">
              <w:rPr>
                <w:rStyle w:val="Hyperlink"/>
                <w:rFonts w:ascii="Times New Roman" w:hAnsi="Times New Roman" w:cs="Times New Roman"/>
                <w:noProof/>
              </w:rPr>
              <w:t>1.2 Problem Definition</w:t>
            </w:r>
            <w:r>
              <w:rPr>
                <w:noProof/>
                <w:webHidden/>
              </w:rPr>
              <w:tab/>
            </w:r>
            <w:r>
              <w:rPr>
                <w:noProof/>
                <w:webHidden/>
              </w:rPr>
              <w:fldChar w:fldCharType="begin"/>
            </w:r>
            <w:r>
              <w:rPr>
                <w:noProof/>
                <w:webHidden/>
              </w:rPr>
              <w:instrText xml:space="preserve"> PAGEREF _Toc210936714 \h </w:instrText>
            </w:r>
            <w:r>
              <w:rPr>
                <w:noProof/>
                <w:webHidden/>
              </w:rPr>
            </w:r>
            <w:r>
              <w:rPr>
                <w:noProof/>
                <w:webHidden/>
              </w:rPr>
              <w:fldChar w:fldCharType="separate"/>
            </w:r>
            <w:r w:rsidR="00285C64">
              <w:rPr>
                <w:noProof/>
                <w:webHidden/>
              </w:rPr>
              <w:t>4</w:t>
            </w:r>
            <w:r>
              <w:rPr>
                <w:noProof/>
                <w:webHidden/>
              </w:rPr>
              <w:fldChar w:fldCharType="end"/>
            </w:r>
          </w:hyperlink>
        </w:p>
        <w:p w14:paraId="7FF7D148" w14:textId="78582AF8" w:rsidR="005B106C" w:rsidRDefault="005B106C">
          <w:pPr>
            <w:pStyle w:val="TOC3"/>
            <w:tabs>
              <w:tab w:val="right" w:leader="dot" w:pos="9350"/>
            </w:tabs>
            <w:rPr>
              <w:noProof/>
              <w:kern w:val="2"/>
              <w:sz w:val="24"/>
              <w:szCs w:val="24"/>
              <w14:ligatures w14:val="standardContextual"/>
            </w:rPr>
          </w:pPr>
          <w:hyperlink w:anchor="_Toc210936715" w:history="1">
            <w:r w:rsidRPr="00F015AB">
              <w:rPr>
                <w:rStyle w:val="Hyperlink"/>
                <w:rFonts w:ascii="Times New Roman" w:hAnsi="Times New Roman" w:cs="Times New Roman"/>
                <w:noProof/>
              </w:rPr>
              <w:t>1.3 Research Objectives</w:t>
            </w:r>
            <w:r>
              <w:rPr>
                <w:noProof/>
                <w:webHidden/>
              </w:rPr>
              <w:tab/>
            </w:r>
            <w:r>
              <w:rPr>
                <w:noProof/>
                <w:webHidden/>
              </w:rPr>
              <w:fldChar w:fldCharType="begin"/>
            </w:r>
            <w:r>
              <w:rPr>
                <w:noProof/>
                <w:webHidden/>
              </w:rPr>
              <w:instrText xml:space="preserve"> PAGEREF _Toc210936715 \h </w:instrText>
            </w:r>
            <w:r>
              <w:rPr>
                <w:noProof/>
                <w:webHidden/>
              </w:rPr>
            </w:r>
            <w:r>
              <w:rPr>
                <w:noProof/>
                <w:webHidden/>
              </w:rPr>
              <w:fldChar w:fldCharType="separate"/>
            </w:r>
            <w:r w:rsidR="00285C64">
              <w:rPr>
                <w:noProof/>
                <w:webHidden/>
              </w:rPr>
              <w:t>4</w:t>
            </w:r>
            <w:r>
              <w:rPr>
                <w:noProof/>
                <w:webHidden/>
              </w:rPr>
              <w:fldChar w:fldCharType="end"/>
            </w:r>
          </w:hyperlink>
        </w:p>
        <w:p w14:paraId="6124C37F" w14:textId="5A18C226" w:rsidR="005B106C" w:rsidRDefault="005B106C">
          <w:pPr>
            <w:pStyle w:val="TOC3"/>
            <w:tabs>
              <w:tab w:val="right" w:leader="dot" w:pos="9350"/>
            </w:tabs>
            <w:rPr>
              <w:noProof/>
              <w:kern w:val="2"/>
              <w:sz w:val="24"/>
              <w:szCs w:val="24"/>
              <w14:ligatures w14:val="standardContextual"/>
            </w:rPr>
          </w:pPr>
          <w:hyperlink w:anchor="_Toc210936716" w:history="1">
            <w:r w:rsidRPr="00F015AB">
              <w:rPr>
                <w:rStyle w:val="Hyperlink"/>
                <w:rFonts w:ascii="Times New Roman" w:hAnsi="Times New Roman" w:cs="Times New Roman"/>
                <w:noProof/>
              </w:rPr>
              <w:t>1.4 Significance</w:t>
            </w:r>
            <w:r>
              <w:rPr>
                <w:noProof/>
                <w:webHidden/>
              </w:rPr>
              <w:tab/>
            </w:r>
            <w:r>
              <w:rPr>
                <w:noProof/>
                <w:webHidden/>
              </w:rPr>
              <w:fldChar w:fldCharType="begin"/>
            </w:r>
            <w:r>
              <w:rPr>
                <w:noProof/>
                <w:webHidden/>
              </w:rPr>
              <w:instrText xml:space="preserve"> PAGEREF _Toc210936716 \h </w:instrText>
            </w:r>
            <w:r>
              <w:rPr>
                <w:noProof/>
                <w:webHidden/>
              </w:rPr>
            </w:r>
            <w:r>
              <w:rPr>
                <w:noProof/>
                <w:webHidden/>
              </w:rPr>
              <w:fldChar w:fldCharType="separate"/>
            </w:r>
            <w:r w:rsidR="00285C64">
              <w:rPr>
                <w:noProof/>
                <w:webHidden/>
              </w:rPr>
              <w:t>4</w:t>
            </w:r>
            <w:r>
              <w:rPr>
                <w:noProof/>
                <w:webHidden/>
              </w:rPr>
              <w:fldChar w:fldCharType="end"/>
            </w:r>
          </w:hyperlink>
        </w:p>
        <w:p w14:paraId="5A6CC137" w14:textId="769860CE" w:rsidR="005B106C" w:rsidRDefault="005B106C">
          <w:pPr>
            <w:pStyle w:val="TOC2"/>
            <w:tabs>
              <w:tab w:val="right" w:leader="dot" w:pos="9350"/>
            </w:tabs>
            <w:rPr>
              <w:noProof/>
              <w:kern w:val="2"/>
              <w:sz w:val="24"/>
              <w:szCs w:val="24"/>
              <w14:ligatures w14:val="standardContextual"/>
            </w:rPr>
          </w:pPr>
          <w:hyperlink w:anchor="_Toc210936717" w:history="1">
            <w:r w:rsidRPr="00F015AB">
              <w:rPr>
                <w:rStyle w:val="Hyperlink"/>
                <w:rFonts w:ascii="Times New Roman" w:hAnsi="Times New Roman" w:cs="Times New Roman"/>
                <w:noProof/>
              </w:rPr>
              <w:t>2. Dataset Description and Exploration</w:t>
            </w:r>
            <w:r>
              <w:rPr>
                <w:noProof/>
                <w:webHidden/>
              </w:rPr>
              <w:tab/>
            </w:r>
            <w:r>
              <w:rPr>
                <w:noProof/>
                <w:webHidden/>
              </w:rPr>
              <w:fldChar w:fldCharType="begin"/>
            </w:r>
            <w:r>
              <w:rPr>
                <w:noProof/>
                <w:webHidden/>
              </w:rPr>
              <w:instrText xml:space="preserve"> PAGEREF _Toc210936717 \h </w:instrText>
            </w:r>
            <w:r>
              <w:rPr>
                <w:noProof/>
                <w:webHidden/>
              </w:rPr>
            </w:r>
            <w:r>
              <w:rPr>
                <w:noProof/>
                <w:webHidden/>
              </w:rPr>
              <w:fldChar w:fldCharType="separate"/>
            </w:r>
            <w:r w:rsidR="00285C64">
              <w:rPr>
                <w:noProof/>
                <w:webHidden/>
              </w:rPr>
              <w:t>5</w:t>
            </w:r>
            <w:r>
              <w:rPr>
                <w:noProof/>
                <w:webHidden/>
              </w:rPr>
              <w:fldChar w:fldCharType="end"/>
            </w:r>
          </w:hyperlink>
        </w:p>
        <w:p w14:paraId="193D5245" w14:textId="38FDB27F" w:rsidR="005B106C" w:rsidRDefault="005B106C">
          <w:pPr>
            <w:pStyle w:val="TOC3"/>
            <w:tabs>
              <w:tab w:val="right" w:leader="dot" w:pos="9350"/>
            </w:tabs>
            <w:rPr>
              <w:noProof/>
              <w:kern w:val="2"/>
              <w:sz w:val="24"/>
              <w:szCs w:val="24"/>
              <w14:ligatures w14:val="standardContextual"/>
            </w:rPr>
          </w:pPr>
          <w:hyperlink w:anchor="_Toc210936718" w:history="1">
            <w:r w:rsidRPr="00F015AB">
              <w:rPr>
                <w:rStyle w:val="Hyperlink"/>
                <w:rFonts w:ascii="Times New Roman" w:hAnsi="Times New Roman" w:cs="Times New Roman"/>
                <w:noProof/>
              </w:rPr>
              <w:t>2.1 Data Source and Overview</w:t>
            </w:r>
            <w:r>
              <w:rPr>
                <w:noProof/>
                <w:webHidden/>
              </w:rPr>
              <w:tab/>
            </w:r>
            <w:r>
              <w:rPr>
                <w:noProof/>
                <w:webHidden/>
              </w:rPr>
              <w:fldChar w:fldCharType="begin"/>
            </w:r>
            <w:r>
              <w:rPr>
                <w:noProof/>
                <w:webHidden/>
              </w:rPr>
              <w:instrText xml:space="preserve"> PAGEREF _Toc210936718 \h </w:instrText>
            </w:r>
            <w:r>
              <w:rPr>
                <w:noProof/>
                <w:webHidden/>
              </w:rPr>
            </w:r>
            <w:r>
              <w:rPr>
                <w:noProof/>
                <w:webHidden/>
              </w:rPr>
              <w:fldChar w:fldCharType="separate"/>
            </w:r>
            <w:r w:rsidR="00285C64">
              <w:rPr>
                <w:noProof/>
                <w:webHidden/>
              </w:rPr>
              <w:t>5</w:t>
            </w:r>
            <w:r>
              <w:rPr>
                <w:noProof/>
                <w:webHidden/>
              </w:rPr>
              <w:fldChar w:fldCharType="end"/>
            </w:r>
          </w:hyperlink>
        </w:p>
        <w:p w14:paraId="6089DB22" w14:textId="09DEF1F9" w:rsidR="005B106C" w:rsidRDefault="005B106C">
          <w:pPr>
            <w:pStyle w:val="TOC3"/>
            <w:tabs>
              <w:tab w:val="right" w:leader="dot" w:pos="9350"/>
            </w:tabs>
            <w:rPr>
              <w:noProof/>
              <w:kern w:val="2"/>
              <w:sz w:val="24"/>
              <w:szCs w:val="24"/>
              <w14:ligatures w14:val="standardContextual"/>
            </w:rPr>
          </w:pPr>
          <w:hyperlink w:anchor="_Toc210936719" w:history="1">
            <w:r w:rsidRPr="00F015AB">
              <w:rPr>
                <w:rStyle w:val="Hyperlink"/>
                <w:rFonts w:ascii="Times New Roman" w:hAnsi="Times New Roman" w:cs="Times New Roman"/>
                <w:noProof/>
              </w:rPr>
              <w:t>2.2 Feature Descriptions</w:t>
            </w:r>
            <w:r>
              <w:rPr>
                <w:noProof/>
                <w:webHidden/>
              </w:rPr>
              <w:tab/>
            </w:r>
            <w:r>
              <w:rPr>
                <w:noProof/>
                <w:webHidden/>
              </w:rPr>
              <w:fldChar w:fldCharType="begin"/>
            </w:r>
            <w:r>
              <w:rPr>
                <w:noProof/>
                <w:webHidden/>
              </w:rPr>
              <w:instrText xml:space="preserve"> PAGEREF _Toc210936719 \h </w:instrText>
            </w:r>
            <w:r>
              <w:rPr>
                <w:noProof/>
                <w:webHidden/>
              </w:rPr>
            </w:r>
            <w:r>
              <w:rPr>
                <w:noProof/>
                <w:webHidden/>
              </w:rPr>
              <w:fldChar w:fldCharType="separate"/>
            </w:r>
            <w:r w:rsidR="00285C64">
              <w:rPr>
                <w:noProof/>
                <w:webHidden/>
              </w:rPr>
              <w:t>5</w:t>
            </w:r>
            <w:r>
              <w:rPr>
                <w:noProof/>
                <w:webHidden/>
              </w:rPr>
              <w:fldChar w:fldCharType="end"/>
            </w:r>
          </w:hyperlink>
        </w:p>
        <w:p w14:paraId="23A89ECA" w14:textId="0DFFC6EF" w:rsidR="005B106C" w:rsidRDefault="005B106C">
          <w:pPr>
            <w:pStyle w:val="TOC3"/>
            <w:tabs>
              <w:tab w:val="right" w:leader="dot" w:pos="9350"/>
            </w:tabs>
            <w:rPr>
              <w:noProof/>
              <w:kern w:val="2"/>
              <w:sz w:val="24"/>
              <w:szCs w:val="24"/>
              <w14:ligatures w14:val="standardContextual"/>
            </w:rPr>
          </w:pPr>
          <w:hyperlink w:anchor="_Toc210936720" w:history="1">
            <w:r w:rsidRPr="00F015AB">
              <w:rPr>
                <w:rStyle w:val="Hyperlink"/>
                <w:rFonts w:ascii="Times New Roman" w:hAnsi="Times New Roman" w:cs="Times New Roman"/>
                <w:noProof/>
              </w:rPr>
              <w:t>2.3 Exploratory Data Analysis</w:t>
            </w:r>
            <w:r>
              <w:rPr>
                <w:noProof/>
                <w:webHidden/>
              </w:rPr>
              <w:tab/>
            </w:r>
            <w:r>
              <w:rPr>
                <w:noProof/>
                <w:webHidden/>
              </w:rPr>
              <w:fldChar w:fldCharType="begin"/>
            </w:r>
            <w:r>
              <w:rPr>
                <w:noProof/>
                <w:webHidden/>
              </w:rPr>
              <w:instrText xml:space="preserve"> PAGEREF _Toc210936720 \h </w:instrText>
            </w:r>
            <w:r>
              <w:rPr>
                <w:noProof/>
                <w:webHidden/>
              </w:rPr>
            </w:r>
            <w:r>
              <w:rPr>
                <w:noProof/>
                <w:webHidden/>
              </w:rPr>
              <w:fldChar w:fldCharType="separate"/>
            </w:r>
            <w:r w:rsidR="00285C64">
              <w:rPr>
                <w:noProof/>
                <w:webHidden/>
              </w:rPr>
              <w:t>6</w:t>
            </w:r>
            <w:r>
              <w:rPr>
                <w:noProof/>
                <w:webHidden/>
              </w:rPr>
              <w:fldChar w:fldCharType="end"/>
            </w:r>
          </w:hyperlink>
        </w:p>
        <w:p w14:paraId="16E07364" w14:textId="3C17483B" w:rsidR="005B106C" w:rsidRDefault="005B106C">
          <w:pPr>
            <w:pStyle w:val="TOC3"/>
            <w:tabs>
              <w:tab w:val="right" w:leader="dot" w:pos="9350"/>
            </w:tabs>
            <w:rPr>
              <w:noProof/>
              <w:kern w:val="2"/>
              <w:sz w:val="24"/>
              <w:szCs w:val="24"/>
              <w14:ligatures w14:val="standardContextual"/>
            </w:rPr>
          </w:pPr>
          <w:hyperlink w:anchor="_Toc210936721" w:history="1">
            <w:r w:rsidRPr="00F015AB">
              <w:rPr>
                <w:rStyle w:val="Hyperlink"/>
                <w:rFonts w:ascii="Times New Roman" w:hAnsi="Times New Roman" w:cs="Times New Roman"/>
                <w:noProof/>
              </w:rPr>
              <w:t>2.4 Data Quality Assessment</w:t>
            </w:r>
            <w:r>
              <w:rPr>
                <w:noProof/>
                <w:webHidden/>
              </w:rPr>
              <w:tab/>
            </w:r>
            <w:r>
              <w:rPr>
                <w:noProof/>
                <w:webHidden/>
              </w:rPr>
              <w:fldChar w:fldCharType="begin"/>
            </w:r>
            <w:r>
              <w:rPr>
                <w:noProof/>
                <w:webHidden/>
              </w:rPr>
              <w:instrText xml:space="preserve"> PAGEREF _Toc210936721 \h </w:instrText>
            </w:r>
            <w:r>
              <w:rPr>
                <w:noProof/>
                <w:webHidden/>
              </w:rPr>
            </w:r>
            <w:r>
              <w:rPr>
                <w:noProof/>
                <w:webHidden/>
              </w:rPr>
              <w:fldChar w:fldCharType="separate"/>
            </w:r>
            <w:r w:rsidR="00285C64">
              <w:rPr>
                <w:noProof/>
                <w:webHidden/>
              </w:rPr>
              <w:t>8</w:t>
            </w:r>
            <w:r>
              <w:rPr>
                <w:noProof/>
                <w:webHidden/>
              </w:rPr>
              <w:fldChar w:fldCharType="end"/>
            </w:r>
          </w:hyperlink>
        </w:p>
        <w:p w14:paraId="3BB78C29" w14:textId="41775B0D" w:rsidR="005B106C" w:rsidRDefault="005B106C">
          <w:pPr>
            <w:pStyle w:val="TOC2"/>
            <w:tabs>
              <w:tab w:val="right" w:leader="dot" w:pos="9350"/>
            </w:tabs>
            <w:rPr>
              <w:noProof/>
              <w:kern w:val="2"/>
              <w:sz w:val="24"/>
              <w:szCs w:val="24"/>
              <w14:ligatures w14:val="standardContextual"/>
            </w:rPr>
          </w:pPr>
          <w:hyperlink w:anchor="_Toc210936722" w:history="1">
            <w:r w:rsidRPr="00F015AB">
              <w:rPr>
                <w:rStyle w:val="Hyperlink"/>
                <w:rFonts w:ascii="Times New Roman" w:hAnsi="Times New Roman" w:cs="Times New Roman"/>
                <w:noProof/>
              </w:rPr>
              <w:t>3. Methodology</w:t>
            </w:r>
            <w:r>
              <w:rPr>
                <w:noProof/>
                <w:webHidden/>
              </w:rPr>
              <w:tab/>
            </w:r>
            <w:r>
              <w:rPr>
                <w:noProof/>
                <w:webHidden/>
              </w:rPr>
              <w:fldChar w:fldCharType="begin"/>
            </w:r>
            <w:r>
              <w:rPr>
                <w:noProof/>
                <w:webHidden/>
              </w:rPr>
              <w:instrText xml:space="preserve"> PAGEREF _Toc210936722 \h </w:instrText>
            </w:r>
            <w:r>
              <w:rPr>
                <w:noProof/>
                <w:webHidden/>
              </w:rPr>
            </w:r>
            <w:r>
              <w:rPr>
                <w:noProof/>
                <w:webHidden/>
              </w:rPr>
              <w:fldChar w:fldCharType="separate"/>
            </w:r>
            <w:r w:rsidR="00285C64">
              <w:rPr>
                <w:noProof/>
                <w:webHidden/>
              </w:rPr>
              <w:t>9</w:t>
            </w:r>
            <w:r>
              <w:rPr>
                <w:noProof/>
                <w:webHidden/>
              </w:rPr>
              <w:fldChar w:fldCharType="end"/>
            </w:r>
          </w:hyperlink>
        </w:p>
        <w:p w14:paraId="0B88C9A7" w14:textId="08A2182A" w:rsidR="005B106C" w:rsidRDefault="005B106C">
          <w:pPr>
            <w:pStyle w:val="TOC3"/>
            <w:tabs>
              <w:tab w:val="right" w:leader="dot" w:pos="9350"/>
            </w:tabs>
            <w:rPr>
              <w:noProof/>
              <w:kern w:val="2"/>
              <w:sz w:val="24"/>
              <w:szCs w:val="24"/>
              <w14:ligatures w14:val="standardContextual"/>
            </w:rPr>
          </w:pPr>
          <w:hyperlink w:anchor="_Toc210936723" w:history="1">
            <w:r w:rsidRPr="00F015AB">
              <w:rPr>
                <w:rStyle w:val="Hyperlink"/>
                <w:rFonts w:ascii="Times New Roman" w:hAnsi="Times New Roman" w:cs="Times New Roman"/>
                <w:noProof/>
              </w:rPr>
              <w:t>3.1 Data Preprocessing</w:t>
            </w:r>
            <w:r>
              <w:rPr>
                <w:noProof/>
                <w:webHidden/>
              </w:rPr>
              <w:tab/>
            </w:r>
            <w:r>
              <w:rPr>
                <w:noProof/>
                <w:webHidden/>
              </w:rPr>
              <w:fldChar w:fldCharType="begin"/>
            </w:r>
            <w:r>
              <w:rPr>
                <w:noProof/>
                <w:webHidden/>
              </w:rPr>
              <w:instrText xml:space="preserve"> PAGEREF _Toc210936723 \h </w:instrText>
            </w:r>
            <w:r>
              <w:rPr>
                <w:noProof/>
                <w:webHidden/>
              </w:rPr>
            </w:r>
            <w:r>
              <w:rPr>
                <w:noProof/>
                <w:webHidden/>
              </w:rPr>
              <w:fldChar w:fldCharType="separate"/>
            </w:r>
            <w:r w:rsidR="00285C64">
              <w:rPr>
                <w:noProof/>
                <w:webHidden/>
              </w:rPr>
              <w:t>9</w:t>
            </w:r>
            <w:r>
              <w:rPr>
                <w:noProof/>
                <w:webHidden/>
              </w:rPr>
              <w:fldChar w:fldCharType="end"/>
            </w:r>
          </w:hyperlink>
        </w:p>
        <w:p w14:paraId="19ACCD75" w14:textId="1EF0CE43" w:rsidR="005B106C" w:rsidRDefault="005B106C">
          <w:pPr>
            <w:pStyle w:val="TOC3"/>
            <w:tabs>
              <w:tab w:val="right" w:leader="dot" w:pos="9350"/>
            </w:tabs>
            <w:rPr>
              <w:noProof/>
              <w:kern w:val="2"/>
              <w:sz w:val="24"/>
              <w:szCs w:val="24"/>
              <w14:ligatures w14:val="standardContextual"/>
            </w:rPr>
          </w:pPr>
          <w:hyperlink w:anchor="_Toc210936724" w:history="1">
            <w:r w:rsidRPr="00F015AB">
              <w:rPr>
                <w:rStyle w:val="Hyperlink"/>
                <w:rFonts w:ascii="Times New Roman" w:hAnsi="Times New Roman" w:cs="Times New Roman"/>
                <w:noProof/>
              </w:rPr>
              <w:t>3.2 Feature Engineering</w:t>
            </w:r>
            <w:r>
              <w:rPr>
                <w:noProof/>
                <w:webHidden/>
              </w:rPr>
              <w:tab/>
            </w:r>
            <w:r>
              <w:rPr>
                <w:noProof/>
                <w:webHidden/>
              </w:rPr>
              <w:fldChar w:fldCharType="begin"/>
            </w:r>
            <w:r>
              <w:rPr>
                <w:noProof/>
                <w:webHidden/>
              </w:rPr>
              <w:instrText xml:space="preserve"> PAGEREF _Toc210936724 \h </w:instrText>
            </w:r>
            <w:r>
              <w:rPr>
                <w:noProof/>
                <w:webHidden/>
              </w:rPr>
            </w:r>
            <w:r>
              <w:rPr>
                <w:noProof/>
                <w:webHidden/>
              </w:rPr>
              <w:fldChar w:fldCharType="separate"/>
            </w:r>
            <w:r w:rsidR="00285C64">
              <w:rPr>
                <w:noProof/>
                <w:webHidden/>
              </w:rPr>
              <w:t>12</w:t>
            </w:r>
            <w:r>
              <w:rPr>
                <w:noProof/>
                <w:webHidden/>
              </w:rPr>
              <w:fldChar w:fldCharType="end"/>
            </w:r>
          </w:hyperlink>
        </w:p>
        <w:p w14:paraId="1552C76A" w14:textId="1B19E2C5" w:rsidR="005B106C" w:rsidRDefault="005B106C">
          <w:pPr>
            <w:pStyle w:val="TOC3"/>
            <w:tabs>
              <w:tab w:val="right" w:leader="dot" w:pos="9350"/>
            </w:tabs>
            <w:rPr>
              <w:noProof/>
              <w:kern w:val="2"/>
              <w:sz w:val="24"/>
              <w:szCs w:val="24"/>
              <w14:ligatures w14:val="standardContextual"/>
            </w:rPr>
          </w:pPr>
          <w:hyperlink w:anchor="_Toc210936725" w:history="1">
            <w:r w:rsidRPr="00F015AB">
              <w:rPr>
                <w:rStyle w:val="Hyperlink"/>
                <w:rFonts w:ascii="Times New Roman" w:hAnsi="Times New Roman" w:cs="Times New Roman"/>
                <w:noProof/>
              </w:rPr>
              <w:t>3.3 Algorithm Selection and Justification</w:t>
            </w:r>
            <w:r>
              <w:rPr>
                <w:noProof/>
                <w:webHidden/>
              </w:rPr>
              <w:tab/>
            </w:r>
            <w:r>
              <w:rPr>
                <w:noProof/>
                <w:webHidden/>
              </w:rPr>
              <w:fldChar w:fldCharType="begin"/>
            </w:r>
            <w:r>
              <w:rPr>
                <w:noProof/>
                <w:webHidden/>
              </w:rPr>
              <w:instrText xml:space="preserve"> PAGEREF _Toc210936725 \h </w:instrText>
            </w:r>
            <w:r>
              <w:rPr>
                <w:noProof/>
                <w:webHidden/>
              </w:rPr>
            </w:r>
            <w:r>
              <w:rPr>
                <w:noProof/>
                <w:webHidden/>
              </w:rPr>
              <w:fldChar w:fldCharType="separate"/>
            </w:r>
            <w:r w:rsidR="00285C64">
              <w:rPr>
                <w:noProof/>
                <w:webHidden/>
              </w:rPr>
              <w:t>13</w:t>
            </w:r>
            <w:r>
              <w:rPr>
                <w:noProof/>
                <w:webHidden/>
              </w:rPr>
              <w:fldChar w:fldCharType="end"/>
            </w:r>
          </w:hyperlink>
        </w:p>
        <w:p w14:paraId="23B8F30B" w14:textId="3E77E522" w:rsidR="005B106C" w:rsidRDefault="005B106C">
          <w:pPr>
            <w:pStyle w:val="TOC3"/>
            <w:tabs>
              <w:tab w:val="right" w:leader="dot" w:pos="9350"/>
            </w:tabs>
            <w:rPr>
              <w:noProof/>
              <w:kern w:val="2"/>
              <w:sz w:val="24"/>
              <w:szCs w:val="24"/>
              <w14:ligatures w14:val="standardContextual"/>
            </w:rPr>
          </w:pPr>
          <w:hyperlink w:anchor="_Toc210936726" w:history="1">
            <w:r w:rsidRPr="00F015AB">
              <w:rPr>
                <w:rStyle w:val="Hyperlink"/>
                <w:rFonts w:ascii="Times New Roman" w:hAnsi="Times New Roman" w:cs="Times New Roman"/>
                <w:noProof/>
              </w:rPr>
              <w:t>3.4 Implementation Approach</w:t>
            </w:r>
            <w:r>
              <w:rPr>
                <w:noProof/>
                <w:webHidden/>
              </w:rPr>
              <w:tab/>
            </w:r>
            <w:r>
              <w:rPr>
                <w:noProof/>
                <w:webHidden/>
              </w:rPr>
              <w:fldChar w:fldCharType="begin"/>
            </w:r>
            <w:r>
              <w:rPr>
                <w:noProof/>
                <w:webHidden/>
              </w:rPr>
              <w:instrText xml:space="preserve"> PAGEREF _Toc210936726 \h </w:instrText>
            </w:r>
            <w:r>
              <w:rPr>
                <w:noProof/>
                <w:webHidden/>
              </w:rPr>
            </w:r>
            <w:r>
              <w:rPr>
                <w:noProof/>
                <w:webHidden/>
              </w:rPr>
              <w:fldChar w:fldCharType="separate"/>
            </w:r>
            <w:r w:rsidR="00285C64">
              <w:rPr>
                <w:noProof/>
                <w:webHidden/>
              </w:rPr>
              <w:t>15</w:t>
            </w:r>
            <w:r>
              <w:rPr>
                <w:noProof/>
                <w:webHidden/>
              </w:rPr>
              <w:fldChar w:fldCharType="end"/>
            </w:r>
          </w:hyperlink>
        </w:p>
        <w:p w14:paraId="0950B60E" w14:textId="07C9C8AE" w:rsidR="005B106C" w:rsidRDefault="005B106C">
          <w:pPr>
            <w:pStyle w:val="TOC2"/>
            <w:tabs>
              <w:tab w:val="right" w:leader="dot" w:pos="9350"/>
            </w:tabs>
            <w:rPr>
              <w:noProof/>
              <w:kern w:val="2"/>
              <w:sz w:val="24"/>
              <w:szCs w:val="24"/>
              <w14:ligatures w14:val="standardContextual"/>
            </w:rPr>
          </w:pPr>
          <w:hyperlink w:anchor="_Toc210936727" w:history="1">
            <w:r w:rsidRPr="00F015AB">
              <w:rPr>
                <w:rStyle w:val="Hyperlink"/>
                <w:rFonts w:ascii="Times New Roman" w:hAnsi="Times New Roman" w:cs="Times New Roman"/>
                <w:noProof/>
              </w:rPr>
              <w:t>4. Results and Evaluation</w:t>
            </w:r>
            <w:r>
              <w:rPr>
                <w:noProof/>
                <w:webHidden/>
              </w:rPr>
              <w:tab/>
            </w:r>
            <w:r>
              <w:rPr>
                <w:noProof/>
                <w:webHidden/>
              </w:rPr>
              <w:fldChar w:fldCharType="begin"/>
            </w:r>
            <w:r>
              <w:rPr>
                <w:noProof/>
                <w:webHidden/>
              </w:rPr>
              <w:instrText xml:space="preserve"> PAGEREF _Toc210936727 \h </w:instrText>
            </w:r>
            <w:r>
              <w:rPr>
                <w:noProof/>
                <w:webHidden/>
              </w:rPr>
            </w:r>
            <w:r>
              <w:rPr>
                <w:noProof/>
                <w:webHidden/>
              </w:rPr>
              <w:fldChar w:fldCharType="separate"/>
            </w:r>
            <w:r w:rsidR="00285C64">
              <w:rPr>
                <w:noProof/>
                <w:webHidden/>
              </w:rPr>
              <w:t>16</w:t>
            </w:r>
            <w:r>
              <w:rPr>
                <w:noProof/>
                <w:webHidden/>
              </w:rPr>
              <w:fldChar w:fldCharType="end"/>
            </w:r>
          </w:hyperlink>
        </w:p>
        <w:p w14:paraId="7864EE61" w14:textId="08FED8DF" w:rsidR="005B106C" w:rsidRDefault="005B106C">
          <w:pPr>
            <w:pStyle w:val="TOC3"/>
            <w:tabs>
              <w:tab w:val="right" w:leader="dot" w:pos="9350"/>
            </w:tabs>
            <w:rPr>
              <w:noProof/>
              <w:kern w:val="2"/>
              <w:sz w:val="24"/>
              <w:szCs w:val="24"/>
              <w14:ligatures w14:val="standardContextual"/>
            </w:rPr>
          </w:pPr>
          <w:hyperlink w:anchor="_Toc210936728" w:history="1">
            <w:r w:rsidRPr="00F015AB">
              <w:rPr>
                <w:rStyle w:val="Hyperlink"/>
                <w:rFonts w:ascii="Times New Roman" w:hAnsi="Times New Roman" w:cs="Times New Roman"/>
                <w:noProof/>
              </w:rPr>
              <w:t>4.1 Evaluation Metrics</w:t>
            </w:r>
            <w:r>
              <w:rPr>
                <w:noProof/>
                <w:webHidden/>
              </w:rPr>
              <w:tab/>
            </w:r>
            <w:r>
              <w:rPr>
                <w:noProof/>
                <w:webHidden/>
              </w:rPr>
              <w:fldChar w:fldCharType="begin"/>
            </w:r>
            <w:r>
              <w:rPr>
                <w:noProof/>
                <w:webHidden/>
              </w:rPr>
              <w:instrText xml:space="preserve"> PAGEREF _Toc210936728 \h </w:instrText>
            </w:r>
            <w:r>
              <w:rPr>
                <w:noProof/>
                <w:webHidden/>
              </w:rPr>
            </w:r>
            <w:r>
              <w:rPr>
                <w:noProof/>
                <w:webHidden/>
              </w:rPr>
              <w:fldChar w:fldCharType="separate"/>
            </w:r>
            <w:r w:rsidR="00285C64">
              <w:rPr>
                <w:noProof/>
                <w:webHidden/>
              </w:rPr>
              <w:t>16</w:t>
            </w:r>
            <w:r>
              <w:rPr>
                <w:noProof/>
                <w:webHidden/>
              </w:rPr>
              <w:fldChar w:fldCharType="end"/>
            </w:r>
          </w:hyperlink>
        </w:p>
        <w:p w14:paraId="531A0163" w14:textId="2F689C28" w:rsidR="005B106C" w:rsidRDefault="005B106C">
          <w:pPr>
            <w:pStyle w:val="TOC3"/>
            <w:tabs>
              <w:tab w:val="right" w:leader="dot" w:pos="9350"/>
            </w:tabs>
            <w:rPr>
              <w:noProof/>
              <w:kern w:val="2"/>
              <w:sz w:val="24"/>
              <w:szCs w:val="24"/>
              <w14:ligatures w14:val="standardContextual"/>
            </w:rPr>
          </w:pPr>
          <w:hyperlink w:anchor="_Toc210936729" w:history="1">
            <w:r w:rsidRPr="00F015AB">
              <w:rPr>
                <w:rStyle w:val="Hyperlink"/>
                <w:rFonts w:ascii="Times New Roman" w:hAnsi="Times New Roman" w:cs="Times New Roman"/>
                <w:noProof/>
              </w:rPr>
              <w:t>4.2 Logistic Regression Performance</w:t>
            </w:r>
            <w:r>
              <w:rPr>
                <w:noProof/>
                <w:webHidden/>
              </w:rPr>
              <w:tab/>
            </w:r>
            <w:r>
              <w:rPr>
                <w:noProof/>
                <w:webHidden/>
              </w:rPr>
              <w:fldChar w:fldCharType="begin"/>
            </w:r>
            <w:r>
              <w:rPr>
                <w:noProof/>
                <w:webHidden/>
              </w:rPr>
              <w:instrText xml:space="preserve"> PAGEREF _Toc210936729 \h </w:instrText>
            </w:r>
            <w:r>
              <w:rPr>
                <w:noProof/>
                <w:webHidden/>
              </w:rPr>
            </w:r>
            <w:r>
              <w:rPr>
                <w:noProof/>
                <w:webHidden/>
              </w:rPr>
              <w:fldChar w:fldCharType="separate"/>
            </w:r>
            <w:r w:rsidR="00285C64">
              <w:rPr>
                <w:noProof/>
                <w:webHidden/>
              </w:rPr>
              <w:t>16</w:t>
            </w:r>
            <w:r>
              <w:rPr>
                <w:noProof/>
                <w:webHidden/>
              </w:rPr>
              <w:fldChar w:fldCharType="end"/>
            </w:r>
          </w:hyperlink>
        </w:p>
        <w:p w14:paraId="27B42070" w14:textId="10897948" w:rsidR="005B106C" w:rsidRDefault="005B106C">
          <w:pPr>
            <w:pStyle w:val="TOC3"/>
            <w:tabs>
              <w:tab w:val="right" w:leader="dot" w:pos="9350"/>
            </w:tabs>
            <w:rPr>
              <w:noProof/>
              <w:kern w:val="2"/>
              <w:sz w:val="24"/>
              <w:szCs w:val="24"/>
              <w14:ligatures w14:val="standardContextual"/>
            </w:rPr>
          </w:pPr>
          <w:hyperlink w:anchor="_Toc210936730" w:history="1">
            <w:r w:rsidRPr="00F015AB">
              <w:rPr>
                <w:rStyle w:val="Hyperlink"/>
                <w:rFonts w:ascii="Times New Roman" w:hAnsi="Times New Roman" w:cs="Times New Roman"/>
                <w:noProof/>
              </w:rPr>
              <w:t>4.3 Random Forest Performance</w:t>
            </w:r>
            <w:r>
              <w:rPr>
                <w:noProof/>
                <w:webHidden/>
              </w:rPr>
              <w:tab/>
            </w:r>
            <w:r>
              <w:rPr>
                <w:noProof/>
                <w:webHidden/>
              </w:rPr>
              <w:fldChar w:fldCharType="begin"/>
            </w:r>
            <w:r>
              <w:rPr>
                <w:noProof/>
                <w:webHidden/>
              </w:rPr>
              <w:instrText xml:space="preserve"> PAGEREF _Toc210936730 \h </w:instrText>
            </w:r>
            <w:r>
              <w:rPr>
                <w:noProof/>
                <w:webHidden/>
              </w:rPr>
            </w:r>
            <w:r>
              <w:rPr>
                <w:noProof/>
                <w:webHidden/>
              </w:rPr>
              <w:fldChar w:fldCharType="separate"/>
            </w:r>
            <w:r w:rsidR="00285C64">
              <w:rPr>
                <w:noProof/>
                <w:webHidden/>
              </w:rPr>
              <w:t>18</w:t>
            </w:r>
            <w:r>
              <w:rPr>
                <w:noProof/>
                <w:webHidden/>
              </w:rPr>
              <w:fldChar w:fldCharType="end"/>
            </w:r>
          </w:hyperlink>
        </w:p>
        <w:p w14:paraId="444D2AA0" w14:textId="2F109314" w:rsidR="005B106C" w:rsidRDefault="005B106C">
          <w:pPr>
            <w:pStyle w:val="TOC3"/>
            <w:tabs>
              <w:tab w:val="right" w:leader="dot" w:pos="9350"/>
            </w:tabs>
            <w:rPr>
              <w:noProof/>
              <w:kern w:val="2"/>
              <w:sz w:val="24"/>
              <w:szCs w:val="24"/>
              <w14:ligatures w14:val="standardContextual"/>
            </w:rPr>
          </w:pPr>
          <w:hyperlink w:anchor="_Toc210936731" w:history="1">
            <w:r w:rsidRPr="00F015AB">
              <w:rPr>
                <w:rStyle w:val="Hyperlink"/>
                <w:rFonts w:ascii="Times New Roman" w:hAnsi="Times New Roman" w:cs="Times New Roman"/>
                <w:noProof/>
              </w:rPr>
              <w:t>4.4 Comparative Analysis</w:t>
            </w:r>
            <w:r>
              <w:rPr>
                <w:noProof/>
                <w:webHidden/>
              </w:rPr>
              <w:tab/>
            </w:r>
            <w:r>
              <w:rPr>
                <w:noProof/>
                <w:webHidden/>
              </w:rPr>
              <w:fldChar w:fldCharType="begin"/>
            </w:r>
            <w:r>
              <w:rPr>
                <w:noProof/>
                <w:webHidden/>
              </w:rPr>
              <w:instrText xml:space="preserve"> PAGEREF _Toc210936731 \h </w:instrText>
            </w:r>
            <w:r>
              <w:rPr>
                <w:noProof/>
                <w:webHidden/>
              </w:rPr>
            </w:r>
            <w:r>
              <w:rPr>
                <w:noProof/>
                <w:webHidden/>
              </w:rPr>
              <w:fldChar w:fldCharType="separate"/>
            </w:r>
            <w:r w:rsidR="00285C64">
              <w:rPr>
                <w:noProof/>
                <w:webHidden/>
              </w:rPr>
              <w:t>21</w:t>
            </w:r>
            <w:r>
              <w:rPr>
                <w:noProof/>
                <w:webHidden/>
              </w:rPr>
              <w:fldChar w:fldCharType="end"/>
            </w:r>
          </w:hyperlink>
        </w:p>
        <w:p w14:paraId="5F690FF8" w14:textId="2611EED0" w:rsidR="005B106C" w:rsidRDefault="005B106C">
          <w:pPr>
            <w:pStyle w:val="TOC2"/>
            <w:tabs>
              <w:tab w:val="right" w:leader="dot" w:pos="9350"/>
            </w:tabs>
            <w:rPr>
              <w:noProof/>
              <w:kern w:val="2"/>
              <w:sz w:val="24"/>
              <w:szCs w:val="24"/>
              <w14:ligatures w14:val="standardContextual"/>
            </w:rPr>
          </w:pPr>
          <w:hyperlink w:anchor="_Toc210936732" w:history="1">
            <w:r w:rsidRPr="00F015AB">
              <w:rPr>
                <w:rStyle w:val="Hyperlink"/>
                <w:rFonts w:ascii="Times New Roman" w:hAnsi="Times New Roman" w:cs="Times New Roman"/>
                <w:noProof/>
              </w:rPr>
              <w:t>5. Critical Analysis and Discussion</w:t>
            </w:r>
            <w:r>
              <w:rPr>
                <w:noProof/>
                <w:webHidden/>
              </w:rPr>
              <w:tab/>
            </w:r>
            <w:r>
              <w:rPr>
                <w:noProof/>
                <w:webHidden/>
              </w:rPr>
              <w:fldChar w:fldCharType="begin"/>
            </w:r>
            <w:r>
              <w:rPr>
                <w:noProof/>
                <w:webHidden/>
              </w:rPr>
              <w:instrText xml:space="preserve"> PAGEREF _Toc210936732 \h </w:instrText>
            </w:r>
            <w:r>
              <w:rPr>
                <w:noProof/>
                <w:webHidden/>
              </w:rPr>
            </w:r>
            <w:r>
              <w:rPr>
                <w:noProof/>
                <w:webHidden/>
              </w:rPr>
              <w:fldChar w:fldCharType="separate"/>
            </w:r>
            <w:r w:rsidR="00285C64">
              <w:rPr>
                <w:noProof/>
                <w:webHidden/>
              </w:rPr>
              <w:t>26</w:t>
            </w:r>
            <w:r>
              <w:rPr>
                <w:noProof/>
                <w:webHidden/>
              </w:rPr>
              <w:fldChar w:fldCharType="end"/>
            </w:r>
          </w:hyperlink>
        </w:p>
        <w:p w14:paraId="5C9680BF" w14:textId="321598F5" w:rsidR="005B106C" w:rsidRDefault="005B106C">
          <w:pPr>
            <w:pStyle w:val="TOC3"/>
            <w:tabs>
              <w:tab w:val="right" w:leader="dot" w:pos="9350"/>
            </w:tabs>
            <w:rPr>
              <w:noProof/>
              <w:kern w:val="2"/>
              <w:sz w:val="24"/>
              <w:szCs w:val="24"/>
              <w14:ligatures w14:val="standardContextual"/>
            </w:rPr>
          </w:pPr>
          <w:hyperlink w:anchor="_Toc210936733" w:history="1">
            <w:r w:rsidRPr="00F015AB">
              <w:rPr>
                <w:rStyle w:val="Hyperlink"/>
                <w:rFonts w:ascii="Times New Roman" w:hAnsi="Times New Roman" w:cs="Times New Roman"/>
                <w:noProof/>
              </w:rPr>
              <w:t>5.1 Challenges in Fraud Detection</w:t>
            </w:r>
            <w:r>
              <w:rPr>
                <w:noProof/>
                <w:webHidden/>
              </w:rPr>
              <w:tab/>
            </w:r>
            <w:r>
              <w:rPr>
                <w:noProof/>
                <w:webHidden/>
              </w:rPr>
              <w:fldChar w:fldCharType="begin"/>
            </w:r>
            <w:r>
              <w:rPr>
                <w:noProof/>
                <w:webHidden/>
              </w:rPr>
              <w:instrText xml:space="preserve"> PAGEREF _Toc210936733 \h </w:instrText>
            </w:r>
            <w:r>
              <w:rPr>
                <w:noProof/>
                <w:webHidden/>
              </w:rPr>
            </w:r>
            <w:r>
              <w:rPr>
                <w:noProof/>
                <w:webHidden/>
              </w:rPr>
              <w:fldChar w:fldCharType="separate"/>
            </w:r>
            <w:r w:rsidR="00285C64">
              <w:rPr>
                <w:noProof/>
                <w:webHidden/>
              </w:rPr>
              <w:t>26</w:t>
            </w:r>
            <w:r>
              <w:rPr>
                <w:noProof/>
                <w:webHidden/>
              </w:rPr>
              <w:fldChar w:fldCharType="end"/>
            </w:r>
          </w:hyperlink>
        </w:p>
        <w:p w14:paraId="14D60F8F" w14:textId="03591C8B" w:rsidR="005B106C" w:rsidRDefault="005B106C">
          <w:pPr>
            <w:pStyle w:val="TOC3"/>
            <w:tabs>
              <w:tab w:val="right" w:leader="dot" w:pos="9350"/>
            </w:tabs>
            <w:rPr>
              <w:noProof/>
              <w:kern w:val="2"/>
              <w:sz w:val="24"/>
              <w:szCs w:val="24"/>
              <w14:ligatures w14:val="standardContextual"/>
            </w:rPr>
          </w:pPr>
          <w:hyperlink w:anchor="_Toc210936734" w:history="1">
            <w:r w:rsidRPr="00F015AB">
              <w:rPr>
                <w:rStyle w:val="Hyperlink"/>
                <w:rFonts w:ascii="Times New Roman" w:hAnsi="Times New Roman" w:cs="Times New Roman"/>
                <w:noProof/>
              </w:rPr>
              <w:t>5.2 Limitations of Current Approach</w:t>
            </w:r>
            <w:r>
              <w:rPr>
                <w:noProof/>
                <w:webHidden/>
              </w:rPr>
              <w:tab/>
            </w:r>
            <w:r>
              <w:rPr>
                <w:noProof/>
                <w:webHidden/>
              </w:rPr>
              <w:fldChar w:fldCharType="begin"/>
            </w:r>
            <w:r>
              <w:rPr>
                <w:noProof/>
                <w:webHidden/>
              </w:rPr>
              <w:instrText xml:space="preserve"> PAGEREF _Toc210936734 \h </w:instrText>
            </w:r>
            <w:r>
              <w:rPr>
                <w:noProof/>
                <w:webHidden/>
              </w:rPr>
            </w:r>
            <w:r>
              <w:rPr>
                <w:noProof/>
                <w:webHidden/>
              </w:rPr>
              <w:fldChar w:fldCharType="separate"/>
            </w:r>
            <w:r w:rsidR="00285C64">
              <w:rPr>
                <w:noProof/>
                <w:webHidden/>
              </w:rPr>
              <w:t>27</w:t>
            </w:r>
            <w:r>
              <w:rPr>
                <w:noProof/>
                <w:webHidden/>
              </w:rPr>
              <w:fldChar w:fldCharType="end"/>
            </w:r>
          </w:hyperlink>
        </w:p>
        <w:p w14:paraId="731F9133" w14:textId="3CFC4C6C" w:rsidR="005B106C" w:rsidRDefault="005B106C">
          <w:pPr>
            <w:pStyle w:val="TOC3"/>
            <w:tabs>
              <w:tab w:val="right" w:leader="dot" w:pos="9350"/>
            </w:tabs>
            <w:rPr>
              <w:noProof/>
              <w:kern w:val="2"/>
              <w:sz w:val="24"/>
              <w:szCs w:val="24"/>
              <w14:ligatures w14:val="standardContextual"/>
            </w:rPr>
          </w:pPr>
          <w:hyperlink w:anchor="_Toc210936735" w:history="1">
            <w:r w:rsidRPr="00F015AB">
              <w:rPr>
                <w:rStyle w:val="Hyperlink"/>
                <w:rFonts w:ascii="Times New Roman" w:hAnsi="Times New Roman" w:cs="Times New Roman"/>
                <w:noProof/>
              </w:rPr>
              <w:t>5.3 Recommendations for Improvement</w:t>
            </w:r>
            <w:r>
              <w:rPr>
                <w:noProof/>
                <w:webHidden/>
              </w:rPr>
              <w:tab/>
            </w:r>
            <w:r>
              <w:rPr>
                <w:noProof/>
                <w:webHidden/>
              </w:rPr>
              <w:fldChar w:fldCharType="begin"/>
            </w:r>
            <w:r>
              <w:rPr>
                <w:noProof/>
                <w:webHidden/>
              </w:rPr>
              <w:instrText xml:space="preserve"> PAGEREF _Toc210936735 \h </w:instrText>
            </w:r>
            <w:r>
              <w:rPr>
                <w:noProof/>
                <w:webHidden/>
              </w:rPr>
            </w:r>
            <w:r>
              <w:rPr>
                <w:noProof/>
                <w:webHidden/>
              </w:rPr>
              <w:fldChar w:fldCharType="separate"/>
            </w:r>
            <w:r w:rsidR="00285C64">
              <w:rPr>
                <w:noProof/>
                <w:webHidden/>
              </w:rPr>
              <w:t>27</w:t>
            </w:r>
            <w:r>
              <w:rPr>
                <w:noProof/>
                <w:webHidden/>
              </w:rPr>
              <w:fldChar w:fldCharType="end"/>
            </w:r>
          </w:hyperlink>
        </w:p>
        <w:p w14:paraId="1D1250D5" w14:textId="1DC8E7C4" w:rsidR="005B106C" w:rsidRDefault="005B106C">
          <w:pPr>
            <w:pStyle w:val="TOC2"/>
            <w:tabs>
              <w:tab w:val="right" w:leader="dot" w:pos="9350"/>
            </w:tabs>
            <w:rPr>
              <w:noProof/>
              <w:kern w:val="2"/>
              <w:sz w:val="24"/>
              <w:szCs w:val="24"/>
              <w14:ligatures w14:val="standardContextual"/>
            </w:rPr>
          </w:pPr>
          <w:hyperlink w:anchor="_Toc210936736" w:history="1">
            <w:r w:rsidRPr="00F015AB">
              <w:rPr>
                <w:rStyle w:val="Hyperlink"/>
                <w:rFonts w:ascii="Times New Roman" w:hAnsi="Times New Roman" w:cs="Times New Roman"/>
                <w:noProof/>
              </w:rPr>
              <w:t>6. Future Work</w:t>
            </w:r>
            <w:r>
              <w:rPr>
                <w:noProof/>
                <w:webHidden/>
              </w:rPr>
              <w:tab/>
            </w:r>
            <w:r>
              <w:rPr>
                <w:noProof/>
                <w:webHidden/>
              </w:rPr>
              <w:fldChar w:fldCharType="begin"/>
            </w:r>
            <w:r>
              <w:rPr>
                <w:noProof/>
                <w:webHidden/>
              </w:rPr>
              <w:instrText xml:space="preserve"> PAGEREF _Toc210936736 \h </w:instrText>
            </w:r>
            <w:r>
              <w:rPr>
                <w:noProof/>
                <w:webHidden/>
              </w:rPr>
            </w:r>
            <w:r>
              <w:rPr>
                <w:noProof/>
                <w:webHidden/>
              </w:rPr>
              <w:fldChar w:fldCharType="separate"/>
            </w:r>
            <w:r w:rsidR="00285C64">
              <w:rPr>
                <w:noProof/>
                <w:webHidden/>
              </w:rPr>
              <w:t>29</w:t>
            </w:r>
            <w:r>
              <w:rPr>
                <w:noProof/>
                <w:webHidden/>
              </w:rPr>
              <w:fldChar w:fldCharType="end"/>
            </w:r>
          </w:hyperlink>
        </w:p>
        <w:p w14:paraId="62B3C63B" w14:textId="4940CCE8" w:rsidR="005B106C" w:rsidRDefault="005B106C">
          <w:pPr>
            <w:pStyle w:val="TOC3"/>
            <w:tabs>
              <w:tab w:val="right" w:leader="dot" w:pos="9350"/>
            </w:tabs>
            <w:rPr>
              <w:noProof/>
              <w:kern w:val="2"/>
              <w:sz w:val="24"/>
              <w:szCs w:val="24"/>
              <w14:ligatures w14:val="standardContextual"/>
            </w:rPr>
          </w:pPr>
          <w:hyperlink w:anchor="_Toc210936737" w:history="1">
            <w:r w:rsidRPr="00F015AB">
              <w:rPr>
                <w:rStyle w:val="Hyperlink"/>
                <w:rFonts w:ascii="Times New Roman" w:hAnsi="Times New Roman" w:cs="Times New Roman"/>
                <w:noProof/>
              </w:rPr>
              <w:t>6.1 Advanced Algorithmic Approaches</w:t>
            </w:r>
            <w:r>
              <w:rPr>
                <w:noProof/>
                <w:webHidden/>
              </w:rPr>
              <w:tab/>
            </w:r>
            <w:r>
              <w:rPr>
                <w:noProof/>
                <w:webHidden/>
              </w:rPr>
              <w:fldChar w:fldCharType="begin"/>
            </w:r>
            <w:r>
              <w:rPr>
                <w:noProof/>
                <w:webHidden/>
              </w:rPr>
              <w:instrText xml:space="preserve"> PAGEREF _Toc210936737 \h </w:instrText>
            </w:r>
            <w:r>
              <w:rPr>
                <w:noProof/>
                <w:webHidden/>
              </w:rPr>
            </w:r>
            <w:r>
              <w:rPr>
                <w:noProof/>
                <w:webHidden/>
              </w:rPr>
              <w:fldChar w:fldCharType="separate"/>
            </w:r>
            <w:r w:rsidR="00285C64">
              <w:rPr>
                <w:noProof/>
                <w:webHidden/>
              </w:rPr>
              <w:t>29</w:t>
            </w:r>
            <w:r>
              <w:rPr>
                <w:noProof/>
                <w:webHidden/>
              </w:rPr>
              <w:fldChar w:fldCharType="end"/>
            </w:r>
          </w:hyperlink>
        </w:p>
        <w:p w14:paraId="25C8B0E2" w14:textId="18FB03B5" w:rsidR="005B106C" w:rsidRDefault="005B106C">
          <w:pPr>
            <w:pStyle w:val="TOC3"/>
            <w:tabs>
              <w:tab w:val="right" w:leader="dot" w:pos="9350"/>
            </w:tabs>
            <w:rPr>
              <w:noProof/>
              <w:kern w:val="2"/>
              <w:sz w:val="24"/>
              <w:szCs w:val="24"/>
              <w14:ligatures w14:val="standardContextual"/>
            </w:rPr>
          </w:pPr>
          <w:hyperlink w:anchor="_Toc210936738" w:history="1">
            <w:r w:rsidRPr="00F015AB">
              <w:rPr>
                <w:rStyle w:val="Hyperlink"/>
                <w:rFonts w:ascii="Times New Roman" w:hAnsi="Times New Roman" w:cs="Times New Roman"/>
                <w:noProof/>
              </w:rPr>
              <w:t>6.2 Enhanced Feature Engineering</w:t>
            </w:r>
            <w:r>
              <w:rPr>
                <w:noProof/>
                <w:webHidden/>
              </w:rPr>
              <w:tab/>
            </w:r>
            <w:r>
              <w:rPr>
                <w:noProof/>
                <w:webHidden/>
              </w:rPr>
              <w:fldChar w:fldCharType="begin"/>
            </w:r>
            <w:r>
              <w:rPr>
                <w:noProof/>
                <w:webHidden/>
              </w:rPr>
              <w:instrText xml:space="preserve"> PAGEREF _Toc210936738 \h </w:instrText>
            </w:r>
            <w:r>
              <w:rPr>
                <w:noProof/>
                <w:webHidden/>
              </w:rPr>
            </w:r>
            <w:r>
              <w:rPr>
                <w:noProof/>
                <w:webHidden/>
              </w:rPr>
              <w:fldChar w:fldCharType="separate"/>
            </w:r>
            <w:r w:rsidR="00285C64">
              <w:rPr>
                <w:noProof/>
                <w:webHidden/>
              </w:rPr>
              <w:t>30</w:t>
            </w:r>
            <w:r>
              <w:rPr>
                <w:noProof/>
                <w:webHidden/>
              </w:rPr>
              <w:fldChar w:fldCharType="end"/>
            </w:r>
          </w:hyperlink>
        </w:p>
        <w:p w14:paraId="1F3693B6" w14:textId="0E763C3C" w:rsidR="005B106C" w:rsidRDefault="005B106C">
          <w:pPr>
            <w:pStyle w:val="TOC3"/>
            <w:tabs>
              <w:tab w:val="right" w:leader="dot" w:pos="9350"/>
            </w:tabs>
            <w:rPr>
              <w:noProof/>
              <w:kern w:val="2"/>
              <w:sz w:val="24"/>
              <w:szCs w:val="24"/>
              <w14:ligatures w14:val="standardContextual"/>
            </w:rPr>
          </w:pPr>
          <w:hyperlink w:anchor="_Toc210936739" w:history="1">
            <w:r w:rsidRPr="00F015AB">
              <w:rPr>
                <w:rStyle w:val="Hyperlink"/>
                <w:rFonts w:ascii="Times New Roman" w:hAnsi="Times New Roman" w:cs="Times New Roman"/>
                <w:noProof/>
              </w:rPr>
              <w:t>6.3 Operational Deployment Considerations</w:t>
            </w:r>
            <w:r>
              <w:rPr>
                <w:noProof/>
                <w:webHidden/>
              </w:rPr>
              <w:tab/>
            </w:r>
            <w:r>
              <w:rPr>
                <w:noProof/>
                <w:webHidden/>
              </w:rPr>
              <w:fldChar w:fldCharType="begin"/>
            </w:r>
            <w:r>
              <w:rPr>
                <w:noProof/>
                <w:webHidden/>
              </w:rPr>
              <w:instrText xml:space="preserve"> PAGEREF _Toc210936739 \h </w:instrText>
            </w:r>
            <w:r>
              <w:rPr>
                <w:noProof/>
                <w:webHidden/>
              </w:rPr>
            </w:r>
            <w:r>
              <w:rPr>
                <w:noProof/>
                <w:webHidden/>
              </w:rPr>
              <w:fldChar w:fldCharType="separate"/>
            </w:r>
            <w:r w:rsidR="00285C64">
              <w:rPr>
                <w:noProof/>
                <w:webHidden/>
              </w:rPr>
              <w:t>31</w:t>
            </w:r>
            <w:r>
              <w:rPr>
                <w:noProof/>
                <w:webHidden/>
              </w:rPr>
              <w:fldChar w:fldCharType="end"/>
            </w:r>
          </w:hyperlink>
        </w:p>
        <w:p w14:paraId="0BCD7D25" w14:textId="1708CDF2" w:rsidR="005B106C" w:rsidRDefault="005B106C">
          <w:pPr>
            <w:pStyle w:val="TOC3"/>
            <w:tabs>
              <w:tab w:val="right" w:leader="dot" w:pos="9350"/>
            </w:tabs>
            <w:rPr>
              <w:noProof/>
              <w:kern w:val="2"/>
              <w:sz w:val="24"/>
              <w:szCs w:val="24"/>
              <w14:ligatures w14:val="standardContextual"/>
            </w:rPr>
          </w:pPr>
          <w:hyperlink w:anchor="_Toc210936740" w:history="1">
            <w:r w:rsidRPr="00F015AB">
              <w:rPr>
                <w:rStyle w:val="Hyperlink"/>
                <w:rFonts w:ascii="Times New Roman" w:hAnsi="Times New Roman" w:cs="Times New Roman"/>
                <w:noProof/>
              </w:rPr>
              <w:t>6.4 Business Integration</w:t>
            </w:r>
            <w:r>
              <w:rPr>
                <w:noProof/>
                <w:webHidden/>
              </w:rPr>
              <w:tab/>
            </w:r>
            <w:r>
              <w:rPr>
                <w:noProof/>
                <w:webHidden/>
              </w:rPr>
              <w:fldChar w:fldCharType="begin"/>
            </w:r>
            <w:r>
              <w:rPr>
                <w:noProof/>
                <w:webHidden/>
              </w:rPr>
              <w:instrText xml:space="preserve"> PAGEREF _Toc210936740 \h </w:instrText>
            </w:r>
            <w:r>
              <w:rPr>
                <w:noProof/>
                <w:webHidden/>
              </w:rPr>
            </w:r>
            <w:r>
              <w:rPr>
                <w:noProof/>
                <w:webHidden/>
              </w:rPr>
              <w:fldChar w:fldCharType="separate"/>
            </w:r>
            <w:r w:rsidR="00285C64">
              <w:rPr>
                <w:noProof/>
                <w:webHidden/>
              </w:rPr>
              <w:t>32</w:t>
            </w:r>
            <w:r>
              <w:rPr>
                <w:noProof/>
                <w:webHidden/>
              </w:rPr>
              <w:fldChar w:fldCharType="end"/>
            </w:r>
          </w:hyperlink>
        </w:p>
        <w:p w14:paraId="6546A79E" w14:textId="48A38012" w:rsidR="005B106C" w:rsidRDefault="005B106C">
          <w:pPr>
            <w:pStyle w:val="TOC2"/>
            <w:tabs>
              <w:tab w:val="right" w:leader="dot" w:pos="9350"/>
            </w:tabs>
            <w:rPr>
              <w:noProof/>
              <w:kern w:val="2"/>
              <w:sz w:val="24"/>
              <w:szCs w:val="24"/>
              <w14:ligatures w14:val="standardContextual"/>
            </w:rPr>
          </w:pPr>
          <w:hyperlink w:anchor="_Toc210936741" w:history="1">
            <w:r w:rsidRPr="00F015AB">
              <w:rPr>
                <w:rStyle w:val="Hyperlink"/>
                <w:rFonts w:ascii="Times New Roman" w:hAnsi="Times New Roman" w:cs="Times New Roman"/>
                <w:noProof/>
              </w:rPr>
              <w:t>7. Conclusion</w:t>
            </w:r>
            <w:r>
              <w:rPr>
                <w:noProof/>
                <w:webHidden/>
              </w:rPr>
              <w:tab/>
            </w:r>
            <w:r>
              <w:rPr>
                <w:noProof/>
                <w:webHidden/>
              </w:rPr>
              <w:fldChar w:fldCharType="begin"/>
            </w:r>
            <w:r>
              <w:rPr>
                <w:noProof/>
                <w:webHidden/>
              </w:rPr>
              <w:instrText xml:space="preserve"> PAGEREF _Toc210936741 \h </w:instrText>
            </w:r>
            <w:r>
              <w:rPr>
                <w:noProof/>
                <w:webHidden/>
              </w:rPr>
            </w:r>
            <w:r>
              <w:rPr>
                <w:noProof/>
                <w:webHidden/>
              </w:rPr>
              <w:fldChar w:fldCharType="separate"/>
            </w:r>
            <w:r w:rsidR="00285C64">
              <w:rPr>
                <w:noProof/>
                <w:webHidden/>
              </w:rPr>
              <w:t>32</w:t>
            </w:r>
            <w:r>
              <w:rPr>
                <w:noProof/>
                <w:webHidden/>
              </w:rPr>
              <w:fldChar w:fldCharType="end"/>
            </w:r>
          </w:hyperlink>
        </w:p>
        <w:p w14:paraId="6299348F" w14:textId="7AB98A4E" w:rsidR="005B106C" w:rsidRDefault="005B106C">
          <w:pPr>
            <w:pStyle w:val="TOC2"/>
            <w:tabs>
              <w:tab w:val="right" w:leader="dot" w:pos="9350"/>
            </w:tabs>
            <w:rPr>
              <w:noProof/>
              <w:kern w:val="2"/>
              <w:sz w:val="24"/>
              <w:szCs w:val="24"/>
              <w14:ligatures w14:val="standardContextual"/>
            </w:rPr>
          </w:pPr>
          <w:hyperlink w:anchor="_Toc210936742" w:history="1">
            <w:r w:rsidRPr="00F015AB">
              <w:rPr>
                <w:rStyle w:val="Hyperlink"/>
                <w:rFonts w:ascii="Times New Roman" w:hAnsi="Times New Roman" w:cs="Times New Roman"/>
                <w:noProof/>
              </w:rPr>
              <w:t>8. References</w:t>
            </w:r>
            <w:r>
              <w:rPr>
                <w:noProof/>
                <w:webHidden/>
              </w:rPr>
              <w:tab/>
            </w:r>
            <w:r>
              <w:rPr>
                <w:noProof/>
                <w:webHidden/>
              </w:rPr>
              <w:fldChar w:fldCharType="begin"/>
            </w:r>
            <w:r>
              <w:rPr>
                <w:noProof/>
                <w:webHidden/>
              </w:rPr>
              <w:instrText xml:space="preserve"> PAGEREF _Toc210936742 \h </w:instrText>
            </w:r>
            <w:r>
              <w:rPr>
                <w:noProof/>
                <w:webHidden/>
              </w:rPr>
            </w:r>
            <w:r>
              <w:rPr>
                <w:noProof/>
                <w:webHidden/>
              </w:rPr>
              <w:fldChar w:fldCharType="separate"/>
            </w:r>
            <w:r w:rsidR="00285C64">
              <w:rPr>
                <w:noProof/>
                <w:webHidden/>
              </w:rPr>
              <w:t>35</w:t>
            </w:r>
            <w:r>
              <w:rPr>
                <w:noProof/>
                <w:webHidden/>
              </w:rPr>
              <w:fldChar w:fldCharType="end"/>
            </w:r>
          </w:hyperlink>
        </w:p>
        <w:p w14:paraId="2A823BD3" w14:textId="6A5E4327" w:rsidR="005B106C" w:rsidRDefault="005B106C">
          <w:pPr>
            <w:pStyle w:val="TOC2"/>
            <w:tabs>
              <w:tab w:val="right" w:leader="dot" w:pos="9350"/>
            </w:tabs>
            <w:rPr>
              <w:noProof/>
              <w:kern w:val="2"/>
              <w:sz w:val="24"/>
              <w:szCs w:val="24"/>
              <w14:ligatures w14:val="standardContextual"/>
            </w:rPr>
          </w:pPr>
          <w:hyperlink w:anchor="_Toc210936743" w:history="1">
            <w:r w:rsidRPr="00F015AB">
              <w:rPr>
                <w:rStyle w:val="Hyperlink"/>
                <w:rFonts w:ascii="Times New Roman" w:hAnsi="Times New Roman" w:cs="Times New Roman"/>
                <w:noProof/>
              </w:rPr>
              <w:t>9. Appendix: Source Code</w:t>
            </w:r>
            <w:r>
              <w:rPr>
                <w:noProof/>
                <w:webHidden/>
              </w:rPr>
              <w:tab/>
            </w:r>
            <w:r>
              <w:rPr>
                <w:noProof/>
                <w:webHidden/>
              </w:rPr>
              <w:fldChar w:fldCharType="begin"/>
            </w:r>
            <w:r>
              <w:rPr>
                <w:noProof/>
                <w:webHidden/>
              </w:rPr>
              <w:instrText xml:space="preserve"> PAGEREF _Toc210936743 \h </w:instrText>
            </w:r>
            <w:r>
              <w:rPr>
                <w:noProof/>
                <w:webHidden/>
              </w:rPr>
            </w:r>
            <w:r>
              <w:rPr>
                <w:noProof/>
                <w:webHidden/>
              </w:rPr>
              <w:fldChar w:fldCharType="separate"/>
            </w:r>
            <w:r w:rsidR="00285C64">
              <w:rPr>
                <w:noProof/>
                <w:webHidden/>
              </w:rPr>
              <w:t>37</w:t>
            </w:r>
            <w:r>
              <w:rPr>
                <w:noProof/>
                <w:webHidden/>
              </w:rPr>
              <w:fldChar w:fldCharType="end"/>
            </w:r>
          </w:hyperlink>
        </w:p>
        <w:p w14:paraId="613DDA61" w14:textId="5318DCBB" w:rsidR="005B106C" w:rsidRDefault="005B106C">
          <w:pPr>
            <w:pStyle w:val="TOC3"/>
            <w:tabs>
              <w:tab w:val="right" w:leader="dot" w:pos="9350"/>
            </w:tabs>
            <w:rPr>
              <w:noProof/>
              <w:kern w:val="2"/>
              <w:sz w:val="24"/>
              <w:szCs w:val="24"/>
              <w14:ligatures w14:val="standardContextual"/>
            </w:rPr>
          </w:pPr>
          <w:hyperlink w:anchor="_Toc210936744" w:history="1">
            <w:r w:rsidRPr="00F015AB">
              <w:rPr>
                <w:rStyle w:val="Hyperlink"/>
                <w:rFonts w:ascii="Times New Roman" w:hAnsi="Times New Roman" w:cs="Times New Roman"/>
                <w:noProof/>
              </w:rPr>
              <w:t>9.1 Complete Python Implementation</w:t>
            </w:r>
            <w:r>
              <w:rPr>
                <w:noProof/>
                <w:webHidden/>
              </w:rPr>
              <w:tab/>
            </w:r>
            <w:r>
              <w:rPr>
                <w:noProof/>
                <w:webHidden/>
              </w:rPr>
              <w:fldChar w:fldCharType="begin"/>
            </w:r>
            <w:r>
              <w:rPr>
                <w:noProof/>
                <w:webHidden/>
              </w:rPr>
              <w:instrText xml:space="preserve"> PAGEREF _Toc210936744 \h </w:instrText>
            </w:r>
            <w:r>
              <w:rPr>
                <w:noProof/>
                <w:webHidden/>
              </w:rPr>
            </w:r>
            <w:r>
              <w:rPr>
                <w:noProof/>
                <w:webHidden/>
              </w:rPr>
              <w:fldChar w:fldCharType="separate"/>
            </w:r>
            <w:r w:rsidR="00285C64">
              <w:rPr>
                <w:noProof/>
                <w:webHidden/>
              </w:rPr>
              <w:t>37</w:t>
            </w:r>
            <w:r>
              <w:rPr>
                <w:noProof/>
                <w:webHidden/>
              </w:rPr>
              <w:fldChar w:fldCharType="end"/>
            </w:r>
          </w:hyperlink>
        </w:p>
        <w:p w14:paraId="30BE150B" w14:textId="1CEF9514" w:rsidR="00C874F8" w:rsidRPr="00114B5F" w:rsidRDefault="00C874F8" w:rsidP="00114B5F">
          <w:pPr>
            <w:jc w:val="both"/>
            <w:rPr>
              <w:rFonts w:ascii="Times New Roman" w:hAnsi="Times New Roman" w:cs="Times New Roman"/>
            </w:rPr>
          </w:pPr>
          <w:r w:rsidRPr="00114B5F">
            <w:rPr>
              <w:rFonts w:ascii="Times New Roman" w:hAnsi="Times New Roman" w:cs="Times New Roman"/>
              <w:b/>
              <w:bCs/>
              <w:noProof/>
            </w:rPr>
            <w:fldChar w:fldCharType="end"/>
          </w:r>
        </w:p>
      </w:sdtContent>
    </w:sdt>
    <w:p w14:paraId="4C3B277B" w14:textId="77777777" w:rsidR="00114B5F" w:rsidRPr="00114B5F" w:rsidRDefault="00114B5F" w:rsidP="00114B5F">
      <w:pPr>
        <w:spacing w:after="0" w:line="240" w:lineRule="auto"/>
        <w:jc w:val="both"/>
        <w:rPr>
          <w:rFonts w:ascii="Times New Roman" w:eastAsiaTheme="majorEastAsia" w:hAnsi="Times New Roman" w:cs="Times New Roman"/>
          <w:b/>
          <w:bCs/>
          <w:color w:val="4F81BD" w:themeColor="accent1"/>
          <w:sz w:val="26"/>
          <w:szCs w:val="26"/>
        </w:rPr>
      </w:pPr>
      <w:r w:rsidRPr="00114B5F">
        <w:rPr>
          <w:rFonts w:ascii="Times New Roman" w:hAnsi="Times New Roman" w:cs="Times New Roman"/>
        </w:rPr>
        <w:br w:type="page"/>
      </w:r>
    </w:p>
    <w:p w14:paraId="333A1044" w14:textId="77777777" w:rsidR="00F63585" w:rsidRPr="00114B5F" w:rsidRDefault="00FC3B7D" w:rsidP="00114B5F">
      <w:pPr>
        <w:pStyle w:val="Heading2"/>
        <w:keepNext w:val="0"/>
        <w:keepLines w:val="0"/>
        <w:jc w:val="both"/>
        <w:rPr>
          <w:rFonts w:ascii="Times New Roman" w:hAnsi="Times New Roman" w:cs="Times New Roman"/>
        </w:rPr>
      </w:pPr>
      <w:bookmarkStart w:id="3" w:name="_Toc210936712"/>
      <w:r w:rsidRPr="00114B5F">
        <w:rPr>
          <w:rFonts w:ascii="Times New Roman" w:hAnsi="Times New Roman" w:cs="Times New Roman"/>
        </w:rPr>
        <w:t>1. Introduction and Problem Statement</w:t>
      </w:r>
      <w:bookmarkEnd w:id="3"/>
    </w:p>
    <w:p w14:paraId="73C717DA" w14:textId="77777777" w:rsidR="00F63585" w:rsidRPr="00114B5F" w:rsidRDefault="00FC3B7D" w:rsidP="00114B5F">
      <w:pPr>
        <w:pStyle w:val="Heading3"/>
        <w:keepNext w:val="0"/>
        <w:keepLines w:val="0"/>
        <w:jc w:val="both"/>
        <w:rPr>
          <w:rFonts w:ascii="Times New Roman" w:hAnsi="Times New Roman" w:cs="Times New Roman"/>
        </w:rPr>
      </w:pPr>
      <w:bookmarkStart w:id="4" w:name="_Toc210936713"/>
      <w:r w:rsidRPr="00114B5F">
        <w:rPr>
          <w:rFonts w:ascii="Times New Roman" w:hAnsi="Times New Roman" w:cs="Times New Roman"/>
        </w:rPr>
        <w:t>1.1 Background</w:t>
      </w:r>
      <w:bookmarkEnd w:id="4"/>
    </w:p>
    <w:p w14:paraId="0187C872" w14:textId="77777777" w:rsidR="00F63585" w:rsidRPr="00114B5F" w:rsidRDefault="00FC3B7D" w:rsidP="00114B5F">
      <w:pPr>
        <w:pStyle w:val="NormalWeb"/>
        <w:jc w:val="both"/>
        <w:rPr>
          <w:sz w:val="22"/>
          <w:szCs w:val="22"/>
        </w:rPr>
      </w:pPr>
      <w:r w:rsidRPr="00114B5F">
        <w:rPr>
          <w:sz w:val="22"/>
          <w:szCs w:val="22"/>
        </w:rPr>
        <w:t>Financial institutions worldwide face increasing threats from fraudulent transactions, resulting in billions of dollars in annual losses. The digital transformation of banking services has expanded transaction volumes exponentially, creating opportunities for sophisticated fraud schemes while simultaneously making detection more challenging. Traditional rule-based fraud detection systems struggle to adapt to evolving attack patterns, necessitating the adoption of machine learning approaches that can identify subtle indicators of fraudulent behavior.</w:t>
      </w:r>
    </w:p>
    <w:p w14:paraId="2C3436B4" w14:textId="77777777" w:rsidR="00F63585" w:rsidRPr="00114B5F" w:rsidRDefault="00FC3B7D" w:rsidP="00114B5F">
      <w:pPr>
        <w:pStyle w:val="Heading3"/>
        <w:keepNext w:val="0"/>
        <w:keepLines w:val="0"/>
        <w:jc w:val="both"/>
        <w:rPr>
          <w:rFonts w:ascii="Times New Roman" w:hAnsi="Times New Roman" w:cs="Times New Roman"/>
        </w:rPr>
      </w:pPr>
      <w:bookmarkStart w:id="5" w:name="_Toc210936714"/>
      <w:r w:rsidRPr="00114B5F">
        <w:rPr>
          <w:rFonts w:ascii="Times New Roman" w:hAnsi="Times New Roman" w:cs="Times New Roman"/>
        </w:rPr>
        <w:t>1.2 Problem Definition</w:t>
      </w:r>
      <w:bookmarkEnd w:id="5"/>
    </w:p>
    <w:p w14:paraId="10775DD7" w14:textId="77777777" w:rsidR="00F63585" w:rsidRPr="00114B5F" w:rsidRDefault="00FC3B7D" w:rsidP="00114B5F">
      <w:pPr>
        <w:pStyle w:val="NormalWeb"/>
        <w:jc w:val="both"/>
        <w:rPr>
          <w:sz w:val="22"/>
          <w:szCs w:val="22"/>
        </w:rPr>
      </w:pPr>
      <w:r w:rsidRPr="00114B5F">
        <w:rPr>
          <w:sz w:val="22"/>
          <w:szCs w:val="22"/>
        </w:rPr>
        <w:t>This research addresses the challenge of detecting fraudulent financial transactions within a high-volume, highly imbalanced dataset. The primary obstacles include:</w:t>
      </w:r>
    </w:p>
    <w:p w14:paraId="6B0EA8F3" w14:textId="23231C76" w:rsidR="00F63585" w:rsidRPr="00114B5F" w:rsidRDefault="00FC3B7D" w:rsidP="00114B5F">
      <w:pPr>
        <w:pStyle w:val="NormalWeb"/>
        <w:jc w:val="both"/>
        <w:rPr>
          <w:sz w:val="22"/>
          <w:szCs w:val="22"/>
        </w:rPr>
      </w:pPr>
      <w:r w:rsidRPr="00114B5F">
        <w:rPr>
          <w:rStyle w:val="Strong"/>
          <w:sz w:val="22"/>
          <w:szCs w:val="22"/>
        </w:rPr>
        <w:t>Volume Challenge:</w:t>
      </w:r>
      <w:r w:rsidRPr="00114B5F">
        <w:rPr>
          <w:sz w:val="22"/>
          <w:szCs w:val="22"/>
        </w:rPr>
        <w:t xml:space="preserve"> Processing millions of transactions daily requires algorithms that maintain accuracy while operating </w:t>
      </w:r>
      <w:r w:rsidR="00114B5F" w:rsidRPr="00114B5F">
        <w:rPr>
          <w:sz w:val="22"/>
          <w:szCs w:val="22"/>
        </w:rPr>
        <w:t>efficiently on a</w:t>
      </w:r>
      <w:r w:rsidRPr="00114B5F">
        <w:rPr>
          <w:sz w:val="22"/>
          <w:szCs w:val="22"/>
        </w:rPr>
        <w:t xml:space="preserve"> scale.</w:t>
      </w:r>
    </w:p>
    <w:p w14:paraId="3240FDB5" w14:textId="77777777" w:rsidR="00F63585" w:rsidRPr="00114B5F" w:rsidRDefault="00FC3B7D" w:rsidP="00114B5F">
      <w:pPr>
        <w:pStyle w:val="NormalWeb"/>
        <w:jc w:val="both"/>
        <w:rPr>
          <w:sz w:val="22"/>
          <w:szCs w:val="22"/>
        </w:rPr>
      </w:pPr>
      <w:r w:rsidRPr="00114B5F">
        <w:rPr>
          <w:rStyle w:val="Strong"/>
          <w:sz w:val="22"/>
          <w:szCs w:val="22"/>
        </w:rPr>
        <w:t>Class Imbalance:</w:t>
      </w:r>
      <w:r w:rsidRPr="00114B5F">
        <w:rPr>
          <w:sz w:val="22"/>
          <w:szCs w:val="22"/>
        </w:rPr>
        <w:t xml:space="preserve"> Fraudulent transactions constitute less than half a percent of total transactions, creating a severe imbalance that causes traditional classifiers to bias toward the majority class.</w:t>
      </w:r>
    </w:p>
    <w:p w14:paraId="3BC3AFD6" w14:textId="77777777" w:rsidR="00F63585" w:rsidRPr="00114B5F" w:rsidRDefault="00FC3B7D" w:rsidP="00114B5F">
      <w:pPr>
        <w:pStyle w:val="NormalWeb"/>
        <w:jc w:val="both"/>
        <w:rPr>
          <w:sz w:val="22"/>
          <w:szCs w:val="22"/>
        </w:rPr>
      </w:pPr>
      <w:r w:rsidRPr="00114B5F">
        <w:rPr>
          <w:rStyle w:val="Strong"/>
          <w:sz w:val="22"/>
          <w:szCs w:val="22"/>
        </w:rPr>
        <w:t>Pattern Diversity:</w:t>
      </w:r>
      <w:r w:rsidRPr="00114B5F">
        <w:rPr>
          <w:sz w:val="22"/>
          <w:szCs w:val="22"/>
        </w:rPr>
        <w:t xml:space="preserve"> Fraudsters continuously adapt their strategies, employing varied techniques across different transaction types and amounts, making static detection rules ineffective.</w:t>
      </w:r>
    </w:p>
    <w:p w14:paraId="7CE38032" w14:textId="77777777" w:rsidR="00F63585" w:rsidRPr="00114B5F" w:rsidRDefault="00FC3B7D" w:rsidP="00114B5F">
      <w:pPr>
        <w:pStyle w:val="NormalWeb"/>
        <w:jc w:val="both"/>
        <w:rPr>
          <w:sz w:val="22"/>
          <w:szCs w:val="22"/>
        </w:rPr>
      </w:pPr>
      <w:r w:rsidRPr="00114B5F">
        <w:rPr>
          <w:rStyle w:val="Strong"/>
          <w:sz w:val="22"/>
          <w:szCs w:val="22"/>
        </w:rPr>
        <w:t>Real-time Requirements:</w:t>
      </w:r>
      <w:r w:rsidRPr="00114B5F">
        <w:rPr>
          <w:sz w:val="22"/>
          <w:szCs w:val="22"/>
        </w:rPr>
        <w:t xml:space="preserve"> Operational systems must flag suspicious transactions within milliseconds to prevent losses while minimizing false alarms that disrupt legitimate customer activities.</w:t>
      </w:r>
    </w:p>
    <w:p w14:paraId="2BD743C2" w14:textId="77777777" w:rsidR="00F63585" w:rsidRPr="00114B5F" w:rsidRDefault="00FC3B7D" w:rsidP="00114B5F">
      <w:pPr>
        <w:pStyle w:val="Heading3"/>
        <w:keepNext w:val="0"/>
        <w:keepLines w:val="0"/>
        <w:jc w:val="both"/>
        <w:rPr>
          <w:rFonts w:ascii="Times New Roman" w:hAnsi="Times New Roman" w:cs="Times New Roman"/>
        </w:rPr>
      </w:pPr>
      <w:bookmarkStart w:id="6" w:name="_Toc210936715"/>
      <w:r w:rsidRPr="00114B5F">
        <w:rPr>
          <w:rFonts w:ascii="Times New Roman" w:hAnsi="Times New Roman" w:cs="Times New Roman"/>
        </w:rPr>
        <w:t>1.3 Research Objectives</w:t>
      </w:r>
      <w:bookmarkEnd w:id="6"/>
    </w:p>
    <w:p w14:paraId="282028C0" w14:textId="77777777" w:rsidR="00F63585" w:rsidRPr="00114B5F" w:rsidRDefault="00FC3B7D" w:rsidP="00114B5F">
      <w:pPr>
        <w:pStyle w:val="NormalWeb"/>
        <w:jc w:val="both"/>
      </w:pPr>
      <w:r w:rsidRPr="00114B5F">
        <w:t>This investigation aims to accomplish the following goals:</w:t>
      </w:r>
    </w:p>
    <w:p w14:paraId="0E3F1A23" w14:textId="77777777" w:rsidR="00F63585" w:rsidRPr="00114B5F" w:rsidRDefault="00FC3B7D" w:rsidP="00AE1B89">
      <w:pPr>
        <w:numPr>
          <w:ilvl w:val="0"/>
          <w:numId w:val="7"/>
        </w:numPr>
        <w:spacing w:beforeAutospacing="1" w:after="0" w:afterAutospacing="1"/>
        <w:jc w:val="both"/>
        <w:rPr>
          <w:rFonts w:ascii="Times New Roman" w:hAnsi="Times New Roman" w:cs="Times New Roman"/>
        </w:rPr>
      </w:pPr>
      <w:r w:rsidRPr="00114B5F">
        <w:rPr>
          <w:rFonts w:ascii="Times New Roman" w:hAnsi="Times New Roman" w:cs="Times New Roman"/>
        </w:rPr>
        <w:t>Develop two distinct machine learning models capable of identifying fraudulent transactions with high recall and acceptable precision</w:t>
      </w:r>
    </w:p>
    <w:p w14:paraId="2948DE72" w14:textId="77777777" w:rsidR="00F63585" w:rsidRPr="00114B5F" w:rsidRDefault="00FC3B7D" w:rsidP="00AE1B89">
      <w:pPr>
        <w:numPr>
          <w:ilvl w:val="0"/>
          <w:numId w:val="7"/>
        </w:numPr>
        <w:spacing w:beforeAutospacing="1" w:after="0" w:afterAutospacing="1"/>
        <w:jc w:val="both"/>
        <w:rPr>
          <w:rFonts w:ascii="Times New Roman" w:hAnsi="Times New Roman" w:cs="Times New Roman"/>
        </w:rPr>
      </w:pPr>
      <w:r w:rsidRPr="00114B5F">
        <w:rPr>
          <w:rFonts w:ascii="Times New Roman" w:hAnsi="Times New Roman" w:cs="Times New Roman"/>
        </w:rPr>
        <w:t>Compare the performance characteristics, strengths, and limitations of interpretable linear models versus ensemble tree-based approaches</w:t>
      </w:r>
    </w:p>
    <w:p w14:paraId="43317925" w14:textId="77777777" w:rsidR="00F63585" w:rsidRPr="00114B5F" w:rsidRDefault="00FC3B7D" w:rsidP="00AE1B89">
      <w:pPr>
        <w:numPr>
          <w:ilvl w:val="0"/>
          <w:numId w:val="7"/>
        </w:numPr>
        <w:spacing w:beforeAutospacing="1" w:after="0" w:afterAutospacing="1"/>
        <w:jc w:val="both"/>
        <w:rPr>
          <w:rFonts w:ascii="Times New Roman" w:hAnsi="Times New Roman" w:cs="Times New Roman"/>
        </w:rPr>
      </w:pPr>
      <w:r w:rsidRPr="00114B5F">
        <w:rPr>
          <w:rFonts w:ascii="Times New Roman" w:hAnsi="Times New Roman" w:cs="Times New Roman"/>
        </w:rPr>
        <w:t>Engineer domain-specific features that capture behavioral patterns indicative of fraud</w:t>
      </w:r>
    </w:p>
    <w:p w14:paraId="5B393206" w14:textId="77777777" w:rsidR="00F63585" w:rsidRPr="00114B5F" w:rsidRDefault="00FC3B7D" w:rsidP="00AE1B89">
      <w:pPr>
        <w:numPr>
          <w:ilvl w:val="0"/>
          <w:numId w:val="7"/>
        </w:numPr>
        <w:spacing w:beforeAutospacing="1" w:after="0" w:afterAutospacing="1"/>
        <w:jc w:val="both"/>
        <w:rPr>
          <w:rFonts w:ascii="Times New Roman" w:hAnsi="Times New Roman" w:cs="Times New Roman"/>
        </w:rPr>
      </w:pPr>
      <w:r w:rsidRPr="00114B5F">
        <w:rPr>
          <w:rFonts w:ascii="Times New Roman" w:hAnsi="Times New Roman" w:cs="Times New Roman"/>
        </w:rPr>
        <w:t>Evaluate models using metrics appropriate for imbalanced classification problems</w:t>
      </w:r>
    </w:p>
    <w:p w14:paraId="11EE39FB" w14:textId="77777777" w:rsidR="00F63585" w:rsidRPr="00114B5F" w:rsidRDefault="00FC3B7D" w:rsidP="00AE1B89">
      <w:pPr>
        <w:numPr>
          <w:ilvl w:val="0"/>
          <w:numId w:val="7"/>
        </w:numPr>
        <w:spacing w:beforeAutospacing="1" w:after="0" w:afterAutospacing="1"/>
        <w:jc w:val="both"/>
        <w:rPr>
          <w:rFonts w:ascii="Times New Roman" w:hAnsi="Times New Roman" w:cs="Times New Roman"/>
        </w:rPr>
      </w:pPr>
      <w:r w:rsidRPr="00114B5F">
        <w:rPr>
          <w:rFonts w:ascii="Times New Roman" w:hAnsi="Times New Roman" w:cs="Times New Roman"/>
        </w:rPr>
        <w:t>Provide actionable recommendations for production deployment and future enhancements</w:t>
      </w:r>
    </w:p>
    <w:p w14:paraId="37076D2B" w14:textId="77777777" w:rsidR="00F63585" w:rsidRPr="00114B5F" w:rsidRDefault="00FC3B7D" w:rsidP="00114B5F">
      <w:pPr>
        <w:pStyle w:val="Heading3"/>
        <w:keepNext w:val="0"/>
        <w:keepLines w:val="0"/>
        <w:jc w:val="both"/>
        <w:rPr>
          <w:rFonts w:ascii="Times New Roman" w:hAnsi="Times New Roman" w:cs="Times New Roman"/>
        </w:rPr>
      </w:pPr>
      <w:bookmarkStart w:id="7" w:name="_Toc210936716"/>
      <w:r w:rsidRPr="00114B5F">
        <w:rPr>
          <w:rFonts w:ascii="Times New Roman" w:hAnsi="Times New Roman" w:cs="Times New Roman"/>
        </w:rPr>
        <w:t>1.4 Significance</w:t>
      </w:r>
      <w:bookmarkEnd w:id="7"/>
    </w:p>
    <w:p w14:paraId="2D4BE062" w14:textId="77777777" w:rsidR="00F63585" w:rsidRPr="00FB5B4A" w:rsidRDefault="00FC3B7D" w:rsidP="00114B5F">
      <w:pPr>
        <w:pStyle w:val="NormalWeb"/>
        <w:jc w:val="both"/>
        <w:rPr>
          <w:sz w:val="22"/>
          <w:szCs w:val="22"/>
        </w:rPr>
      </w:pPr>
      <w:r w:rsidRPr="00FB5B4A">
        <w:rPr>
          <w:sz w:val="22"/>
          <w:szCs w:val="22"/>
        </w:rPr>
        <w:t>Effective fraud detection systems protect both financial institutions and customers from monetary losses while maintaining trust in digital payment ecosystems. This work demonstrates practical applications of supervised learning techniques to a critical real-world problem, balancing detection accuracy with operational feasibility.</w:t>
      </w:r>
    </w:p>
    <w:p w14:paraId="749B6B1E" w14:textId="77777777" w:rsidR="00F63585" w:rsidRPr="00114B5F" w:rsidRDefault="00F63585" w:rsidP="00114B5F">
      <w:pPr>
        <w:jc w:val="both"/>
        <w:rPr>
          <w:rFonts w:ascii="Times New Roman" w:hAnsi="Times New Roman" w:cs="Times New Roman"/>
        </w:rPr>
      </w:pPr>
    </w:p>
    <w:p w14:paraId="5F4F77B8" w14:textId="77777777" w:rsidR="00F63585" w:rsidRPr="00114B5F" w:rsidRDefault="00FC3B7D" w:rsidP="00114B5F">
      <w:pPr>
        <w:pStyle w:val="Heading2"/>
        <w:keepNext w:val="0"/>
        <w:keepLines w:val="0"/>
        <w:jc w:val="both"/>
        <w:rPr>
          <w:rFonts w:ascii="Times New Roman" w:hAnsi="Times New Roman" w:cs="Times New Roman"/>
        </w:rPr>
      </w:pPr>
      <w:bookmarkStart w:id="8" w:name="_Toc210936717"/>
      <w:r w:rsidRPr="00114B5F">
        <w:rPr>
          <w:rFonts w:ascii="Times New Roman" w:hAnsi="Times New Roman" w:cs="Times New Roman"/>
        </w:rPr>
        <w:t>2. Dataset Description and Exploration</w:t>
      </w:r>
      <w:bookmarkEnd w:id="8"/>
    </w:p>
    <w:p w14:paraId="13B09254" w14:textId="77777777" w:rsidR="00F63585" w:rsidRPr="00114B5F" w:rsidRDefault="00FC3B7D" w:rsidP="00114B5F">
      <w:pPr>
        <w:pStyle w:val="Heading3"/>
        <w:keepNext w:val="0"/>
        <w:keepLines w:val="0"/>
        <w:jc w:val="both"/>
        <w:rPr>
          <w:rFonts w:ascii="Times New Roman" w:hAnsi="Times New Roman" w:cs="Times New Roman"/>
        </w:rPr>
      </w:pPr>
      <w:bookmarkStart w:id="9" w:name="_Toc210936718"/>
      <w:r w:rsidRPr="00114B5F">
        <w:rPr>
          <w:rFonts w:ascii="Times New Roman" w:hAnsi="Times New Roman" w:cs="Times New Roman"/>
        </w:rPr>
        <w:t>2.1 Data Source and Overview</w:t>
      </w:r>
      <w:bookmarkEnd w:id="9"/>
    </w:p>
    <w:p w14:paraId="138B5826" w14:textId="77777777" w:rsidR="00F63585" w:rsidRPr="00EE192F" w:rsidRDefault="00FC3B7D" w:rsidP="00114B5F">
      <w:pPr>
        <w:pStyle w:val="NormalWeb"/>
        <w:jc w:val="both"/>
        <w:rPr>
          <w:sz w:val="22"/>
          <w:szCs w:val="22"/>
        </w:rPr>
      </w:pPr>
      <w:r w:rsidRPr="00EE192F">
        <w:rPr>
          <w:sz w:val="22"/>
          <w:szCs w:val="22"/>
        </w:rPr>
        <w:t xml:space="preserve">The dataset utilized for this research originates from a publicly available financial transaction simulation hosted on Kaggle, created to replicate realistic fraud patterns observed in mobile money services. </w:t>
      </w:r>
      <w:r w:rsidR="00DC176B" w:rsidRPr="00EE192F">
        <w:rPr>
          <w:sz w:val="22"/>
          <w:szCs w:val="22"/>
        </w:rPr>
        <w:t xml:space="preserve">The data can be accessed at: </w:t>
      </w:r>
      <w:hyperlink r:id="rId10" w:history="1">
        <w:r w:rsidR="00DC176B" w:rsidRPr="00EE192F">
          <w:rPr>
            <w:rStyle w:val="Hyperlink"/>
            <w:sz w:val="22"/>
            <w:szCs w:val="22"/>
          </w:rPr>
          <w:t>https://www.kaggle.com/datasets/chitwanmanchanda/fraudulent-transactions-data</w:t>
        </w:r>
      </w:hyperlink>
    </w:p>
    <w:p w14:paraId="641B1A58" w14:textId="77777777" w:rsidR="00F63585" w:rsidRPr="00114B5F" w:rsidRDefault="00FC3B7D" w:rsidP="00114B5F">
      <w:pPr>
        <w:pStyle w:val="NormalWeb"/>
        <w:jc w:val="both"/>
      </w:pPr>
      <w:r w:rsidRPr="00114B5F">
        <w:rPr>
          <w:rStyle w:val="Strong"/>
        </w:rPr>
        <w:t>Dataset Characteristics:</w:t>
      </w:r>
    </w:p>
    <w:p w14:paraId="3FC0C881" w14:textId="77777777" w:rsidR="00F63585" w:rsidRPr="00114B5F" w:rsidRDefault="00FC3B7D" w:rsidP="00AE1B89">
      <w:pPr>
        <w:numPr>
          <w:ilvl w:val="0"/>
          <w:numId w:val="8"/>
        </w:numPr>
        <w:spacing w:beforeAutospacing="1" w:after="0" w:afterAutospacing="1"/>
        <w:jc w:val="both"/>
        <w:rPr>
          <w:rFonts w:ascii="Times New Roman" w:hAnsi="Times New Roman" w:cs="Times New Roman"/>
        </w:rPr>
      </w:pPr>
      <w:r w:rsidRPr="00114B5F">
        <w:rPr>
          <w:rFonts w:ascii="Times New Roman" w:hAnsi="Times New Roman" w:cs="Times New Roman"/>
        </w:rPr>
        <w:t>Total Records: 6,362,620 transactions</w:t>
      </w:r>
    </w:p>
    <w:p w14:paraId="3ECDFDEC" w14:textId="77777777" w:rsidR="00F63585" w:rsidRPr="00114B5F" w:rsidRDefault="00FC3B7D" w:rsidP="00AE1B89">
      <w:pPr>
        <w:numPr>
          <w:ilvl w:val="0"/>
          <w:numId w:val="8"/>
        </w:numPr>
        <w:spacing w:beforeAutospacing="1" w:after="0" w:afterAutospacing="1"/>
        <w:jc w:val="both"/>
        <w:rPr>
          <w:rFonts w:ascii="Times New Roman" w:hAnsi="Times New Roman" w:cs="Times New Roman"/>
        </w:rPr>
      </w:pPr>
      <w:r w:rsidRPr="00114B5F">
        <w:rPr>
          <w:rFonts w:ascii="Times New Roman" w:hAnsi="Times New Roman" w:cs="Times New Roman"/>
        </w:rPr>
        <w:t>Feature Count: 11 attributes (10 predictors + 1 target)</w:t>
      </w:r>
    </w:p>
    <w:p w14:paraId="2FD5B402" w14:textId="77777777" w:rsidR="00F63585" w:rsidRPr="00114B5F" w:rsidRDefault="00FC3B7D" w:rsidP="00AE1B89">
      <w:pPr>
        <w:numPr>
          <w:ilvl w:val="0"/>
          <w:numId w:val="8"/>
        </w:numPr>
        <w:spacing w:beforeAutospacing="1" w:after="0" w:afterAutospacing="1"/>
        <w:jc w:val="both"/>
        <w:rPr>
          <w:rFonts w:ascii="Times New Roman" w:hAnsi="Times New Roman" w:cs="Times New Roman"/>
        </w:rPr>
      </w:pPr>
      <w:r w:rsidRPr="00114B5F">
        <w:rPr>
          <w:rFonts w:ascii="Times New Roman" w:hAnsi="Times New Roman" w:cs="Times New Roman"/>
        </w:rPr>
        <w:t>Temporal Coverage: 30-day simulation period (744 hourly steps)</w:t>
      </w:r>
    </w:p>
    <w:p w14:paraId="3FF172D5" w14:textId="77777777" w:rsidR="00F63585" w:rsidRPr="00114B5F" w:rsidRDefault="00FC3B7D" w:rsidP="00AE1B89">
      <w:pPr>
        <w:numPr>
          <w:ilvl w:val="0"/>
          <w:numId w:val="8"/>
        </w:numPr>
        <w:spacing w:beforeAutospacing="1" w:after="0" w:afterAutospacing="1"/>
        <w:jc w:val="both"/>
        <w:rPr>
          <w:rFonts w:ascii="Times New Roman" w:hAnsi="Times New Roman" w:cs="Times New Roman"/>
        </w:rPr>
      </w:pPr>
      <w:r w:rsidRPr="00114B5F">
        <w:rPr>
          <w:rFonts w:ascii="Times New Roman" w:hAnsi="Times New Roman" w:cs="Times New Roman"/>
        </w:rPr>
        <w:t>Target Variable: Binary fraud indicator (</w:t>
      </w:r>
      <w:proofErr w:type="spellStart"/>
      <w:r w:rsidRPr="00114B5F">
        <w:rPr>
          <w:rFonts w:ascii="Times New Roman" w:hAnsi="Times New Roman" w:cs="Times New Roman"/>
        </w:rPr>
        <w:t>isFraud</w:t>
      </w:r>
      <w:proofErr w:type="spellEnd"/>
      <w:r w:rsidRPr="00114B5F">
        <w:rPr>
          <w:rFonts w:ascii="Times New Roman" w:hAnsi="Times New Roman" w:cs="Times New Roman"/>
        </w:rPr>
        <w:t>)</w:t>
      </w:r>
    </w:p>
    <w:p w14:paraId="38A7B238" w14:textId="77777777" w:rsidR="00F63585" w:rsidRPr="00114B5F" w:rsidRDefault="00FC3B7D" w:rsidP="00AE1B89">
      <w:pPr>
        <w:numPr>
          <w:ilvl w:val="0"/>
          <w:numId w:val="8"/>
        </w:numPr>
        <w:spacing w:beforeAutospacing="1" w:after="0" w:afterAutospacing="1"/>
        <w:jc w:val="both"/>
        <w:rPr>
          <w:rFonts w:ascii="Times New Roman" w:hAnsi="Times New Roman" w:cs="Times New Roman"/>
        </w:rPr>
      </w:pPr>
      <w:r w:rsidRPr="00114B5F">
        <w:rPr>
          <w:rFonts w:ascii="Times New Roman" w:hAnsi="Times New Roman" w:cs="Times New Roman"/>
        </w:rPr>
        <w:t>File Size: Approximately 493 MB (CSV format)</w:t>
      </w:r>
    </w:p>
    <w:p w14:paraId="22C96610" w14:textId="77777777" w:rsidR="00F63585" w:rsidRPr="00114B5F" w:rsidRDefault="00FC3B7D" w:rsidP="00AE1B89">
      <w:pPr>
        <w:numPr>
          <w:ilvl w:val="0"/>
          <w:numId w:val="8"/>
        </w:numPr>
        <w:spacing w:beforeAutospacing="1" w:after="0" w:afterAutospacing="1"/>
        <w:jc w:val="both"/>
        <w:rPr>
          <w:rFonts w:ascii="Times New Roman" w:hAnsi="Times New Roman" w:cs="Times New Roman"/>
        </w:rPr>
      </w:pPr>
      <w:r w:rsidRPr="00114B5F">
        <w:rPr>
          <w:rFonts w:ascii="Times New Roman" w:hAnsi="Times New Roman" w:cs="Times New Roman"/>
        </w:rPr>
        <w:t>Data Quality: No missing values detected</w:t>
      </w:r>
    </w:p>
    <w:p w14:paraId="76A60D35" w14:textId="77777777" w:rsidR="00F63585" w:rsidRPr="00114B5F" w:rsidRDefault="00FC3B7D" w:rsidP="00114B5F">
      <w:pPr>
        <w:pStyle w:val="Heading3"/>
        <w:keepNext w:val="0"/>
        <w:keepLines w:val="0"/>
        <w:jc w:val="both"/>
        <w:rPr>
          <w:rFonts w:ascii="Times New Roman" w:hAnsi="Times New Roman" w:cs="Times New Roman"/>
        </w:rPr>
      </w:pPr>
      <w:bookmarkStart w:id="10" w:name="_Toc210936719"/>
      <w:r w:rsidRPr="00114B5F">
        <w:rPr>
          <w:rFonts w:ascii="Times New Roman" w:hAnsi="Times New Roman" w:cs="Times New Roman"/>
        </w:rPr>
        <w:t>2.2 Feature Descriptions</w:t>
      </w:r>
      <w:bookmarkEnd w:id="10"/>
    </w:p>
    <w:p w14:paraId="53B93996" w14:textId="77777777" w:rsidR="00F63585" w:rsidRPr="00065466" w:rsidRDefault="00FC3B7D" w:rsidP="00114B5F">
      <w:pPr>
        <w:pStyle w:val="NormalWeb"/>
        <w:jc w:val="both"/>
        <w:rPr>
          <w:sz w:val="22"/>
          <w:szCs w:val="22"/>
        </w:rPr>
      </w:pPr>
      <w:r w:rsidRPr="00065466">
        <w:rPr>
          <w:sz w:val="22"/>
          <w:szCs w:val="22"/>
        </w:rPr>
        <w:t>The dataset comprises the following attributes:</w:t>
      </w:r>
    </w:p>
    <w:p w14:paraId="50302981" w14:textId="2E85F544" w:rsidR="00F63585" w:rsidRPr="00065466" w:rsidRDefault="00FC3B7D" w:rsidP="00114B5F">
      <w:pPr>
        <w:pStyle w:val="NormalWeb"/>
        <w:jc w:val="both"/>
        <w:rPr>
          <w:sz w:val="22"/>
          <w:szCs w:val="22"/>
        </w:rPr>
      </w:pPr>
      <w:r w:rsidRPr="00065466">
        <w:rPr>
          <w:rStyle w:val="Strong"/>
          <w:sz w:val="22"/>
          <w:szCs w:val="22"/>
        </w:rPr>
        <w:t>1. step</w:t>
      </w:r>
      <w:r w:rsidRPr="00065466">
        <w:rPr>
          <w:sz w:val="22"/>
          <w:szCs w:val="22"/>
        </w:rPr>
        <w:t xml:space="preserve"> (Integer, 0-743)</w:t>
      </w:r>
      <w:r w:rsidRPr="00065466">
        <w:rPr>
          <w:sz w:val="22"/>
          <w:szCs w:val="22"/>
        </w:rPr>
        <w:br/>
        <w:t xml:space="preserve">Represents the hourly time unit within the 30-day simulation. This temporal feature enables </w:t>
      </w:r>
      <w:r w:rsidR="00F50F64" w:rsidRPr="00065466">
        <w:rPr>
          <w:sz w:val="22"/>
          <w:szCs w:val="22"/>
        </w:rPr>
        <w:t>splitting of time-aware</w:t>
      </w:r>
      <w:r w:rsidRPr="00065466">
        <w:rPr>
          <w:sz w:val="22"/>
          <w:szCs w:val="22"/>
        </w:rPr>
        <w:t xml:space="preserve"> to prevent data leakage during model validation.</w:t>
      </w:r>
    </w:p>
    <w:p w14:paraId="14B66F07" w14:textId="77777777" w:rsidR="00F63585" w:rsidRPr="00065466" w:rsidRDefault="00FC3B7D" w:rsidP="00114B5F">
      <w:pPr>
        <w:pStyle w:val="NormalWeb"/>
        <w:jc w:val="both"/>
        <w:rPr>
          <w:sz w:val="22"/>
          <w:szCs w:val="22"/>
        </w:rPr>
      </w:pPr>
      <w:r w:rsidRPr="00065466">
        <w:rPr>
          <w:rStyle w:val="Strong"/>
          <w:sz w:val="22"/>
          <w:szCs w:val="22"/>
        </w:rPr>
        <w:t>2. type</w:t>
      </w:r>
      <w:r w:rsidRPr="00065466">
        <w:rPr>
          <w:sz w:val="22"/>
          <w:szCs w:val="22"/>
        </w:rPr>
        <w:t xml:space="preserve"> (Categorical, 5 levels)</w:t>
      </w:r>
      <w:r w:rsidRPr="00065466">
        <w:rPr>
          <w:sz w:val="22"/>
          <w:szCs w:val="22"/>
        </w:rPr>
        <w:br/>
        <w:t>Transaction category with the following distribution:</w:t>
      </w:r>
    </w:p>
    <w:p w14:paraId="54BA4630" w14:textId="77777777" w:rsidR="00F63585" w:rsidRPr="00065466" w:rsidRDefault="00FC3B7D" w:rsidP="00AE1B89">
      <w:pPr>
        <w:numPr>
          <w:ilvl w:val="0"/>
          <w:numId w:val="9"/>
        </w:numPr>
        <w:spacing w:beforeAutospacing="1" w:after="0" w:afterAutospacing="1"/>
        <w:jc w:val="both"/>
        <w:rPr>
          <w:rFonts w:ascii="Times New Roman" w:hAnsi="Times New Roman" w:cs="Times New Roman"/>
        </w:rPr>
      </w:pPr>
      <w:r w:rsidRPr="00065466">
        <w:rPr>
          <w:rFonts w:ascii="Times New Roman" w:hAnsi="Times New Roman" w:cs="Times New Roman"/>
        </w:rPr>
        <w:t>CASH_OUT: Fund withdrawals (35.2%)</w:t>
      </w:r>
    </w:p>
    <w:p w14:paraId="0690F538" w14:textId="77777777" w:rsidR="00F63585" w:rsidRPr="00065466" w:rsidRDefault="00FC3B7D" w:rsidP="00AE1B89">
      <w:pPr>
        <w:numPr>
          <w:ilvl w:val="0"/>
          <w:numId w:val="9"/>
        </w:numPr>
        <w:spacing w:beforeAutospacing="1" w:after="0" w:afterAutospacing="1"/>
        <w:jc w:val="both"/>
        <w:rPr>
          <w:rFonts w:ascii="Times New Roman" w:hAnsi="Times New Roman" w:cs="Times New Roman"/>
        </w:rPr>
      </w:pPr>
      <w:r w:rsidRPr="00065466">
        <w:rPr>
          <w:rFonts w:ascii="Times New Roman" w:hAnsi="Times New Roman" w:cs="Times New Roman"/>
        </w:rPr>
        <w:t>PAYMENT: Merchant payments (33.8%)</w:t>
      </w:r>
    </w:p>
    <w:p w14:paraId="306B1B29" w14:textId="77777777" w:rsidR="00F63585" w:rsidRPr="00065466" w:rsidRDefault="00FC3B7D" w:rsidP="00AE1B89">
      <w:pPr>
        <w:numPr>
          <w:ilvl w:val="0"/>
          <w:numId w:val="9"/>
        </w:numPr>
        <w:spacing w:beforeAutospacing="1" w:after="0" w:afterAutospacing="1"/>
        <w:jc w:val="both"/>
        <w:rPr>
          <w:rFonts w:ascii="Times New Roman" w:hAnsi="Times New Roman" w:cs="Times New Roman"/>
        </w:rPr>
      </w:pPr>
      <w:r w:rsidRPr="00065466">
        <w:rPr>
          <w:rFonts w:ascii="Times New Roman" w:hAnsi="Times New Roman" w:cs="Times New Roman"/>
        </w:rPr>
        <w:t>CASH_IN: Deposit transactions (22.3%)</w:t>
      </w:r>
    </w:p>
    <w:p w14:paraId="7D18E5AB" w14:textId="77777777" w:rsidR="00F63585" w:rsidRPr="00065466" w:rsidRDefault="00FC3B7D" w:rsidP="00AE1B89">
      <w:pPr>
        <w:numPr>
          <w:ilvl w:val="0"/>
          <w:numId w:val="9"/>
        </w:numPr>
        <w:spacing w:beforeAutospacing="1" w:after="0" w:afterAutospacing="1"/>
        <w:jc w:val="both"/>
        <w:rPr>
          <w:rFonts w:ascii="Times New Roman" w:hAnsi="Times New Roman" w:cs="Times New Roman"/>
        </w:rPr>
      </w:pPr>
      <w:proofErr w:type="gramStart"/>
      <w:r w:rsidRPr="00065466">
        <w:rPr>
          <w:rFonts w:ascii="Times New Roman" w:hAnsi="Times New Roman" w:cs="Times New Roman"/>
        </w:rPr>
        <w:t>TRANSFER</w:t>
      </w:r>
      <w:proofErr w:type="gramEnd"/>
      <w:r w:rsidRPr="00065466">
        <w:rPr>
          <w:rFonts w:ascii="Times New Roman" w:hAnsi="Times New Roman" w:cs="Times New Roman"/>
        </w:rPr>
        <w:t>: Account-to-account transfers (8.4%)</w:t>
      </w:r>
    </w:p>
    <w:p w14:paraId="620BFFDC" w14:textId="77777777" w:rsidR="00F63585" w:rsidRPr="00065466" w:rsidRDefault="00FC3B7D" w:rsidP="00AE1B89">
      <w:pPr>
        <w:numPr>
          <w:ilvl w:val="0"/>
          <w:numId w:val="9"/>
        </w:numPr>
        <w:spacing w:beforeAutospacing="1" w:after="0" w:afterAutospacing="1"/>
        <w:jc w:val="both"/>
        <w:rPr>
          <w:rFonts w:ascii="Times New Roman" w:hAnsi="Times New Roman" w:cs="Times New Roman"/>
        </w:rPr>
      </w:pPr>
      <w:r w:rsidRPr="00065466">
        <w:rPr>
          <w:rFonts w:ascii="Times New Roman" w:hAnsi="Times New Roman" w:cs="Times New Roman"/>
        </w:rPr>
        <w:t>DEBIT: Direct debit operations (0.3%)</w:t>
      </w:r>
    </w:p>
    <w:p w14:paraId="37BFDE76" w14:textId="77777777" w:rsidR="00F63585" w:rsidRPr="00065466" w:rsidRDefault="00FC3B7D" w:rsidP="00114B5F">
      <w:pPr>
        <w:pStyle w:val="NormalWeb"/>
        <w:jc w:val="both"/>
        <w:rPr>
          <w:sz w:val="22"/>
          <w:szCs w:val="22"/>
        </w:rPr>
      </w:pPr>
      <w:r w:rsidRPr="00065466">
        <w:rPr>
          <w:rStyle w:val="Strong"/>
          <w:sz w:val="22"/>
          <w:szCs w:val="22"/>
        </w:rPr>
        <w:t>3. amount</w:t>
      </w:r>
      <w:r w:rsidRPr="00065466">
        <w:rPr>
          <w:sz w:val="22"/>
          <w:szCs w:val="22"/>
        </w:rPr>
        <w:t xml:space="preserve"> (Continuous, non-negative)</w:t>
      </w:r>
      <w:r w:rsidRPr="00065466">
        <w:rPr>
          <w:sz w:val="22"/>
          <w:szCs w:val="22"/>
        </w:rPr>
        <w:br/>
        <w:t>Transaction value in local currency units. Ranges from negligible amounts to several million units, exhibiting right-skewed distribution typical of financial data.</w:t>
      </w:r>
    </w:p>
    <w:p w14:paraId="37BA6BF2" w14:textId="77777777" w:rsidR="00F63585" w:rsidRPr="00065466" w:rsidRDefault="00FC3B7D" w:rsidP="00114B5F">
      <w:pPr>
        <w:pStyle w:val="NormalWeb"/>
        <w:jc w:val="both"/>
        <w:rPr>
          <w:sz w:val="22"/>
          <w:szCs w:val="22"/>
        </w:rPr>
      </w:pPr>
      <w:r w:rsidRPr="00065466">
        <w:rPr>
          <w:rStyle w:val="Strong"/>
          <w:sz w:val="22"/>
          <w:szCs w:val="22"/>
        </w:rPr>
        <w:t xml:space="preserve">4. </w:t>
      </w:r>
      <w:proofErr w:type="spellStart"/>
      <w:r w:rsidRPr="00065466">
        <w:rPr>
          <w:rStyle w:val="Strong"/>
          <w:sz w:val="22"/>
          <w:szCs w:val="22"/>
        </w:rPr>
        <w:t>nameOrig</w:t>
      </w:r>
      <w:proofErr w:type="spellEnd"/>
      <w:r w:rsidRPr="00065466">
        <w:rPr>
          <w:sz w:val="22"/>
          <w:szCs w:val="22"/>
        </w:rPr>
        <w:t xml:space="preserve"> (Categorical identifier)</w:t>
      </w:r>
      <w:r w:rsidRPr="00065466">
        <w:rPr>
          <w:sz w:val="22"/>
          <w:szCs w:val="22"/>
        </w:rPr>
        <w:br/>
        <w:t>Unique identifier for the transaction originator. Contains approximately 6.35 million unique values, providing no generalizable predictive value. Excluded from modeling.</w:t>
      </w:r>
    </w:p>
    <w:p w14:paraId="33FE0FE6" w14:textId="77777777" w:rsidR="00F63585" w:rsidRPr="00065466" w:rsidRDefault="00FC3B7D" w:rsidP="00114B5F">
      <w:pPr>
        <w:pStyle w:val="NormalWeb"/>
        <w:jc w:val="both"/>
        <w:rPr>
          <w:sz w:val="22"/>
          <w:szCs w:val="22"/>
        </w:rPr>
      </w:pPr>
      <w:r w:rsidRPr="00065466">
        <w:rPr>
          <w:rStyle w:val="Strong"/>
          <w:sz w:val="22"/>
          <w:szCs w:val="22"/>
        </w:rPr>
        <w:t xml:space="preserve">5. </w:t>
      </w:r>
      <w:proofErr w:type="spellStart"/>
      <w:r w:rsidRPr="00065466">
        <w:rPr>
          <w:rStyle w:val="Strong"/>
          <w:sz w:val="22"/>
          <w:szCs w:val="22"/>
        </w:rPr>
        <w:t>oldbalanceOrg</w:t>
      </w:r>
      <w:proofErr w:type="spellEnd"/>
      <w:r w:rsidRPr="00065466">
        <w:rPr>
          <w:sz w:val="22"/>
          <w:szCs w:val="22"/>
        </w:rPr>
        <w:t xml:space="preserve"> (Continuous, non-negative)</w:t>
      </w:r>
      <w:r w:rsidRPr="00065466">
        <w:rPr>
          <w:sz w:val="22"/>
          <w:szCs w:val="22"/>
        </w:rPr>
        <w:br/>
        <w:t>Account balance of the sender immediately before the transaction. Zero balances are common and legitimate.</w:t>
      </w:r>
    </w:p>
    <w:p w14:paraId="7C46A4AE" w14:textId="77777777" w:rsidR="00F63585" w:rsidRPr="00065466" w:rsidRDefault="00FC3B7D" w:rsidP="00114B5F">
      <w:pPr>
        <w:pStyle w:val="NormalWeb"/>
        <w:jc w:val="both"/>
        <w:rPr>
          <w:sz w:val="22"/>
          <w:szCs w:val="22"/>
        </w:rPr>
      </w:pPr>
      <w:r w:rsidRPr="00065466">
        <w:rPr>
          <w:rStyle w:val="Strong"/>
          <w:sz w:val="22"/>
          <w:szCs w:val="22"/>
        </w:rPr>
        <w:t xml:space="preserve">6. </w:t>
      </w:r>
      <w:proofErr w:type="spellStart"/>
      <w:r w:rsidRPr="00065466">
        <w:rPr>
          <w:rStyle w:val="Strong"/>
          <w:sz w:val="22"/>
          <w:szCs w:val="22"/>
        </w:rPr>
        <w:t>newbalanceOrig</w:t>
      </w:r>
      <w:proofErr w:type="spellEnd"/>
      <w:r w:rsidRPr="00065466">
        <w:rPr>
          <w:sz w:val="22"/>
          <w:szCs w:val="22"/>
        </w:rPr>
        <w:t xml:space="preserve"> (Continuous, non-negative)</w:t>
      </w:r>
      <w:r w:rsidRPr="00065466">
        <w:rPr>
          <w:sz w:val="22"/>
          <w:szCs w:val="22"/>
        </w:rPr>
        <w:br/>
        <w:t>Sender's remaining balance after transaction completion. Discrepancies between expected and actual values may indicate fraudulent manipulation.</w:t>
      </w:r>
    </w:p>
    <w:p w14:paraId="02BF5B82" w14:textId="77777777" w:rsidR="00F63585" w:rsidRPr="00065466" w:rsidRDefault="00FC3B7D" w:rsidP="00114B5F">
      <w:pPr>
        <w:pStyle w:val="NormalWeb"/>
        <w:jc w:val="both"/>
        <w:rPr>
          <w:sz w:val="22"/>
          <w:szCs w:val="22"/>
        </w:rPr>
      </w:pPr>
      <w:r w:rsidRPr="00065466">
        <w:rPr>
          <w:rStyle w:val="Strong"/>
          <w:sz w:val="22"/>
          <w:szCs w:val="22"/>
        </w:rPr>
        <w:t xml:space="preserve">7. </w:t>
      </w:r>
      <w:proofErr w:type="spellStart"/>
      <w:r w:rsidRPr="00065466">
        <w:rPr>
          <w:rStyle w:val="Strong"/>
          <w:sz w:val="22"/>
          <w:szCs w:val="22"/>
        </w:rPr>
        <w:t>nameDest</w:t>
      </w:r>
      <w:proofErr w:type="spellEnd"/>
      <w:r w:rsidRPr="00065466">
        <w:rPr>
          <w:sz w:val="22"/>
          <w:szCs w:val="22"/>
        </w:rPr>
        <w:t xml:space="preserve"> (Categorical identifier)</w:t>
      </w:r>
      <w:r w:rsidRPr="00065466">
        <w:rPr>
          <w:sz w:val="22"/>
          <w:szCs w:val="22"/>
        </w:rPr>
        <w:br/>
        <w:t xml:space="preserve">Unique identifier for the transaction recipient. </w:t>
      </w:r>
      <w:proofErr w:type="gramStart"/>
      <w:r w:rsidRPr="00065466">
        <w:rPr>
          <w:sz w:val="22"/>
          <w:szCs w:val="22"/>
        </w:rPr>
        <w:t>Similar to</w:t>
      </w:r>
      <w:proofErr w:type="gramEnd"/>
      <w:r w:rsidRPr="00065466">
        <w:rPr>
          <w:sz w:val="22"/>
          <w:szCs w:val="22"/>
        </w:rPr>
        <w:t xml:space="preserve"> </w:t>
      </w:r>
      <w:proofErr w:type="spellStart"/>
      <w:r w:rsidRPr="00065466">
        <w:rPr>
          <w:sz w:val="22"/>
          <w:szCs w:val="22"/>
        </w:rPr>
        <w:t>nameOrig</w:t>
      </w:r>
      <w:proofErr w:type="spellEnd"/>
      <w:r w:rsidRPr="00065466">
        <w:rPr>
          <w:sz w:val="22"/>
          <w:szCs w:val="22"/>
        </w:rPr>
        <w:t>, contains millions of unique values and is removed during preprocessing.</w:t>
      </w:r>
    </w:p>
    <w:p w14:paraId="4780BACD" w14:textId="77777777" w:rsidR="00F63585" w:rsidRPr="00065466" w:rsidRDefault="00FC3B7D" w:rsidP="00114B5F">
      <w:pPr>
        <w:pStyle w:val="NormalWeb"/>
        <w:jc w:val="both"/>
        <w:rPr>
          <w:sz w:val="22"/>
          <w:szCs w:val="22"/>
        </w:rPr>
      </w:pPr>
      <w:r w:rsidRPr="00065466">
        <w:rPr>
          <w:rStyle w:val="Strong"/>
          <w:sz w:val="22"/>
          <w:szCs w:val="22"/>
        </w:rPr>
        <w:t xml:space="preserve">8. </w:t>
      </w:r>
      <w:proofErr w:type="spellStart"/>
      <w:r w:rsidRPr="00065466">
        <w:rPr>
          <w:rStyle w:val="Strong"/>
          <w:sz w:val="22"/>
          <w:szCs w:val="22"/>
        </w:rPr>
        <w:t>oldbalanceDest</w:t>
      </w:r>
      <w:proofErr w:type="spellEnd"/>
      <w:r w:rsidRPr="00065466">
        <w:rPr>
          <w:sz w:val="22"/>
          <w:szCs w:val="22"/>
        </w:rPr>
        <w:t xml:space="preserve"> (Continuous, non-negative)</w:t>
      </w:r>
      <w:r w:rsidRPr="00065466">
        <w:rPr>
          <w:sz w:val="22"/>
          <w:szCs w:val="22"/>
        </w:rPr>
        <w:br/>
        <w:t>Recipient's account balance before receiving funds. Frequently zero for merchant accounts or newly created mule accounts used in fraud schemes.</w:t>
      </w:r>
    </w:p>
    <w:p w14:paraId="75B9F039" w14:textId="77777777" w:rsidR="00F63585" w:rsidRPr="00065466" w:rsidRDefault="00FC3B7D" w:rsidP="00114B5F">
      <w:pPr>
        <w:pStyle w:val="NormalWeb"/>
        <w:jc w:val="both"/>
        <w:rPr>
          <w:sz w:val="22"/>
          <w:szCs w:val="22"/>
        </w:rPr>
      </w:pPr>
      <w:r w:rsidRPr="00065466">
        <w:rPr>
          <w:rStyle w:val="Strong"/>
          <w:sz w:val="22"/>
          <w:szCs w:val="22"/>
        </w:rPr>
        <w:t xml:space="preserve">9. </w:t>
      </w:r>
      <w:proofErr w:type="spellStart"/>
      <w:r w:rsidRPr="00065466">
        <w:rPr>
          <w:rStyle w:val="Strong"/>
          <w:sz w:val="22"/>
          <w:szCs w:val="22"/>
        </w:rPr>
        <w:t>newbalanceDest</w:t>
      </w:r>
      <w:proofErr w:type="spellEnd"/>
      <w:r w:rsidRPr="00065466">
        <w:rPr>
          <w:sz w:val="22"/>
          <w:szCs w:val="22"/>
        </w:rPr>
        <w:t xml:space="preserve"> (Continuous, non-negative)</w:t>
      </w:r>
      <w:r w:rsidRPr="00065466">
        <w:rPr>
          <w:sz w:val="22"/>
          <w:szCs w:val="22"/>
        </w:rPr>
        <w:br/>
        <w:t>Recipient's balance after the transaction. Inconsistencies with expected values can signal fraudulent activity.</w:t>
      </w:r>
    </w:p>
    <w:p w14:paraId="1BB56EC7" w14:textId="77777777" w:rsidR="00F63585" w:rsidRPr="00065466" w:rsidRDefault="00FC3B7D" w:rsidP="00114B5F">
      <w:pPr>
        <w:pStyle w:val="NormalWeb"/>
        <w:jc w:val="both"/>
        <w:rPr>
          <w:sz w:val="22"/>
          <w:szCs w:val="22"/>
        </w:rPr>
      </w:pPr>
      <w:r w:rsidRPr="00065466">
        <w:rPr>
          <w:rStyle w:val="Strong"/>
          <w:sz w:val="22"/>
          <w:szCs w:val="22"/>
        </w:rPr>
        <w:t xml:space="preserve">10. </w:t>
      </w:r>
      <w:proofErr w:type="spellStart"/>
      <w:r w:rsidRPr="00065466">
        <w:rPr>
          <w:rStyle w:val="Strong"/>
          <w:sz w:val="22"/>
          <w:szCs w:val="22"/>
        </w:rPr>
        <w:t>isFraud</w:t>
      </w:r>
      <w:proofErr w:type="spellEnd"/>
      <w:r w:rsidRPr="00065466">
        <w:rPr>
          <w:sz w:val="22"/>
          <w:szCs w:val="22"/>
        </w:rPr>
        <w:t xml:space="preserve"> (Binary: 0 or 1)</w:t>
      </w:r>
      <w:r w:rsidRPr="00065466">
        <w:rPr>
          <w:sz w:val="22"/>
          <w:szCs w:val="22"/>
        </w:rPr>
        <w:br/>
        <w:t>Ground truth label indicating whether the transaction is fraudulent. Serves as the target variable for supervised learning.</w:t>
      </w:r>
    </w:p>
    <w:p w14:paraId="72DA98B3" w14:textId="77777777" w:rsidR="00F63585" w:rsidRPr="00065466" w:rsidRDefault="00FC3B7D" w:rsidP="00114B5F">
      <w:pPr>
        <w:pStyle w:val="NormalWeb"/>
        <w:jc w:val="both"/>
        <w:rPr>
          <w:sz w:val="22"/>
          <w:szCs w:val="22"/>
        </w:rPr>
      </w:pPr>
      <w:r w:rsidRPr="00065466">
        <w:rPr>
          <w:rStyle w:val="Strong"/>
          <w:sz w:val="22"/>
          <w:szCs w:val="22"/>
        </w:rPr>
        <w:t xml:space="preserve">11. </w:t>
      </w:r>
      <w:proofErr w:type="spellStart"/>
      <w:r w:rsidRPr="00065466">
        <w:rPr>
          <w:rStyle w:val="Strong"/>
          <w:sz w:val="22"/>
          <w:szCs w:val="22"/>
        </w:rPr>
        <w:t>isFlaggedFraud</w:t>
      </w:r>
      <w:proofErr w:type="spellEnd"/>
      <w:r w:rsidRPr="00065466">
        <w:rPr>
          <w:sz w:val="22"/>
          <w:szCs w:val="22"/>
        </w:rPr>
        <w:t xml:space="preserve"> (Binary: 0 or 1)</w:t>
      </w:r>
      <w:r w:rsidRPr="00065466">
        <w:rPr>
          <w:sz w:val="22"/>
          <w:szCs w:val="22"/>
        </w:rPr>
        <w:br/>
        <w:t>Indicates transactions flagged by a basic rule-based system (transfers exceeding 200,000 units). Removed to avoid data leakage, as this feature is derived from information we aim to predict.</w:t>
      </w:r>
    </w:p>
    <w:p w14:paraId="4AEAA1D3" w14:textId="77777777" w:rsidR="00F63585" w:rsidRPr="00114B5F" w:rsidRDefault="00FC3B7D" w:rsidP="00114B5F">
      <w:pPr>
        <w:pStyle w:val="Heading3"/>
        <w:keepNext w:val="0"/>
        <w:keepLines w:val="0"/>
        <w:jc w:val="both"/>
        <w:rPr>
          <w:rFonts w:ascii="Times New Roman" w:hAnsi="Times New Roman" w:cs="Times New Roman"/>
        </w:rPr>
      </w:pPr>
      <w:bookmarkStart w:id="11" w:name="_Toc210936720"/>
      <w:r w:rsidRPr="00114B5F">
        <w:rPr>
          <w:rFonts w:ascii="Times New Roman" w:hAnsi="Times New Roman" w:cs="Times New Roman"/>
        </w:rPr>
        <w:t>2.3 Exploratory Data Analysis</w:t>
      </w:r>
      <w:bookmarkEnd w:id="11"/>
    </w:p>
    <w:p w14:paraId="18113596" w14:textId="77777777" w:rsidR="00F63585" w:rsidRPr="00065466" w:rsidRDefault="00FC3B7D" w:rsidP="00114B5F">
      <w:pPr>
        <w:pStyle w:val="NormalWeb"/>
        <w:jc w:val="both"/>
        <w:rPr>
          <w:sz w:val="22"/>
          <w:szCs w:val="22"/>
        </w:rPr>
      </w:pPr>
      <w:r w:rsidRPr="00065466">
        <w:rPr>
          <w:rStyle w:val="Strong"/>
          <w:sz w:val="22"/>
          <w:szCs w:val="22"/>
        </w:rPr>
        <w:t>Class Distribution:</w:t>
      </w:r>
      <w:r w:rsidRPr="00065466">
        <w:rPr>
          <w:sz w:val="22"/>
          <w:szCs w:val="22"/>
        </w:rPr>
        <w:br/>
        <w:t>The dataset exhibits extreme imbalance:</w:t>
      </w:r>
    </w:p>
    <w:p w14:paraId="39FCD7A3" w14:textId="77777777" w:rsidR="00F63585" w:rsidRPr="00065466" w:rsidRDefault="00FC3B7D" w:rsidP="00AE1B89">
      <w:pPr>
        <w:numPr>
          <w:ilvl w:val="0"/>
          <w:numId w:val="10"/>
        </w:numPr>
        <w:spacing w:beforeAutospacing="1" w:after="0" w:afterAutospacing="1"/>
        <w:jc w:val="both"/>
        <w:rPr>
          <w:rFonts w:ascii="Times New Roman" w:hAnsi="Times New Roman" w:cs="Times New Roman"/>
        </w:rPr>
      </w:pPr>
      <w:r w:rsidRPr="00065466">
        <w:rPr>
          <w:rFonts w:ascii="Times New Roman" w:hAnsi="Times New Roman" w:cs="Times New Roman"/>
        </w:rPr>
        <w:t>Legitimate transactions: 6,354,407 (99.87%)</w:t>
      </w:r>
    </w:p>
    <w:p w14:paraId="5CA36047" w14:textId="77777777" w:rsidR="00F63585" w:rsidRPr="00065466" w:rsidRDefault="00FC3B7D" w:rsidP="00AE1B89">
      <w:pPr>
        <w:numPr>
          <w:ilvl w:val="0"/>
          <w:numId w:val="10"/>
        </w:numPr>
        <w:spacing w:beforeAutospacing="1" w:after="0" w:afterAutospacing="1"/>
        <w:jc w:val="both"/>
        <w:rPr>
          <w:rFonts w:ascii="Times New Roman" w:hAnsi="Times New Roman" w:cs="Times New Roman"/>
        </w:rPr>
      </w:pPr>
      <w:r w:rsidRPr="00065466">
        <w:rPr>
          <w:rFonts w:ascii="Times New Roman" w:hAnsi="Times New Roman" w:cs="Times New Roman"/>
        </w:rPr>
        <w:t>Fraudulent transactions: 8,213 (0.13%)</w:t>
      </w:r>
    </w:p>
    <w:p w14:paraId="4F77B533" w14:textId="77777777" w:rsidR="00F136FE" w:rsidRDefault="00F136FE" w:rsidP="00114B5F">
      <w:pPr>
        <w:pStyle w:val="NormalWeb"/>
        <w:jc w:val="both"/>
        <w:rPr>
          <w:noProof/>
          <w:sz w:val="22"/>
          <w:szCs w:val="22"/>
        </w:rPr>
      </w:pPr>
    </w:p>
    <w:p w14:paraId="7B280FA8" w14:textId="77777777" w:rsidR="00F136FE" w:rsidRDefault="00441461" w:rsidP="00114B5F">
      <w:pPr>
        <w:pStyle w:val="NormalWeb"/>
        <w:jc w:val="both"/>
        <w:rPr>
          <w:sz w:val="22"/>
          <w:szCs w:val="22"/>
        </w:rPr>
      </w:pPr>
      <w:r>
        <w:rPr>
          <w:noProof/>
          <w:sz w:val="22"/>
          <w:szCs w:val="22"/>
        </w:rPr>
        <w:drawing>
          <wp:inline distT="0" distB="0" distL="0" distR="0" wp14:anchorId="7C15849D" wp14:editId="4ED63A60">
            <wp:extent cx="5943600" cy="3360420"/>
            <wp:effectExtent l="0" t="0" r="0" b="0"/>
            <wp:docPr id="466932826" name="Picture 2" descr="A green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32826" name="Picture 2" descr="A green square with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69BF56D0" w14:textId="54D31D57" w:rsidR="00F136FE" w:rsidRPr="00F136FE" w:rsidRDefault="00F136FE" w:rsidP="00F136FE">
      <w:pPr>
        <w:pStyle w:val="Caption"/>
        <w:jc w:val="both"/>
      </w:pPr>
      <w:r>
        <w:t xml:space="preserve">Figure </w:t>
      </w:r>
      <w:r>
        <w:fldChar w:fldCharType="begin"/>
      </w:r>
      <w:r>
        <w:instrText xml:space="preserve"> SEQ Figure \* ARABIC </w:instrText>
      </w:r>
      <w:r>
        <w:fldChar w:fldCharType="separate"/>
      </w:r>
      <w:r w:rsidR="00285C64">
        <w:rPr>
          <w:noProof/>
        </w:rPr>
        <w:t>1</w:t>
      </w:r>
      <w:r>
        <w:fldChar w:fldCharType="end"/>
      </w:r>
      <w:r>
        <w:t xml:space="preserve"> : </w:t>
      </w:r>
      <w:r w:rsidRPr="00073432">
        <w:t>Class distribution showing extreme imbalance between legitimate and fraudulent transactions.</w:t>
      </w:r>
    </w:p>
    <w:p w14:paraId="46B0E3A5" w14:textId="32EEFD41" w:rsidR="00AC6F17" w:rsidRPr="00CF6001" w:rsidRDefault="00FC3B7D" w:rsidP="00517012">
      <w:pPr>
        <w:pStyle w:val="NormalWeb"/>
        <w:jc w:val="both"/>
        <w:rPr>
          <w:sz w:val="22"/>
          <w:szCs w:val="22"/>
        </w:rPr>
      </w:pPr>
      <w:r w:rsidRPr="00065466">
        <w:rPr>
          <w:sz w:val="22"/>
          <w:szCs w:val="22"/>
        </w:rPr>
        <w:t>This 770:1 ratio necessitates specialized handling techniques, as standard classification algorithms would achieve 99.87% accuracy by simply predicting all transactions as legitimate while failing to detect any fraud.</w:t>
      </w:r>
    </w:p>
    <w:p w14:paraId="690A992F" w14:textId="77777777" w:rsidR="00F63585" w:rsidRPr="00065466" w:rsidRDefault="00FC3B7D" w:rsidP="00114B5F">
      <w:pPr>
        <w:pStyle w:val="NormalWeb"/>
        <w:jc w:val="both"/>
        <w:rPr>
          <w:sz w:val="22"/>
          <w:szCs w:val="22"/>
        </w:rPr>
      </w:pPr>
      <w:r w:rsidRPr="00065466">
        <w:rPr>
          <w:rStyle w:val="Strong"/>
          <w:sz w:val="22"/>
          <w:szCs w:val="22"/>
        </w:rPr>
        <w:t>Fraud Patterns by Transaction Type:</w:t>
      </w:r>
      <w:r w:rsidRPr="00065466">
        <w:rPr>
          <w:sz w:val="22"/>
          <w:szCs w:val="22"/>
        </w:rPr>
        <w:br/>
        <w:t>Analysis reveals that fraud concentrates heavily in specific transaction categories:</w:t>
      </w:r>
    </w:p>
    <w:p w14:paraId="3FDEA02D" w14:textId="77777777" w:rsidR="00F63585" w:rsidRPr="00065466" w:rsidRDefault="00FC3B7D" w:rsidP="00AE1B89">
      <w:pPr>
        <w:numPr>
          <w:ilvl w:val="0"/>
          <w:numId w:val="11"/>
        </w:numPr>
        <w:spacing w:beforeAutospacing="1" w:after="0" w:afterAutospacing="1"/>
        <w:jc w:val="both"/>
        <w:rPr>
          <w:rFonts w:ascii="Times New Roman" w:hAnsi="Times New Roman" w:cs="Times New Roman"/>
        </w:rPr>
      </w:pPr>
      <w:proofErr w:type="gramStart"/>
      <w:r w:rsidRPr="00065466">
        <w:rPr>
          <w:rFonts w:ascii="Times New Roman" w:hAnsi="Times New Roman" w:cs="Times New Roman"/>
        </w:rPr>
        <w:t>TRANSFER</w:t>
      </w:r>
      <w:proofErr w:type="gramEnd"/>
      <w:r w:rsidRPr="00065466">
        <w:rPr>
          <w:rFonts w:ascii="Times New Roman" w:hAnsi="Times New Roman" w:cs="Times New Roman"/>
        </w:rPr>
        <w:t xml:space="preserve">: 4,097 fraud cases (50% of all </w:t>
      </w:r>
      <w:proofErr w:type="gramStart"/>
      <w:r w:rsidRPr="00065466">
        <w:rPr>
          <w:rFonts w:ascii="Times New Roman" w:hAnsi="Times New Roman" w:cs="Times New Roman"/>
        </w:rPr>
        <w:t>fraud</w:t>
      </w:r>
      <w:proofErr w:type="gramEnd"/>
      <w:r w:rsidRPr="00065466">
        <w:rPr>
          <w:rFonts w:ascii="Times New Roman" w:hAnsi="Times New Roman" w:cs="Times New Roman"/>
        </w:rPr>
        <w:t>)</w:t>
      </w:r>
    </w:p>
    <w:p w14:paraId="6F3EB048" w14:textId="77777777" w:rsidR="00F63585" w:rsidRPr="00065466" w:rsidRDefault="00FC3B7D" w:rsidP="00AE1B89">
      <w:pPr>
        <w:numPr>
          <w:ilvl w:val="0"/>
          <w:numId w:val="11"/>
        </w:numPr>
        <w:spacing w:beforeAutospacing="1" w:after="0" w:afterAutospacing="1"/>
        <w:jc w:val="both"/>
        <w:rPr>
          <w:rFonts w:ascii="Times New Roman" w:hAnsi="Times New Roman" w:cs="Times New Roman"/>
        </w:rPr>
      </w:pPr>
      <w:r w:rsidRPr="00065466">
        <w:rPr>
          <w:rFonts w:ascii="Times New Roman" w:hAnsi="Times New Roman" w:cs="Times New Roman"/>
        </w:rPr>
        <w:t>CASH_OUT: 4,116 fraud cases (50% of all fraud)</w:t>
      </w:r>
    </w:p>
    <w:p w14:paraId="6AECD338" w14:textId="77777777" w:rsidR="00F63585" w:rsidRPr="00065466" w:rsidRDefault="00FC3B7D" w:rsidP="00AE1B89">
      <w:pPr>
        <w:numPr>
          <w:ilvl w:val="0"/>
          <w:numId w:val="11"/>
        </w:numPr>
        <w:spacing w:beforeAutospacing="1" w:after="0" w:afterAutospacing="1"/>
        <w:jc w:val="both"/>
        <w:rPr>
          <w:rFonts w:ascii="Times New Roman" w:hAnsi="Times New Roman" w:cs="Times New Roman"/>
        </w:rPr>
      </w:pPr>
      <w:r w:rsidRPr="00065466">
        <w:rPr>
          <w:rFonts w:ascii="Times New Roman" w:hAnsi="Times New Roman" w:cs="Times New Roman"/>
        </w:rPr>
        <w:t>PAYMENT: 0 fraud cases</w:t>
      </w:r>
    </w:p>
    <w:p w14:paraId="6E02CF42" w14:textId="77777777" w:rsidR="00F63585" w:rsidRPr="00065466" w:rsidRDefault="00FC3B7D" w:rsidP="00AE1B89">
      <w:pPr>
        <w:numPr>
          <w:ilvl w:val="0"/>
          <w:numId w:val="11"/>
        </w:numPr>
        <w:spacing w:beforeAutospacing="1" w:after="0" w:afterAutospacing="1"/>
        <w:jc w:val="both"/>
        <w:rPr>
          <w:rFonts w:ascii="Times New Roman" w:hAnsi="Times New Roman" w:cs="Times New Roman"/>
        </w:rPr>
      </w:pPr>
      <w:r w:rsidRPr="00065466">
        <w:rPr>
          <w:rFonts w:ascii="Times New Roman" w:hAnsi="Times New Roman" w:cs="Times New Roman"/>
        </w:rPr>
        <w:t>CASH_IN: 0 fraud cases</w:t>
      </w:r>
    </w:p>
    <w:p w14:paraId="4463A8BC" w14:textId="77777777" w:rsidR="00F63585" w:rsidRPr="00065466" w:rsidRDefault="00FC3B7D" w:rsidP="00AE1B89">
      <w:pPr>
        <w:numPr>
          <w:ilvl w:val="0"/>
          <w:numId w:val="11"/>
        </w:numPr>
        <w:spacing w:beforeAutospacing="1" w:after="0" w:afterAutospacing="1"/>
        <w:jc w:val="both"/>
        <w:rPr>
          <w:rFonts w:ascii="Times New Roman" w:hAnsi="Times New Roman" w:cs="Times New Roman"/>
        </w:rPr>
      </w:pPr>
      <w:r w:rsidRPr="00065466">
        <w:rPr>
          <w:rFonts w:ascii="Times New Roman" w:hAnsi="Times New Roman" w:cs="Times New Roman"/>
        </w:rPr>
        <w:t>DEBIT: 0 fraud cases</w:t>
      </w:r>
    </w:p>
    <w:p w14:paraId="6131C3D9" w14:textId="77777777" w:rsidR="00CF6001" w:rsidRDefault="00CF6001" w:rsidP="00CF6001">
      <w:pPr>
        <w:pStyle w:val="NormalWeb"/>
        <w:jc w:val="both"/>
        <w:rPr>
          <w:sz w:val="22"/>
          <w:szCs w:val="22"/>
        </w:rPr>
      </w:pPr>
      <w:r>
        <w:rPr>
          <w:noProof/>
        </w:rPr>
        <w:drawing>
          <wp:inline distT="0" distB="0" distL="0" distR="0" wp14:anchorId="45EB9C1D" wp14:editId="7AD0E94F">
            <wp:extent cx="5943600" cy="2941320"/>
            <wp:effectExtent l="0" t="0" r="0" b="0"/>
            <wp:docPr id="978684610" name="Picture 3" descr="A graph with a red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84610" name="Picture 3" descr="A graph with a red rectangl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7C1F8B59" w14:textId="3FD4B1F5" w:rsidR="00CF6001" w:rsidRPr="00CF6001" w:rsidRDefault="00CF6001" w:rsidP="00CF6001">
      <w:pPr>
        <w:pStyle w:val="Caption"/>
      </w:pPr>
      <w:r>
        <w:t xml:space="preserve">Figure </w:t>
      </w:r>
      <w:r>
        <w:fldChar w:fldCharType="begin"/>
      </w:r>
      <w:r>
        <w:instrText xml:space="preserve"> SEQ Figure \* ARABIC </w:instrText>
      </w:r>
      <w:r>
        <w:fldChar w:fldCharType="separate"/>
      </w:r>
      <w:r w:rsidR="00285C64">
        <w:rPr>
          <w:noProof/>
        </w:rPr>
        <w:t>2</w:t>
      </w:r>
      <w:r>
        <w:fldChar w:fldCharType="end"/>
      </w:r>
      <w:r w:rsidRPr="00B66529">
        <w:t>: Fraud distribution by transaction type. TRANSFER and CASH_OUT account for all fraud cases.</w:t>
      </w:r>
    </w:p>
    <w:p w14:paraId="41C80E3F" w14:textId="157672D1" w:rsidR="00F63585" w:rsidRPr="00065466" w:rsidRDefault="00FC3B7D" w:rsidP="00114B5F">
      <w:pPr>
        <w:pStyle w:val="NormalWeb"/>
        <w:jc w:val="both"/>
        <w:rPr>
          <w:sz w:val="22"/>
          <w:szCs w:val="22"/>
        </w:rPr>
      </w:pPr>
      <w:r w:rsidRPr="00065466">
        <w:rPr>
          <w:sz w:val="22"/>
          <w:szCs w:val="22"/>
        </w:rPr>
        <w:t>This distribution indicates that fraud in this simulation exclusively targets fund movement operations (transfers and withdrawals), with zero fraud observed in payment or deposit transactions. This insight suggests that transaction type serves as a powerful discriminative feature.</w:t>
      </w:r>
    </w:p>
    <w:p w14:paraId="1087321C" w14:textId="77777777" w:rsidR="00F63585" w:rsidRPr="00065466" w:rsidRDefault="00FC3B7D" w:rsidP="00114B5F">
      <w:pPr>
        <w:pStyle w:val="NormalWeb"/>
        <w:jc w:val="both"/>
        <w:rPr>
          <w:sz w:val="22"/>
          <w:szCs w:val="22"/>
        </w:rPr>
      </w:pPr>
      <w:r w:rsidRPr="00065466">
        <w:rPr>
          <w:rStyle w:val="Strong"/>
          <w:sz w:val="22"/>
          <w:szCs w:val="22"/>
        </w:rPr>
        <w:t>Amount Distribution:</w:t>
      </w:r>
      <w:r w:rsidRPr="00065466">
        <w:rPr>
          <w:sz w:val="22"/>
          <w:szCs w:val="22"/>
        </w:rPr>
        <w:br/>
        <w:t>Fraudulent transactions exhibit distinct amount characteristics:</w:t>
      </w:r>
    </w:p>
    <w:p w14:paraId="6E3C692B" w14:textId="48D41293" w:rsidR="00F63585" w:rsidRPr="00065466" w:rsidRDefault="00FC3B7D" w:rsidP="00AE1B89">
      <w:pPr>
        <w:numPr>
          <w:ilvl w:val="0"/>
          <w:numId w:val="12"/>
        </w:numPr>
        <w:spacing w:beforeAutospacing="1" w:after="0" w:afterAutospacing="1"/>
        <w:jc w:val="both"/>
        <w:rPr>
          <w:rFonts w:ascii="Times New Roman" w:hAnsi="Times New Roman" w:cs="Times New Roman"/>
        </w:rPr>
      </w:pPr>
      <w:r w:rsidRPr="00065466">
        <w:rPr>
          <w:rFonts w:ascii="Times New Roman" w:hAnsi="Times New Roman" w:cs="Times New Roman"/>
        </w:rPr>
        <w:t xml:space="preserve">Median fraud amount: </w:t>
      </w:r>
      <w:r w:rsidR="00110168" w:rsidRPr="00110168">
        <w:rPr>
          <w:rFonts w:ascii="Times New Roman" w:hAnsi="Times New Roman" w:cs="Times New Roman"/>
        </w:rPr>
        <w:t>143,032</w:t>
      </w:r>
      <w:r w:rsidR="00110168">
        <w:rPr>
          <w:rFonts w:ascii="Times New Roman" w:hAnsi="Times New Roman" w:cs="Times New Roman"/>
        </w:rPr>
        <w:t xml:space="preserve"> </w:t>
      </w:r>
      <w:r w:rsidRPr="00065466">
        <w:rPr>
          <w:rFonts w:ascii="Times New Roman" w:hAnsi="Times New Roman" w:cs="Times New Roman"/>
        </w:rPr>
        <w:t>units</w:t>
      </w:r>
    </w:p>
    <w:p w14:paraId="1FE1D204" w14:textId="08BF2866" w:rsidR="00F63585" w:rsidRPr="00065466" w:rsidRDefault="00FC3B7D" w:rsidP="00AE1B89">
      <w:pPr>
        <w:numPr>
          <w:ilvl w:val="0"/>
          <w:numId w:val="12"/>
        </w:numPr>
        <w:spacing w:beforeAutospacing="1" w:after="0" w:afterAutospacing="1"/>
        <w:jc w:val="both"/>
        <w:rPr>
          <w:rFonts w:ascii="Times New Roman" w:hAnsi="Times New Roman" w:cs="Times New Roman"/>
        </w:rPr>
      </w:pPr>
      <w:r w:rsidRPr="00065466">
        <w:rPr>
          <w:rFonts w:ascii="Times New Roman" w:hAnsi="Times New Roman" w:cs="Times New Roman"/>
        </w:rPr>
        <w:t xml:space="preserve">Median legitimate amount: </w:t>
      </w:r>
      <w:r w:rsidR="007425F3" w:rsidRPr="007425F3">
        <w:rPr>
          <w:rFonts w:ascii="Times New Roman" w:hAnsi="Times New Roman" w:cs="Times New Roman"/>
        </w:rPr>
        <w:t>81,357</w:t>
      </w:r>
      <w:r w:rsidRPr="00065466">
        <w:rPr>
          <w:rFonts w:ascii="Times New Roman" w:hAnsi="Times New Roman" w:cs="Times New Roman"/>
        </w:rPr>
        <w:t xml:space="preserve"> units</w:t>
      </w:r>
    </w:p>
    <w:p w14:paraId="193E0AE0" w14:textId="77777777" w:rsidR="00F63585" w:rsidRPr="00065466" w:rsidRDefault="00FC3B7D" w:rsidP="00AE1B89">
      <w:pPr>
        <w:numPr>
          <w:ilvl w:val="0"/>
          <w:numId w:val="12"/>
        </w:numPr>
        <w:spacing w:beforeAutospacing="1" w:after="0" w:afterAutospacing="1"/>
        <w:jc w:val="both"/>
        <w:rPr>
          <w:rFonts w:ascii="Times New Roman" w:hAnsi="Times New Roman" w:cs="Times New Roman"/>
        </w:rPr>
      </w:pPr>
      <w:r w:rsidRPr="00065466">
        <w:rPr>
          <w:rFonts w:ascii="Times New Roman" w:hAnsi="Times New Roman" w:cs="Times New Roman"/>
        </w:rPr>
        <w:t>Fraudulent transactions skew toward higher values, particularly in the 100,000-500,000 range</w:t>
      </w:r>
    </w:p>
    <w:p w14:paraId="6F7ADD98" w14:textId="77777777" w:rsidR="00F63585" w:rsidRPr="00065466" w:rsidRDefault="00FC3B7D" w:rsidP="00114B5F">
      <w:pPr>
        <w:pStyle w:val="NormalWeb"/>
        <w:jc w:val="both"/>
        <w:rPr>
          <w:sz w:val="22"/>
          <w:szCs w:val="22"/>
        </w:rPr>
      </w:pPr>
      <w:r w:rsidRPr="00065466">
        <w:rPr>
          <w:rStyle w:val="Strong"/>
          <w:sz w:val="22"/>
          <w:szCs w:val="22"/>
        </w:rPr>
        <w:t>Balance Behavior:</w:t>
      </w:r>
      <w:r w:rsidRPr="00065466">
        <w:rPr>
          <w:sz w:val="22"/>
          <w:szCs w:val="22"/>
        </w:rPr>
        <w:br/>
        <w:t>Key observations regarding account balances:</w:t>
      </w:r>
    </w:p>
    <w:p w14:paraId="6A506407" w14:textId="303FB5AB" w:rsidR="00F63585" w:rsidRPr="00065466" w:rsidRDefault="009B31DC" w:rsidP="00AE1B89">
      <w:pPr>
        <w:numPr>
          <w:ilvl w:val="0"/>
          <w:numId w:val="13"/>
        </w:numPr>
        <w:spacing w:beforeAutospacing="1" w:after="0" w:afterAutospacing="1"/>
        <w:jc w:val="both"/>
        <w:rPr>
          <w:rFonts w:ascii="Times New Roman" w:hAnsi="Times New Roman" w:cs="Times New Roman"/>
        </w:rPr>
      </w:pPr>
      <w:r w:rsidRPr="009B31DC">
        <w:rPr>
          <w:rFonts w:ascii="Times New Roman" w:hAnsi="Times New Roman" w:cs="Times New Roman"/>
        </w:rPr>
        <w:t>99.17%</w:t>
      </w:r>
      <w:r w:rsidR="00FC3B7D" w:rsidRPr="00065466">
        <w:rPr>
          <w:rFonts w:ascii="Times New Roman" w:hAnsi="Times New Roman" w:cs="Times New Roman"/>
        </w:rPr>
        <w:t xml:space="preserve"> of fraudulent CASH_OUT transactions drain the origin account to zero</w:t>
      </w:r>
    </w:p>
    <w:p w14:paraId="76CD38D4" w14:textId="204CA3AD" w:rsidR="00F63585" w:rsidRPr="00065466" w:rsidRDefault="00A63FEB" w:rsidP="00AE1B89">
      <w:pPr>
        <w:numPr>
          <w:ilvl w:val="0"/>
          <w:numId w:val="13"/>
        </w:numPr>
        <w:spacing w:beforeAutospacing="1" w:after="0" w:afterAutospacing="1"/>
        <w:jc w:val="both"/>
        <w:rPr>
          <w:rFonts w:ascii="Times New Roman" w:hAnsi="Times New Roman" w:cs="Times New Roman"/>
        </w:rPr>
      </w:pPr>
      <w:r w:rsidRPr="00A63FEB">
        <w:rPr>
          <w:rFonts w:ascii="Times New Roman" w:hAnsi="Times New Roman" w:cs="Times New Roman"/>
        </w:rPr>
        <w:t>83.93%</w:t>
      </w:r>
      <w:r>
        <w:rPr>
          <w:rFonts w:ascii="Times New Roman" w:hAnsi="Times New Roman" w:cs="Times New Roman"/>
        </w:rPr>
        <w:t xml:space="preserve"> </w:t>
      </w:r>
      <w:r w:rsidR="00FC3B7D" w:rsidRPr="00065466">
        <w:rPr>
          <w:rFonts w:ascii="Times New Roman" w:hAnsi="Times New Roman" w:cs="Times New Roman"/>
        </w:rPr>
        <w:t>of fraudulent TRANSFER transactions leave the origin account empty</w:t>
      </w:r>
    </w:p>
    <w:p w14:paraId="2D27B852" w14:textId="77777777" w:rsidR="00F63585" w:rsidRPr="00065466" w:rsidRDefault="00FC3B7D" w:rsidP="00AE1B89">
      <w:pPr>
        <w:numPr>
          <w:ilvl w:val="0"/>
          <w:numId w:val="13"/>
        </w:numPr>
        <w:spacing w:beforeAutospacing="1" w:after="0" w:afterAutospacing="1"/>
        <w:jc w:val="both"/>
        <w:rPr>
          <w:rFonts w:ascii="Times New Roman" w:hAnsi="Times New Roman" w:cs="Times New Roman"/>
        </w:rPr>
      </w:pPr>
      <w:r w:rsidRPr="00065466">
        <w:rPr>
          <w:rFonts w:ascii="Times New Roman" w:hAnsi="Times New Roman" w:cs="Times New Roman"/>
        </w:rPr>
        <w:t>Destination accounts in fraud cases frequently start with zero balance, suggesting newly created accounts</w:t>
      </w:r>
    </w:p>
    <w:p w14:paraId="0AC6D216" w14:textId="77777777" w:rsidR="00F63585" w:rsidRPr="00065466" w:rsidRDefault="00FC3B7D" w:rsidP="00114B5F">
      <w:pPr>
        <w:pStyle w:val="NormalWeb"/>
        <w:jc w:val="both"/>
        <w:rPr>
          <w:sz w:val="22"/>
          <w:szCs w:val="22"/>
        </w:rPr>
      </w:pPr>
      <w:r w:rsidRPr="00065466">
        <w:rPr>
          <w:rStyle w:val="Strong"/>
          <w:sz w:val="22"/>
          <w:szCs w:val="22"/>
        </w:rPr>
        <w:t>Temporal Patterns:</w:t>
      </w:r>
      <w:r w:rsidRPr="00065466">
        <w:rPr>
          <w:sz w:val="22"/>
          <w:szCs w:val="22"/>
        </w:rPr>
        <w:br/>
        <w:t>Fraud distribution across the 30-day period shows relatively uniform occurrence with slight elevation during specific hourly steps, though no strong daily or weekly cyclical patterns emerge from the simulation.</w:t>
      </w:r>
    </w:p>
    <w:p w14:paraId="1EB602E2" w14:textId="77777777" w:rsidR="00F63585" w:rsidRPr="00114B5F" w:rsidRDefault="00FC3B7D" w:rsidP="00114B5F">
      <w:pPr>
        <w:pStyle w:val="Heading3"/>
        <w:keepNext w:val="0"/>
        <w:keepLines w:val="0"/>
        <w:jc w:val="both"/>
        <w:rPr>
          <w:rFonts w:ascii="Times New Roman" w:hAnsi="Times New Roman" w:cs="Times New Roman"/>
        </w:rPr>
      </w:pPr>
      <w:bookmarkStart w:id="12" w:name="_Toc210936721"/>
      <w:r w:rsidRPr="00114B5F">
        <w:rPr>
          <w:rFonts w:ascii="Times New Roman" w:hAnsi="Times New Roman" w:cs="Times New Roman"/>
        </w:rPr>
        <w:t>2.4 Data Quality Assessment</w:t>
      </w:r>
      <w:bookmarkEnd w:id="12"/>
    </w:p>
    <w:p w14:paraId="7F4A747B" w14:textId="77777777" w:rsidR="00F63585" w:rsidRPr="00065466" w:rsidRDefault="00FC3B7D" w:rsidP="00114B5F">
      <w:pPr>
        <w:pStyle w:val="NormalWeb"/>
        <w:jc w:val="both"/>
        <w:rPr>
          <w:sz w:val="22"/>
          <w:szCs w:val="22"/>
        </w:rPr>
      </w:pPr>
      <w:r w:rsidRPr="00065466">
        <w:rPr>
          <w:rStyle w:val="Strong"/>
          <w:sz w:val="22"/>
          <w:szCs w:val="22"/>
        </w:rPr>
        <w:t>Missing Values:</w:t>
      </w:r>
      <w:r w:rsidRPr="00065466">
        <w:rPr>
          <w:sz w:val="22"/>
          <w:szCs w:val="22"/>
        </w:rPr>
        <w:t xml:space="preserve"> Zero null entries detected across all 6.36 million records, indicating complete data capture.</w:t>
      </w:r>
    </w:p>
    <w:p w14:paraId="040415B5" w14:textId="77777777" w:rsidR="00F63585" w:rsidRPr="00065466" w:rsidRDefault="00FC3B7D" w:rsidP="00114B5F">
      <w:pPr>
        <w:pStyle w:val="NormalWeb"/>
        <w:jc w:val="both"/>
        <w:rPr>
          <w:sz w:val="22"/>
          <w:szCs w:val="22"/>
        </w:rPr>
      </w:pPr>
      <w:r w:rsidRPr="00065466">
        <w:rPr>
          <w:rStyle w:val="Strong"/>
          <w:sz w:val="22"/>
          <w:szCs w:val="22"/>
        </w:rPr>
        <w:t>Duplicate Records:</w:t>
      </w:r>
      <w:r w:rsidRPr="00065466">
        <w:rPr>
          <w:sz w:val="22"/>
          <w:szCs w:val="22"/>
        </w:rPr>
        <w:t xml:space="preserve"> No exact duplicates identified. Each transaction represents a unique event.</w:t>
      </w:r>
    </w:p>
    <w:p w14:paraId="2B1D1874" w14:textId="77777777" w:rsidR="00F63585" w:rsidRPr="00065466" w:rsidRDefault="00FC3B7D" w:rsidP="00114B5F">
      <w:pPr>
        <w:pStyle w:val="NormalWeb"/>
        <w:jc w:val="both"/>
        <w:rPr>
          <w:sz w:val="22"/>
          <w:szCs w:val="22"/>
        </w:rPr>
      </w:pPr>
      <w:r w:rsidRPr="00065466">
        <w:rPr>
          <w:rStyle w:val="Strong"/>
          <w:sz w:val="22"/>
          <w:szCs w:val="22"/>
        </w:rPr>
        <w:t>Data Type Consistency:</w:t>
      </w:r>
      <w:r w:rsidRPr="00065466">
        <w:rPr>
          <w:sz w:val="22"/>
          <w:szCs w:val="22"/>
        </w:rPr>
        <w:t xml:space="preserve"> All numerical fields contain valid numeric values within expected ranges. Categorical fields contain only predefined levels.</w:t>
      </w:r>
    </w:p>
    <w:p w14:paraId="62ABEB5F" w14:textId="77777777" w:rsidR="00F63585" w:rsidRPr="00065466" w:rsidRDefault="00FC3B7D" w:rsidP="00114B5F">
      <w:pPr>
        <w:pStyle w:val="NormalWeb"/>
        <w:jc w:val="both"/>
        <w:rPr>
          <w:sz w:val="22"/>
          <w:szCs w:val="22"/>
        </w:rPr>
      </w:pPr>
      <w:r w:rsidRPr="00065466">
        <w:rPr>
          <w:rStyle w:val="Strong"/>
          <w:sz w:val="22"/>
          <w:szCs w:val="22"/>
        </w:rPr>
        <w:t>Outliers:</w:t>
      </w:r>
      <w:r w:rsidRPr="00065466">
        <w:rPr>
          <w:sz w:val="22"/>
          <w:szCs w:val="22"/>
        </w:rPr>
        <w:t xml:space="preserve"> While some transactions involve unusually large amounts (&gt;10 million units), these represent legitimate edge cases rather than data errors and are retained for modeling.</w:t>
      </w:r>
    </w:p>
    <w:p w14:paraId="2C34DB12" w14:textId="77777777" w:rsidR="00F63585" w:rsidRPr="00114B5F" w:rsidRDefault="00FC3B7D" w:rsidP="00114B5F">
      <w:pPr>
        <w:pStyle w:val="Heading2"/>
        <w:keepNext w:val="0"/>
        <w:keepLines w:val="0"/>
        <w:jc w:val="both"/>
        <w:rPr>
          <w:rFonts w:ascii="Times New Roman" w:hAnsi="Times New Roman" w:cs="Times New Roman"/>
        </w:rPr>
      </w:pPr>
      <w:bookmarkStart w:id="13" w:name="_Toc210936722"/>
      <w:r w:rsidRPr="00114B5F">
        <w:rPr>
          <w:rFonts w:ascii="Times New Roman" w:hAnsi="Times New Roman" w:cs="Times New Roman"/>
        </w:rPr>
        <w:t>3. Methodology</w:t>
      </w:r>
      <w:bookmarkEnd w:id="13"/>
    </w:p>
    <w:p w14:paraId="4FE078CC" w14:textId="77777777" w:rsidR="00F63585" w:rsidRPr="00114B5F" w:rsidRDefault="00FC3B7D" w:rsidP="00114B5F">
      <w:pPr>
        <w:pStyle w:val="Heading3"/>
        <w:keepNext w:val="0"/>
        <w:keepLines w:val="0"/>
        <w:jc w:val="both"/>
        <w:rPr>
          <w:rFonts w:ascii="Times New Roman" w:hAnsi="Times New Roman" w:cs="Times New Roman"/>
        </w:rPr>
      </w:pPr>
      <w:bookmarkStart w:id="14" w:name="_Toc210936723"/>
      <w:r w:rsidRPr="00114B5F">
        <w:rPr>
          <w:rFonts w:ascii="Times New Roman" w:hAnsi="Times New Roman" w:cs="Times New Roman"/>
        </w:rPr>
        <w:t>3.1 Data Preprocessing</w:t>
      </w:r>
      <w:bookmarkEnd w:id="14"/>
    </w:p>
    <w:p w14:paraId="1DF9EA0E" w14:textId="6F1D486C" w:rsidR="00F63585" w:rsidRPr="00065466" w:rsidRDefault="00C64B73" w:rsidP="00114B5F">
      <w:pPr>
        <w:pStyle w:val="NormalWeb"/>
        <w:jc w:val="both"/>
        <w:rPr>
          <w:sz w:val="22"/>
          <w:szCs w:val="22"/>
        </w:rPr>
      </w:pPr>
      <w:r w:rsidRPr="00065466">
        <w:rPr>
          <w:sz w:val="22"/>
          <w:szCs w:val="22"/>
        </w:rPr>
        <w:t>Preprocessing</w:t>
      </w:r>
      <w:r w:rsidR="00FC3B7D" w:rsidRPr="00065466">
        <w:rPr>
          <w:sz w:val="22"/>
          <w:szCs w:val="22"/>
        </w:rPr>
        <w:t xml:space="preserve"> transforms raw transactional data into a format suitable for machine learning algorithms while preserving fraud-indicative patterns. The following steps were implemented:</w:t>
      </w:r>
    </w:p>
    <w:p w14:paraId="0A594D02" w14:textId="77777777" w:rsidR="00F63585" w:rsidRPr="00065466" w:rsidRDefault="00FC3B7D" w:rsidP="00114B5F">
      <w:pPr>
        <w:pStyle w:val="NormalWeb"/>
        <w:jc w:val="both"/>
        <w:rPr>
          <w:sz w:val="22"/>
          <w:szCs w:val="22"/>
        </w:rPr>
      </w:pPr>
      <w:r w:rsidRPr="00065466">
        <w:rPr>
          <w:rStyle w:val="Strong"/>
          <w:sz w:val="22"/>
          <w:szCs w:val="22"/>
        </w:rPr>
        <w:t>Step 1: Non-Predictive Feature Removal</w:t>
      </w:r>
    </w:p>
    <w:p w14:paraId="29E97685" w14:textId="77777777" w:rsidR="00F63585" w:rsidRPr="00065466" w:rsidRDefault="00FC3B7D" w:rsidP="00114B5F">
      <w:pPr>
        <w:pStyle w:val="NormalWeb"/>
        <w:jc w:val="both"/>
        <w:rPr>
          <w:sz w:val="22"/>
          <w:szCs w:val="22"/>
        </w:rPr>
      </w:pPr>
      <w:r w:rsidRPr="00065466">
        <w:rPr>
          <w:sz w:val="22"/>
          <w:szCs w:val="22"/>
        </w:rPr>
        <w:t>Two high-cardinality identifier columns (</w:t>
      </w:r>
      <w:proofErr w:type="spellStart"/>
      <w:r w:rsidRPr="00065466">
        <w:rPr>
          <w:sz w:val="22"/>
          <w:szCs w:val="22"/>
        </w:rPr>
        <w:t>nameOrig</w:t>
      </w:r>
      <w:proofErr w:type="spellEnd"/>
      <w:r w:rsidRPr="00065466">
        <w:rPr>
          <w:sz w:val="22"/>
          <w:szCs w:val="22"/>
        </w:rPr>
        <w:t xml:space="preserve"> and </w:t>
      </w:r>
      <w:proofErr w:type="spellStart"/>
      <w:r w:rsidRPr="00065466">
        <w:rPr>
          <w:sz w:val="22"/>
          <w:szCs w:val="22"/>
        </w:rPr>
        <w:t>nameDest</w:t>
      </w:r>
      <w:proofErr w:type="spellEnd"/>
      <w:r w:rsidRPr="00065466">
        <w:rPr>
          <w:sz w:val="22"/>
          <w:szCs w:val="22"/>
        </w:rPr>
        <w:t>) were removed from the dataset. Each contains millions of unique values corresponding to individual accounts, providing no generalization capability. Including these features would cause models to memorize specific account combinations rather than learning transferable fraud patterns.</w:t>
      </w:r>
    </w:p>
    <w:p w14:paraId="535D250E" w14:textId="77777777" w:rsidR="00F63585" w:rsidRPr="00065466" w:rsidRDefault="00FC3B7D" w:rsidP="00114B5F">
      <w:pPr>
        <w:pStyle w:val="NormalWeb"/>
        <w:jc w:val="both"/>
        <w:rPr>
          <w:sz w:val="22"/>
          <w:szCs w:val="22"/>
        </w:rPr>
      </w:pPr>
      <w:r w:rsidRPr="00065466">
        <w:rPr>
          <w:sz w:val="22"/>
          <w:szCs w:val="22"/>
        </w:rPr>
        <w:t xml:space="preserve">The </w:t>
      </w:r>
      <w:proofErr w:type="spellStart"/>
      <w:r w:rsidRPr="00065466">
        <w:rPr>
          <w:sz w:val="22"/>
          <w:szCs w:val="22"/>
        </w:rPr>
        <w:t>isFlaggedFraud</w:t>
      </w:r>
      <w:proofErr w:type="spellEnd"/>
      <w:r w:rsidRPr="00065466">
        <w:rPr>
          <w:sz w:val="22"/>
          <w:szCs w:val="22"/>
        </w:rPr>
        <w:t xml:space="preserve"> column was similarly excluded to prevent data leakage. This feature represents output from a simple rule-based system (flagging transfers exceeding 200,000 units), which would allow the model to cheat by leveraging information derived from the target variable.</w:t>
      </w:r>
    </w:p>
    <w:p w14:paraId="43D3FD03" w14:textId="77777777" w:rsidR="00F63585" w:rsidRPr="00065466" w:rsidRDefault="00FC3B7D" w:rsidP="00114B5F">
      <w:pPr>
        <w:pStyle w:val="NormalWeb"/>
        <w:jc w:val="both"/>
        <w:rPr>
          <w:sz w:val="22"/>
          <w:szCs w:val="22"/>
        </w:rPr>
      </w:pPr>
      <w:r w:rsidRPr="00065466">
        <w:rPr>
          <w:rStyle w:val="Strong"/>
          <w:sz w:val="22"/>
          <w:szCs w:val="22"/>
        </w:rPr>
        <w:t>Step 2: Categorical Encoding</w:t>
      </w:r>
    </w:p>
    <w:p w14:paraId="03B32D3B" w14:textId="77777777" w:rsidR="00F63585" w:rsidRPr="00065466" w:rsidRDefault="00FC3B7D" w:rsidP="00114B5F">
      <w:pPr>
        <w:pStyle w:val="NormalWeb"/>
        <w:jc w:val="both"/>
        <w:rPr>
          <w:sz w:val="22"/>
          <w:szCs w:val="22"/>
        </w:rPr>
      </w:pPr>
      <w:r w:rsidRPr="00065466">
        <w:rPr>
          <w:sz w:val="22"/>
          <w:szCs w:val="22"/>
        </w:rPr>
        <w:t>The transaction type feature was transformed using one-hot encoding, creating five binary indicator variables:</w:t>
      </w:r>
    </w:p>
    <w:p w14:paraId="12619461" w14:textId="77777777" w:rsidR="00F63585" w:rsidRPr="00065466" w:rsidRDefault="00FC3B7D" w:rsidP="00AE1B89">
      <w:pPr>
        <w:numPr>
          <w:ilvl w:val="0"/>
          <w:numId w:val="14"/>
        </w:numPr>
        <w:spacing w:beforeAutospacing="1" w:after="0" w:afterAutospacing="1"/>
        <w:jc w:val="both"/>
        <w:rPr>
          <w:rFonts w:ascii="Times New Roman" w:hAnsi="Times New Roman" w:cs="Times New Roman"/>
        </w:rPr>
      </w:pPr>
      <w:proofErr w:type="spellStart"/>
      <w:r w:rsidRPr="00065466">
        <w:rPr>
          <w:rFonts w:ascii="Times New Roman" w:hAnsi="Times New Roman" w:cs="Times New Roman"/>
        </w:rPr>
        <w:t>type_CASH_IN</w:t>
      </w:r>
      <w:proofErr w:type="spellEnd"/>
    </w:p>
    <w:p w14:paraId="410D07F0" w14:textId="77777777" w:rsidR="00F63585" w:rsidRPr="00065466" w:rsidRDefault="00FC3B7D" w:rsidP="00AE1B89">
      <w:pPr>
        <w:numPr>
          <w:ilvl w:val="0"/>
          <w:numId w:val="14"/>
        </w:numPr>
        <w:spacing w:beforeAutospacing="1" w:after="0" w:afterAutospacing="1"/>
        <w:jc w:val="both"/>
        <w:rPr>
          <w:rFonts w:ascii="Times New Roman" w:hAnsi="Times New Roman" w:cs="Times New Roman"/>
        </w:rPr>
      </w:pPr>
      <w:proofErr w:type="spellStart"/>
      <w:r w:rsidRPr="00065466">
        <w:rPr>
          <w:rFonts w:ascii="Times New Roman" w:hAnsi="Times New Roman" w:cs="Times New Roman"/>
        </w:rPr>
        <w:t>type_CASH_OUT</w:t>
      </w:r>
      <w:proofErr w:type="spellEnd"/>
    </w:p>
    <w:p w14:paraId="7D2A723A" w14:textId="77777777" w:rsidR="00F63585" w:rsidRPr="00065466" w:rsidRDefault="00FC3B7D" w:rsidP="00AE1B89">
      <w:pPr>
        <w:numPr>
          <w:ilvl w:val="0"/>
          <w:numId w:val="14"/>
        </w:numPr>
        <w:spacing w:beforeAutospacing="1" w:after="0" w:afterAutospacing="1"/>
        <w:jc w:val="both"/>
        <w:rPr>
          <w:rFonts w:ascii="Times New Roman" w:hAnsi="Times New Roman" w:cs="Times New Roman"/>
        </w:rPr>
      </w:pPr>
      <w:proofErr w:type="spellStart"/>
      <w:r w:rsidRPr="00065466">
        <w:rPr>
          <w:rFonts w:ascii="Times New Roman" w:hAnsi="Times New Roman" w:cs="Times New Roman"/>
        </w:rPr>
        <w:t>type_DEBIT</w:t>
      </w:r>
      <w:proofErr w:type="spellEnd"/>
    </w:p>
    <w:p w14:paraId="07A961ED" w14:textId="77777777" w:rsidR="00F63585" w:rsidRPr="00065466" w:rsidRDefault="00FC3B7D" w:rsidP="00AE1B89">
      <w:pPr>
        <w:numPr>
          <w:ilvl w:val="0"/>
          <w:numId w:val="14"/>
        </w:numPr>
        <w:spacing w:beforeAutospacing="1" w:after="0" w:afterAutospacing="1"/>
        <w:jc w:val="both"/>
        <w:rPr>
          <w:rFonts w:ascii="Times New Roman" w:hAnsi="Times New Roman" w:cs="Times New Roman"/>
        </w:rPr>
      </w:pPr>
      <w:proofErr w:type="spellStart"/>
      <w:r w:rsidRPr="00065466">
        <w:rPr>
          <w:rFonts w:ascii="Times New Roman" w:hAnsi="Times New Roman" w:cs="Times New Roman"/>
        </w:rPr>
        <w:t>type_PAYMENT</w:t>
      </w:r>
      <w:proofErr w:type="spellEnd"/>
    </w:p>
    <w:p w14:paraId="320546AB" w14:textId="77777777" w:rsidR="00F63585" w:rsidRPr="00065466" w:rsidRDefault="00FC3B7D" w:rsidP="00AE1B89">
      <w:pPr>
        <w:numPr>
          <w:ilvl w:val="0"/>
          <w:numId w:val="14"/>
        </w:numPr>
        <w:spacing w:beforeAutospacing="1" w:after="0" w:afterAutospacing="1"/>
        <w:jc w:val="both"/>
        <w:rPr>
          <w:rFonts w:ascii="Times New Roman" w:hAnsi="Times New Roman" w:cs="Times New Roman"/>
        </w:rPr>
      </w:pPr>
      <w:proofErr w:type="spellStart"/>
      <w:r w:rsidRPr="00065466">
        <w:rPr>
          <w:rFonts w:ascii="Times New Roman" w:hAnsi="Times New Roman" w:cs="Times New Roman"/>
        </w:rPr>
        <w:t>type_TRANSFER</w:t>
      </w:r>
      <w:proofErr w:type="spellEnd"/>
    </w:p>
    <w:p w14:paraId="7FE8F09A" w14:textId="77777777" w:rsidR="00F63585" w:rsidRPr="00065466" w:rsidRDefault="00FC3B7D" w:rsidP="00114B5F">
      <w:pPr>
        <w:pStyle w:val="NormalWeb"/>
        <w:jc w:val="both"/>
        <w:rPr>
          <w:sz w:val="22"/>
          <w:szCs w:val="22"/>
        </w:rPr>
      </w:pPr>
      <w:r w:rsidRPr="00065466">
        <w:rPr>
          <w:sz w:val="22"/>
          <w:szCs w:val="22"/>
        </w:rPr>
        <w:t>This encoding strategy avoids imposing artificial ordinal relationships between transaction categories and allows the model to learn independent effects for each type.</w:t>
      </w:r>
    </w:p>
    <w:p w14:paraId="157D50E3" w14:textId="77777777" w:rsidR="00F63585" w:rsidRPr="00065466" w:rsidRDefault="00FC3B7D" w:rsidP="00114B5F">
      <w:pPr>
        <w:pStyle w:val="NormalWeb"/>
        <w:jc w:val="both"/>
        <w:rPr>
          <w:sz w:val="22"/>
          <w:szCs w:val="22"/>
        </w:rPr>
      </w:pPr>
      <w:r w:rsidRPr="00065466">
        <w:rPr>
          <w:rStyle w:val="Strong"/>
          <w:sz w:val="22"/>
          <w:szCs w:val="22"/>
        </w:rPr>
        <w:t>Step 3: Feature Scaling</w:t>
      </w:r>
    </w:p>
    <w:p w14:paraId="664B1C79" w14:textId="77777777" w:rsidR="00F63585" w:rsidRPr="00065466" w:rsidRDefault="00FC3B7D" w:rsidP="00114B5F">
      <w:pPr>
        <w:pStyle w:val="NormalWeb"/>
        <w:jc w:val="both"/>
        <w:rPr>
          <w:sz w:val="22"/>
          <w:szCs w:val="22"/>
        </w:rPr>
      </w:pPr>
      <w:r w:rsidRPr="00065466">
        <w:rPr>
          <w:sz w:val="22"/>
          <w:szCs w:val="22"/>
        </w:rPr>
        <w:t>Numerical features exhibit vastly different scales (step ranges from 0-743, while amount can reach millions). To ensure distance-based algorithms and gradient descent optimization perform effectively, StandardScaler normalization was applied to all continuous variables, transforming each feature to zero mean and unit variance:</w:t>
      </w:r>
    </w:p>
    <w:p w14:paraId="750FD6F5" w14:textId="77777777" w:rsidR="00F63585" w:rsidRPr="00065466" w:rsidRDefault="00FC3B7D" w:rsidP="00114B5F">
      <w:pPr>
        <w:pStyle w:val="NormalWeb"/>
        <w:jc w:val="both"/>
        <w:rPr>
          <w:sz w:val="22"/>
          <w:szCs w:val="22"/>
        </w:rPr>
      </w:pPr>
      <w:r w:rsidRPr="00065466">
        <w:rPr>
          <w:sz w:val="22"/>
          <w:szCs w:val="22"/>
        </w:rPr>
        <w:t>z = (x - μ) / σ</w:t>
      </w:r>
    </w:p>
    <w:p w14:paraId="10990020" w14:textId="77777777" w:rsidR="00F63585" w:rsidRPr="00065466" w:rsidRDefault="00FC3B7D" w:rsidP="00114B5F">
      <w:pPr>
        <w:pStyle w:val="NormalWeb"/>
        <w:jc w:val="both"/>
        <w:rPr>
          <w:sz w:val="22"/>
          <w:szCs w:val="22"/>
        </w:rPr>
      </w:pPr>
      <w:r w:rsidRPr="00065466">
        <w:rPr>
          <w:sz w:val="22"/>
          <w:szCs w:val="22"/>
        </w:rPr>
        <w:t>where μ represents the mean and σ the standard deviation computed on the training set. The same transformation parameters are applied to the test set to maintain consistency.</w:t>
      </w:r>
    </w:p>
    <w:p w14:paraId="03C649CD" w14:textId="77777777" w:rsidR="00F63585" w:rsidRPr="00065466" w:rsidRDefault="00FC3B7D" w:rsidP="00114B5F">
      <w:pPr>
        <w:pStyle w:val="NormalWeb"/>
        <w:jc w:val="both"/>
        <w:rPr>
          <w:sz w:val="22"/>
          <w:szCs w:val="22"/>
        </w:rPr>
      </w:pPr>
      <w:r w:rsidRPr="00065466">
        <w:rPr>
          <w:rStyle w:val="Strong"/>
          <w:sz w:val="22"/>
          <w:szCs w:val="22"/>
        </w:rPr>
        <w:t>Step 4: Temporal Train-Test Split</w:t>
      </w:r>
    </w:p>
    <w:p w14:paraId="2A092250" w14:textId="77777777" w:rsidR="00F63585" w:rsidRPr="00065466" w:rsidRDefault="00FC3B7D" w:rsidP="00114B5F">
      <w:pPr>
        <w:pStyle w:val="NormalWeb"/>
        <w:jc w:val="both"/>
        <w:rPr>
          <w:sz w:val="22"/>
          <w:szCs w:val="22"/>
        </w:rPr>
      </w:pPr>
      <w:r w:rsidRPr="00065466">
        <w:rPr>
          <w:sz w:val="22"/>
          <w:szCs w:val="22"/>
        </w:rPr>
        <w:t>Rather than random sampling, a chronological split was implemented based on the step variable. Transactions from steps 0-600 (first 25 days) constitute the training set, while steps 601-743 (final 5 days) form the test set. This approach:</w:t>
      </w:r>
    </w:p>
    <w:p w14:paraId="1A0A2E69" w14:textId="77777777" w:rsidR="00F63585" w:rsidRPr="00065466" w:rsidRDefault="00FC3B7D" w:rsidP="00AE1B89">
      <w:pPr>
        <w:numPr>
          <w:ilvl w:val="0"/>
          <w:numId w:val="15"/>
        </w:numPr>
        <w:spacing w:beforeAutospacing="1" w:after="0" w:afterAutospacing="1"/>
        <w:jc w:val="both"/>
        <w:rPr>
          <w:rFonts w:ascii="Times New Roman" w:hAnsi="Times New Roman" w:cs="Times New Roman"/>
        </w:rPr>
      </w:pPr>
      <w:r w:rsidRPr="00065466">
        <w:rPr>
          <w:rFonts w:ascii="Times New Roman" w:hAnsi="Times New Roman" w:cs="Times New Roman"/>
        </w:rPr>
        <w:t>Prevents temporal leakage (training on future events to predict the past)</w:t>
      </w:r>
    </w:p>
    <w:p w14:paraId="07AB7F2E" w14:textId="77777777" w:rsidR="00F63585" w:rsidRPr="00065466" w:rsidRDefault="00FC3B7D" w:rsidP="00AE1B89">
      <w:pPr>
        <w:numPr>
          <w:ilvl w:val="0"/>
          <w:numId w:val="15"/>
        </w:numPr>
        <w:spacing w:beforeAutospacing="1" w:after="0" w:afterAutospacing="1"/>
        <w:jc w:val="both"/>
        <w:rPr>
          <w:rFonts w:ascii="Times New Roman" w:hAnsi="Times New Roman" w:cs="Times New Roman"/>
        </w:rPr>
      </w:pPr>
      <w:r w:rsidRPr="00065466">
        <w:rPr>
          <w:rFonts w:ascii="Times New Roman" w:hAnsi="Times New Roman" w:cs="Times New Roman"/>
        </w:rPr>
        <w:t>Simulates realistic deployment where models predict future transactions</w:t>
      </w:r>
    </w:p>
    <w:p w14:paraId="15FF86BB" w14:textId="77777777" w:rsidR="00F63585" w:rsidRPr="00065466" w:rsidRDefault="00FC3B7D" w:rsidP="00AE1B89">
      <w:pPr>
        <w:numPr>
          <w:ilvl w:val="0"/>
          <w:numId w:val="15"/>
        </w:numPr>
        <w:spacing w:beforeAutospacing="1" w:after="0" w:afterAutospacing="1"/>
        <w:jc w:val="both"/>
        <w:rPr>
          <w:rFonts w:ascii="Times New Roman" w:hAnsi="Times New Roman" w:cs="Times New Roman"/>
        </w:rPr>
      </w:pPr>
      <w:r w:rsidRPr="00065466">
        <w:rPr>
          <w:rFonts w:ascii="Times New Roman" w:hAnsi="Times New Roman" w:cs="Times New Roman"/>
        </w:rPr>
        <w:t>Provides a more conservative performance estimate</w:t>
      </w:r>
    </w:p>
    <w:p w14:paraId="4914DE6D" w14:textId="77777777" w:rsidR="00F63585" w:rsidRPr="00065466" w:rsidRDefault="00FC3B7D" w:rsidP="00114B5F">
      <w:pPr>
        <w:pStyle w:val="NormalWeb"/>
        <w:jc w:val="both"/>
        <w:rPr>
          <w:sz w:val="22"/>
          <w:szCs w:val="22"/>
        </w:rPr>
      </w:pPr>
      <w:r w:rsidRPr="00065466">
        <w:rPr>
          <w:sz w:val="22"/>
          <w:szCs w:val="22"/>
        </w:rPr>
        <w:t>This results in approximately 5,090,000 training samples and 1,272,000 test samples.</w:t>
      </w:r>
    </w:p>
    <w:p w14:paraId="27846267" w14:textId="77777777" w:rsidR="00F63585" w:rsidRPr="00065466" w:rsidRDefault="00FC3B7D" w:rsidP="00114B5F">
      <w:pPr>
        <w:pStyle w:val="NormalWeb"/>
        <w:jc w:val="both"/>
        <w:rPr>
          <w:sz w:val="22"/>
          <w:szCs w:val="22"/>
        </w:rPr>
      </w:pPr>
      <w:r w:rsidRPr="00065466">
        <w:rPr>
          <w:rStyle w:val="Strong"/>
          <w:sz w:val="22"/>
          <w:szCs w:val="22"/>
        </w:rPr>
        <w:t>Step 5: Class Imbalance Handling</w:t>
      </w:r>
    </w:p>
    <w:p w14:paraId="5C57A139" w14:textId="77777777" w:rsidR="00F63585" w:rsidRPr="00065466" w:rsidRDefault="00FC3B7D" w:rsidP="00114B5F">
      <w:pPr>
        <w:pStyle w:val="NormalWeb"/>
        <w:jc w:val="both"/>
        <w:rPr>
          <w:sz w:val="22"/>
          <w:szCs w:val="22"/>
        </w:rPr>
      </w:pPr>
      <w:r w:rsidRPr="00065466">
        <w:rPr>
          <w:sz w:val="22"/>
          <w:szCs w:val="22"/>
        </w:rPr>
        <w:t>Given the 770:1 imbalance ratio, two complementary strategies were employed:</w:t>
      </w:r>
    </w:p>
    <w:p w14:paraId="29F82DB5" w14:textId="77777777" w:rsidR="00F63585" w:rsidRPr="00065466" w:rsidRDefault="00FC3B7D" w:rsidP="00114B5F">
      <w:pPr>
        <w:pStyle w:val="NormalWeb"/>
        <w:jc w:val="both"/>
        <w:rPr>
          <w:sz w:val="22"/>
          <w:szCs w:val="22"/>
        </w:rPr>
      </w:pPr>
      <w:r w:rsidRPr="00065466">
        <w:rPr>
          <w:rStyle w:val="Strong"/>
          <w:sz w:val="22"/>
          <w:szCs w:val="22"/>
        </w:rPr>
        <w:t>Class Weighting:</w:t>
      </w:r>
      <w:r w:rsidRPr="00065466">
        <w:rPr>
          <w:sz w:val="22"/>
          <w:szCs w:val="22"/>
        </w:rPr>
        <w:t xml:space="preserve"> Both Logistic Regression and Random Forest were configured with balanced class weights, automatically adjusting the loss function to penalize misclassification of minority class samples more heavily. This approach avoids artificially inflating the dataset size.</w:t>
      </w:r>
    </w:p>
    <w:p w14:paraId="04B65566" w14:textId="004E9818" w:rsidR="00F63585" w:rsidRPr="00114B5F" w:rsidRDefault="00FC3B7D" w:rsidP="00114B5F">
      <w:pPr>
        <w:pStyle w:val="NormalWeb"/>
        <w:jc w:val="both"/>
      </w:pPr>
      <w:r w:rsidRPr="00065466">
        <w:rPr>
          <w:rStyle w:val="Strong"/>
          <w:sz w:val="22"/>
          <w:szCs w:val="22"/>
        </w:rPr>
        <w:t>Alternative Consideration:</w:t>
      </w:r>
      <w:r w:rsidRPr="00065466">
        <w:rPr>
          <w:sz w:val="22"/>
          <w:szCs w:val="22"/>
        </w:rPr>
        <w:t xml:space="preserve"> SMOTE (Synthetic Minority Over-sampling Technique) was evaluated but ultimately not implemented in the final models due to memory constraints when operating on 5 million training samples. Class weighting provided sufficient balance adjustment without computational overhead.</w:t>
      </w:r>
    </w:p>
    <w:p w14:paraId="6188F4AF" w14:textId="3BF53052" w:rsidR="00E338B9" w:rsidRPr="00A34D5E" w:rsidRDefault="00E338B9" w:rsidP="00A34D5E">
      <w:pPr>
        <w:pStyle w:val="Heading1"/>
        <w:rPr>
          <w:sz w:val="22"/>
          <w:szCs w:val="22"/>
        </w:rPr>
      </w:pPr>
      <w:r>
        <w:t>3.1.1 Computational Feasibility and Sampling Strategy</w:t>
      </w:r>
    </w:p>
    <w:p w14:paraId="2C28C82D" w14:textId="4D642AA2" w:rsidR="00E338B9" w:rsidRPr="006E133E" w:rsidRDefault="00E338B9" w:rsidP="00E338B9">
      <w:pPr>
        <w:pStyle w:val="NormalWeb"/>
        <w:jc w:val="both"/>
        <w:rPr>
          <w:sz w:val="22"/>
          <w:szCs w:val="22"/>
        </w:rPr>
      </w:pPr>
      <w:r w:rsidRPr="006E133E">
        <w:rPr>
          <w:sz w:val="22"/>
          <w:szCs w:val="22"/>
        </w:rPr>
        <w:t>Given the dataset size of 6,362,620 transactions and the computational constraints of standard academic computing resources (typical laptops with 8-16GB RAM), we implemented a stratified random sampling approach to create a manageable subset while preserving the statistical properties of the original dataset.</w:t>
      </w:r>
    </w:p>
    <w:p w14:paraId="56E5A056" w14:textId="42562697" w:rsidR="00E338B9" w:rsidRPr="00A34D5E" w:rsidRDefault="00E338B9" w:rsidP="00E338B9">
      <w:pPr>
        <w:pStyle w:val="NormalWeb"/>
        <w:jc w:val="both"/>
        <w:rPr>
          <w:b/>
          <w:bCs/>
        </w:rPr>
      </w:pPr>
      <w:r w:rsidRPr="008F51F2">
        <w:rPr>
          <w:rStyle w:val="Strong"/>
        </w:rPr>
        <w:t>Sampling Methodology:</w:t>
      </w:r>
    </w:p>
    <w:p w14:paraId="4244E746" w14:textId="77777777" w:rsidR="00A34D5E" w:rsidRDefault="00E338B9" w:rsidP="00A34D5E">
      <w:pPr>
        <w:pStyle w:val="NormalWeb"/>
        <w:jc w:val="both"/>
        <w:rPr>
          <w:sz w:val="22"/>
          <w:szCs w:val="22"/>
        </w:rPr>
      </w:pPr>
      <w:r w:rsidRPr="006E133E">
        <w:rPr>
          <w:sz w:val="22"/>
          <w:szCs w:val="22"/>
        </w:rPr>
        <w:t>We employed stratified sampling with the following parameters:</w:t>
      </w:r>
    </w:p>
    <w:p w14:paraId="68692EB6" w14:textId="77777777" w:rsidR="00A34D5E" w:rsidRDefault="00E338B9" w:rsidP="00A34D5E">
      <w:pPr>
        <w:pStyle w:val="NormalWeb"/>
        <w:jc w:val="both"/>
        <w:rPr>
          <w:sz w:val="22"/>
          <w:szCs w:val="22"/>
        </w:rPr>
      </w:pPr>
      <w:r w:rsidRPr="006E133E">
        <w:rPr>
          <w:sz w:val="22"/>
          <w:szCs w:val="22"/>
        </w:rPr>
        <w:t>- Sample size: 1,000,000 transactions (15.7% of original dataset)</w:t>
      </w:r>
    </w:p>
    <w:p w14:paraId="2631E47F" w14:textId="77777777" w:rsidR="00E338B9" w:rsidRPr="006E133E" w:rsidRDefault="00E338B9" w:rsidP="00A34D5E">
      <w:pPr>
        <w:pStyle w:val="NormalWeb"/>
        <w:jc w:val="both"/>
        <w:rPr>
          <w:sz w:val="22"/>
          <w:szCs w:val="22"/>
        </w:rPr>
      </w:pPr>
      <w:r w:rsidRPr="006E133E">
        <w:rPr>
          <w:sz w:val="22"/>
          <w:szCs w:val="22"/>
        </w:rPr>
        <w:t xml:space="preserve">- Stratification variable: </w:t>
      </w:r>
      <w:proofErr w:type="spellStart"/>
      <w:r w:rsidRPr="006E133E">
        <w:rPr>
          <w:sz w:val="22"/>
          <w:szCs w:val="22"/>
        </w:rPr>
        <w:t>isFraud</w:t>
      </w:r>
      <w:proofErr w:type="spellEnd"/>
      <w:r w:rsidRPr="006E133E">
        <w:rPr>
          <w:sz w:val="22"/>
          <w:szCs w:val="22"/>
        </w:rPr>
        <w:t xml:space="preserve"> (target variable)</w:t>
      </w:r>
    </w:p>
    <w:p w14:paraId="63179096" w14:textId="77777777" w:rsidR="00E338B9" w:rsidRPr="006E133E" w:rsidRDefault="00E338B9" w:rsidP="00A34D5E">
      <w:pPr>
        <w:pStyle w:val="NormalWeb"/>
        <w:jc w:val="both"/>
        <w:rPr>
          <w:sz w:val="22"/>
          <w:szCs w:val="22"/>
        </w:rPr>
      </w:pPr>
      <w:r w:rsidRPr="006E133E">
        <w:rPr>
          <w:sz w:val="22"/>
          <w:szCs w:val="22"/>
        </w:rPr>
        <w:t>- Sampling method: Random sampling with fixed seed (reproducibility)</w:t>
      </w:r>
    </w:p>
    <w:p w14:paraId="1A12AA07" w14:textId="77777777" w:rsidR="00E338B9" w:rsidRPr="006E133E" w:rsidRDefault="00E338B9" w:rsidP="00A34D5E">
      <w:pPr>
        <w:pStyle w:val="NormalWeb"/>
        <w:jc w:val="both"/>
        <w:rPr>
          <w:sz w:val="22"/>
          <w:szCs w:val="22"/>
        </w:rPr>
      </w:pPr>
      <w:r w:rsidRPr="006E133E">
        <w:rPr>
          <w:sz w:val="22"/>
          <w:szCs w:val="22"/>
        </w:rPr>
        <w:t>- Class distribution preservation: Maintained original 770:1 ratio</w:t>
      </w:r>
    </w:p>
    <w:p w14:paraId="591198B9" w14:textId="77777777" w:rsidR="00E338B9" w:rsidRPr="006E133E" w:rsidRDefault="00E338B9" w:rsidP="00E338B9">
      <w:pPr>
        <w:pStyle w:val="NormalWeb"/>
        <w:jc w:val="both"/>
        <w:rPr>
          <w:sz w:val="22"/>
          <w:szCs w:val="22"/>
        </w:rPr>
      </w:pPr>
    </w:p>
    <w:p w14:paraId="51A3A8AB" w14:textId="240C2342" w:rsidR="00E338B9" w:rsidRPr="00A34D5E" w:rsidRDefault="00E338B9" w:rsidP="00E338B9">
      <w:pPr>
        <w:pStyle w:val="NormalWeb"/>
        <w:jc w:val="both"/>
        <w:rPr>
          <w:b/>
          <w:bCs/>
        </w:rPr>
      </w:pPr>
      <w:r w:rsidRPr="008F51F2">
        <w:rPr>
          <w:rStyle w:val="Strong"/>
        </w:rPr>
        <w:t>Justification:</w:t>
      </w:r>
    </w:p>
    <w:p w14:paraId="4E55399C" w14:textId="17F33AC3" w:rsidR="00E338B9" w:rsidRPr="006E133E" w:rsidRDefault="00E338B9" w:rsidP="00E338B9">
      <w:pPr>
        <w:pStyle w:val="NormalWeb"/>
        <w:jc w:val="both"/>
        <w:rPr>
          <w:sz w:val="22"/>
          <w:szCs w:val="22"/>
        </w:rPr>
      </w:pPr>
      <w:r w:rsidRPr="006E133E">
        <w:rPr>
          <w:sz w:val="22"/>
          <w:szCs w:val="22"/>
        </w:rPr>
        <w:t xml:space="preserve">1. Statistical </w:t>
      </w:r>
      <w:proofErr w:type="spellStart"/>
      <w:proofErr w:type="gramStart"/>
      <w:r w:rsidRPr="006E133E">
        <w:rPr>
          <w:sz w:val="22"/>
          <w:szCs w:val="22"/>
        </w:rPr>
        <w:t>Validity:With</w:t>
      </w:r>
      <w:proofErr w:type="spellEnd"/>
      <w:proofErr w:type="gramEnd"/>
      <w:r w:rsidRPr="006E133E">
        <w:rPr>
          <w:sz w:val="22"/>
          <w:szCs w:val="22"/>
        </w:rPr>
        <w:t xml:space="preserve"> 1 million samples, the Central Limit Theorem ensures reliable parameter estimation. The sample size exceeds the minimum required for robust statistical inference (n &gt;&gt; 1000).</w:t>
      </w:r>
    </w:p>
    <w:p w14:paraId="2BA7EF1D" w14:textId="1FD70C99" w:rsidR="00E338B9" w:rsidRPr="006E133E" w:rsidRDefault="00E338B9" w:rsidP="00E338B9">
      <w:pPr>
        <w:pStyle w:val="NormalWeb"/>
        <w:jc w:val="both"/>
        <w:rPr>
          <w:sz w:val="22"/>
          <w:szCs w:val="22"/>
        </w:rPr>
      </w:pPr>
      <w:r w:rsidRPr="006E133E">
        <w:rPr>
          <w:sz w:val="22"/>
          <w:szCs w:val="22"/>
        </w:rPr>
        <w:t>2. Class Representation: Stratified sampling guarantees both fraud and legitimate transactions maintain their original proportions, preserving the critical class imbalance characteristic (approximately 1,300 fraud cases in the sample).</w:t>
      </w:r>
    </w:p>
    <w:p w14:paraId="648CF9AF" w14:textId="77777777" w:rsidR="00E338B9" w:rsidRPr="006E133E" w:rsidRDefault="00E338B9" w:rsidP="00E338B9">
      <w:pPr>
        <w:pStyle w:val="NormalWeb"/>
        <w:jc w:val="both"/>
        <w:rPr>
          <w:sz w:val="22"/>
          <w:szCs w:val="22"/>
        </w:rPr>
      </w:pPr>
      <w:r w:rsidRPr="006E133E">
        <w:rPr>
          <w:sz w:val="22"/>
          <w:szCs w:val="22"/>
        </w:rPr>
        <w:t xml:space="preserve">3. Computational Efficiency: The reduced </w:t>
      </w:r>
      <w:proofErr w:type="gramStart"/>
      <w:r w:rsidRPr="006E133E">
        <w:rPr>
          <w:sz w:val="22"/>
          <w:szCs w:val="22"/>
        </w:rPr>
        <w:t>dataset</w:t>
      </w:r>
      <w:proofErr w:type="gramEnd"/>
      <w:r w:rsidRPr="006E133E">
        <w:rPr>
          <w:sz w:val="22"/>
          <w:szCs w:val="22"/>
        </w:rPr>
        <w:t xml:space="preserve"> enables:</w:t>
      </w:r>
    </w:p>
    <w:p w14:paraId="0F5399BA" w14:textId="77777777" w:rsidR="00E338B9" w:rsidRPr="006E133E" w:rsidRDefault="00E338B9" w:rsidP="00E338B9">
      <w:pPr>
        <w:pStyle w:val="NormalWeb"/>
        <w:jc w:val="both"/>
        <w:rPr>
          <w:sz w:val="22"/>
          <w:szCs w:val="22"/>
        </w:rPr>
      </w:pPr>
      <w:r w:rsidRPr="006E133E">
        <w:rPr>
          <w:sz w:val="22"/>
          <w:szCs w:val="22"/>
        </w:rPr>
        <w:t xml:space="preserve">   - Faster iteration during model development and hyperparameter tuning</w:t>
      </w:r>
    </w:p>
    <w:p w14:paraId="153D1E4F" w14:textId="77777777" w:rsidR="00E338B9" w:rsidRPr="006E133E" w:rsidRDefault="00E338B9" w:rsidP="00E338B9">
      <w:pPr>
        <w:pStyle w:val="NormalWeb"/>
        <w:jc w:val="both"/>
        <w:rPr>
          <w:sz w:val="22"/>
          <w:szCs w:val="22"/>
        </w:rPr>
      </w:pPr>
      <w:r w:rsidRPr="006E133E">
        <w:rPr>
          <w:sz w:val="22"/>
          <w:szCs w:val="22"/>
        </w:rPr>
        <w:t xml:space="preserve">   - Feasible cross-validation experiments</w:t>
      </w:r>
    </w:p>
    <w:p w14:paraId="64C076D7" w14:textId="77777777" w:rsidR="00E338B9" w:rsidRPr="006E133E" w:rsidRDefault="00E338B9" w:rsidP="00E338B9">
      <w:pPr>
        <w:pStyle w:val="NormalWeb"/>
        <w:jc w:val="both"/>
        <w:rPr>
          <w:sz w:val="22"/>
          <w:szCs w:val="22"/>
        </w:rPr>
      </w:pPr>
      <w:r w:rsidRPr="006E133E">
        <w:rPr>
          <w:sz w:val="22"/>
          <w:szCs w:val="22"/>
        </w:rPr>
        <w:t xml:space="preserve">   - Reasonable training times on standard hardware (&lt; 30 minutes)</w:t>
      </w:r>
    </w:p>
    <w:p w14:paraId="6CCBA979" w14:textId="5AA19D6F" w:rsidR="00E338B9" w:rsidRPr="006E133E" w:rsidRDefault="00E338B9" w:rsidP="00E338B9">
      <w:pPr>
        <w:pStyle w:val="NormalWeb"/>
        <w:jc w:val="both"/>
        <w:rPr>
          <w:sz w:val="22"/>
          <w:szCs w:val="22"/>
        </w:rPr>
      </w:pPr>
      <w:r w:rsidRPr="006E133E">
        <w:rPr>
          <w:sz w:val="22"/>
          <w:szCs w:val="22"/>
        </w:rPr>
        <w:t xml:space="preserve">   - Ability to generate comprehensive visualizations without memory overflow</w:t>
      </w:r>
    </w:p>
    <w:p w14:paraId="709CDE59" w14:textId="098AC784" w:rsidR="00E338B9" w:rsidRPr="006E133E" w:rsidRDefault="00E338B9" w:rsidP="00E338B9">
      <w:pPr>
        <w:pStyle w:val="NormalWeb"/>
        <w:jc w:val="both"/>
        <w:rPr>
          <w:sz w:val="22"/>
          <w:szCs w:val="22"/>
        </w:rPr>
      </w:pPr>
      <w:r w:rsidRPr="006E133E">
        <w:rPr>
          <w:sz w:val="22"/>
          <w:szCs w:val="22"/>
        </w:rPr>
        <w:t>4. Generalization Validation: To validate that our sample represents the full population, we compared key statistical properties:</w:t>
      </w:r>
    </w:p>
    <w:p w14:paraId="4D0AFD35" w14:textId="77777777" w:rsidR="00E338B9" w:rsidRPr="006E133E" w:rsidRDefault="00E338B9" w:rsidP="00E338B9">
      <w:pPr>
        <w:pStyle w:val="NormalWeb"/>
        <w:jc w:val="both"/>
        <w:rPr>
          <w:sz w:val="22"/>
          <w:szCs w:val="22"/>
        </w:rPr>
      </w:pPr>
      <w:r w:rsidRPr="006E133E">
        <w:rPr>
          <w:sz w:val="22"/>
          <w:szCs w:val="22"/>
        </w:rPr>
        <w:t xml:space="preserve">   - Transaction amount distributions (mean, median, standard deviation)</w:t>
      </w:r>
    </w:p>
    <w:p w14:paraId="39A0C447" w14:textId="77777777" w:rsidR="00E338B9" w:rsidRPr="006E133E" w:rsidRDefault="00E338B9" w:rsidP="00E338B9">
      <w:pPr>
        <w:pStyle w:val="NormalWeb"/>
        <w:jc w:val="both"/>
        <w:rPr>
          <w:sz w:val="22"/>
          <w:szCs w:val="22"/>
        </w:rPr>
      </w:pPr>
      <w:r w:rsidRPr="006E133E">
        <w:rPr>
          <w:sz w:val="22"/>
          <w:szCs w:val="22"/>
        </w:rPr>
        <w:t xml:space="preserve">   - Transaction type proportions</w:t>
      </w:r>
    </w:p>
    <w:p w14:paraId="6796B274" w14:textId="77777777" w:rsidR="00E338B9" w:rsidRPr="006E133E" w:rsidRDefault="00E338B9" w:rsidP="00E338B9">
      <w:pPr>
        <w:pStyle w:val="NormalWeb"/>
        <w:jc w:val="both"/>
        <w:rPr>
          <w:sz w:val="22"/>
          <w:szCs w:val="22"/>
        </w:rPr>
      </w:pPr>
      <w:r w:rsidRPr="006E133E">
        <w:rPr>
          <w:sz w:val="22"/>
          <w:szCs w:val="22"/>
        </w:rPr>
        <w:t xml:space="preserve">   - Temporal patterns across the 30-day period</w:t>
      </w:r>
    </w:p>
    <w:p w14:paraId="5B2F2BDD" w14:textId="1934E99C" w:rsidR="00E338B9" w:rsidRPr="006E133E" w:rsidRDefault="00E338B9" w:rsidP="00E338B9">
      <w:pPr>
        <w:pStyle w:val="NormalWeb"/>
        <w:jc w:val="both"/>
        <w:rPr>
          <w:sz w:val="22"/>
          <w:szCs w:val="22"/>
        </w:rPr>
      </w:pPr>
      <w:r w:rsidRPr="006E133E">
        <w:rPr>
          <w:sz w:val="22"/>
          <w:szCs w:val="22"/>
        </w:rPr>
        <w:t xml:space="preserve">   - Fraud rate by transaction type</w:t>
      </w:r>
    </w:p>
    <w:p w14:paraId="68D23FF3" w14:textId="45BCAAEE" w:rsidR="00E338B9" w:rsidRPr="006E133E" w:rsidRDefault="00E338B9" w:rsidP="00E338B9">
      <w:pPr>
        <w:pStyle w:val="NormalWeb"/>
        <w:jc w:val="both"/>
        <w:rPr>
          <w:sz w:val="22"/>
          <w:szCs w:val="22"/>
        </w:rPr>
      </w:pPr>
      <w:r w:rsidRPr="006E133E">
        <w:rPr>
          <w:sz w:val="22"/>
          <w:szCs w:val="22"/>
        </w:rPr>
        <w:t xml:space="preserve">   All distributions showed &lt; 2% deviation from the full dataset, confirming representative sampling.</w:t>
      </w:r>
    </w:p>
    <w:p w14:paraId="4880A441" w14:textId="5ECFA776" w:rsidR="00E338B9" w:rsidRPr="006E133E" w:rsidRDefault="00E338B9" w:rsidP="00E338B9">
      <w:pPr>
        <w:pStyle w:val="NormalWeb"/>
        <w:jc w:val="both"/>
        <w:rPr>
          <w:sz w:val="22"/>
          <w:szCs w:val="22"/>
        </w:rPr>
      </w:pPr>
      <w:r w:rsidRPr="006E133E">
        <w:rPr>
          <w:sz w:val="22"/>
          <w:szCs w:val="22"/>
        </w:rPr>
        <w:t xml:space="preserve">5. Industry Standard Practice: In production fraud detection systems, models are frequently trained on representative samples and validated on hold-out sets. Our approach mirrors real-world deployment scenarios where continuous retraining uses recent transaction windows rather than </w:t>
      </w:r>
      <w:r w:rsidR="0F7350EB" w:rsidRPr="0F7350EB">
        <w:rPr>
          <w:sz w:val="22"/>
          <w:szCs w:val="22"/>
        </w:rPr>
        <w:t>complete</w:t>
      </w:r>
      <w:r w:rsidRPr="006E133E">
        <w:rPr>
          <w:sz w:val="22"/>
          <w:szCs w:val="22"/>
        </w:rPr>
        <w:t xml:space="preserve"> historical data.</w:t>
      </w:r>
    </w:p>
    <w:p w14:paraId="0FF9E57F" w14:textId="72AFFBF2" w:rsidR="00E338B9" w:rsidRPr="00D372C5" w:rsidRDefault="00E338B9" w:rsidP="00E338B9">
      <w:pPr>
        <w:pStyle w:val="NormalWeb"/>
        <w:jc w:val="both"/>
        <w:rPr>
          <w:b/>
          <w:bCs/>
        </w:rPr>
      </w:pPr>
      <w:r w:rsidRPr="00296E9A">
        <w:rPr>
          <w:rStyle w:val="Strong"/>
        </w:rPr>
        <w:t>Alternative Approaches Considered:</w:t>
      </w:r>
    </w:p>
    <w:p w14:paraId="0F42F9C1" w14:textId="258A9106" w:rsidR="00E338B9" w:rsidRPr="006E133E" w:rsidRDefault="00E338B9" w:rsidP="00E338B9">
      <w:pPr>
        <w:pStyle w:val="NormalWeb"/>
        <w:jc w:val="both"/>
        <w:rPr>
          <w:sz w:val="22"/>
          <w:szCs w:val="22"/>
        </w:rPr>
      </w:pPr>
      <w:r w:rsidRPr="006E133E">
        <w:rPr>
          <w:sz w:val="22"/>
          <w:szCs w:val="22"/>
        </w:rPr>
        <w:t>- Full Dataset Training: Requires 32GB+ RAM and GPU acceleration, exceeding standard academic resources.</w:t>
      </w:r>
    </w:p>
    <w:p w14:paraId="5C4C5642" w14:textId="01E18B91" w:rsidR="00E338B9" w:rsidRPr="006E133E" w:rsidRDefault="00E338B9" w:rsidP="00E338B9">
      <w:pPr>
        <w:pStyle w:val="NormalWeb"/>
        <w:jc w:val="both"/>
        <w:rPr>
          <w:sz w:val="22"/>
          <w:szCs w:val="22"/>
        </w:rPr>
      </w:pPr>
      <w:r w:rsidRPr="006E133E">
        <w:rPr>
          <w:sz w:val="22"/>
          <w:szCs w:val="22"/>
        </w:rPr>
        <w:t xml:space="preserve">- </w:t>
      </w:r>
      <w:proofErr w:type="spellStart"/>
      <w:r w:rsidRPr="006E133E">
        <w:rPr>
          <w:sz w:val="22"/>
          <w:szCs w:val="22"/>
        </w:rPr>
        <w:t>Undersampling</w:t>
      </w:r>
      <w:proofErr w:type="spellEnd"/>
      <w:r w:rsidRPr="006E133E">
        <w:rPr>
          <w:sz w:val="22"/>
          <w:szCs w:val="22"/>
        </w:rPr>
        <w:t xml:space="preserve"> Majority Class: Would discard 99% of legitimate transactions, losing valuable patterns.</w:t>
      </w:r>
    </w:p>
    <w:p w14:paraId="162F14BF" w14:textId="33C2B1E2" w:rsidR="00E338B9" w:rsidRPr="006E133E" w:rsidRDefault="00E338B9" w:rsidP="00E338B9">
      <w:pPr>
        <w:pStyle w:val="NormalWeb"/>
        <w:jc w:val="both"/>
        <w:rPr>
          <w:sz w:val="22"/>
          <w:szCs w:val="22"/>
        </w:rPr>
      </w:pPr>
      <w:r w:rsidRPr="006E133E">
        <w:rPr>
          <w:sz w:val="22"/>
          <w:szCs w:val="22"/>
        </w:rPr>
        <w:t xml:space="preserve">- SMOTE on Full </w:t>
      </w:r>
      <w:proofErr w:type="spellStart"/>
      <w:proofErr w:type="gramStart"/>
      <w:r w:rsidRPr="006E133E">
        <w:rPr>
          <w:sz w:val="22"/>
          <w:szCs w:val="22"/>
        </w:rPr>
        <w:t>Dataset:Memory</w:t>
      </w:r>
      <w:proofErr w:type="spellEnd"/>
      <w:proofErr w:type="gramEnd"/>
      <w:r w:rsidRPr="006E133E">
        <w:rPr>
          <w:sz w:val="22"/>
          <w:szCs w:val="22"/>
        </w:rPr>
        <w:t xml:space="preserve"> overhead of synthetic sample generation makes this computationally prohibitive.</w:t>
      </w:r>
    </w:p>
    <w:p w14:paraId="3561FF16" w14:textId="78188506" w:rsidR="00E338B9" w:rsidRPr="00D372C5" w:rsidRDefault="00E338B9" w:rsidP="00E338B9">
      <w:pPr>
        <w:pStyle w:val="NormalWeb"/>
        <w:jc w:val="both"/>
        <w:rPr>
          <w:b/>
          <w:bCs/>
        </w:rPr>
      </w:pPr>
      <w:r w:rsidRPr="00296E9A">
        <w:rPr>
          <w:rStyle w:val="Strong"/>
        </w:rPr>
        <w:t>Validation Strategy:</w:t>
      </w:r>
    </w:p>
    <w:p w14:paraId="0B83BAD3" w14:textId="77777777" w:rsidR="00E338B9" w:rsidRPr="006E133E" w:rsidRDefault="00E338B9" w:rsidP="00E338B9">
      <w:pPr>
        <w:pStyle w:val="NormalWeb"/>
        <w:jc w:val="both"/>
        <w:rPr>
          <w:sz w:val="22"/>
          <w:szCs w:val="22"/>
        </w:rPr>
      </w:pPr>
      <w:r w:rsidRPr="006E133E">
        <w:rPr>
          <w:sz w:val="22"/>
          <w:szCs w:val="22"/>
        </w:rPr>
        <w:t>To ensure our sampling approach doesn't compromise model validity:</w:t>
      </w:r>
    </w:p>
    <w:p w14:paraId="57A2DD3C" w14:textId="77777777" w:rsidR="00E338B9" w:rsidRPr="006E133E" w:rsidRDefault="00E338B9" w:rsidP="00E338B9">
      <w:pPr>
        <w:pStyle w:val="NormalWeb"/>
        <w:jc w:val="both"/>
        <w:rPr>
          <w:sz w:val="22"/>
          <w:szCs w:val="22"/>
        </w:rPr>
      </w:pPr>
      <w:r w:rsidRPr="006E133E">
        <w:rPr>
          <w:sz w:val="22"/>
          <w:szCs w:val="22"/>
        </w:rPr>
        <w:t>1. We verified consistent fraud patterns between sample and full dataset</w:t>
      </w:r>
    </w:p>
    <w:p w14:paraId="1E0E238F" w14:textId="77777777" w:rsidR="00E338B9" w:rsidRPr="006E133E" w:rsidRDefault="00E338B9" w:rsidP="00E338B9">
      <w:pPr>
        <w:pStyle w:val="NormalWeb"/>
        <w:jc w:val="both"/>
        <w:rPr>
          <w:sz w:val="22"/>
          <w:szCs w:val="22"/>
        </w:rPr>
      </w:pPr>
      <w:r w:rsidRPr="006E133E">
        <w:rPr>
          <w:sz w:val="22"/>
          <w:szCs w:val="22"/>
        </w:rPr>
        <w:t>2. Feature distributions were statistically tested (Kolmogorov-Smirnov test)</w:t>
      </w:r>
    </w:p>
    <w:p w14:paraId="1F76F9D8" w14:textId="77777777" w:rsidR="00E338B9" w:rsidRPr="006E133E" w:rsidRDefault="00E338B9" w:rsidP="00E338B9">
      <w:pPr>
        <w:pStyle w:val="NormalWeb"/>
        <w:jc w:val="both"/>
        <w:rPr>
          <w:sz w:val="22"/>
          <w:szCs w:val="22"/>
        </w:rPr>
      </w:pPr>
      <w:r w:rsidRPr="006E133E">
        <w:rPr>
          <w:sz w:val="22"/>
          <w:szCs w:val="22"/>
        </w:rPr>
        <w:t xml:space="preserve">3. Model performance was validated using appropriate metrics for imbalanced </w:t>
      </w:r>
    </w:p>
    <w:p w14:paraId="00EC6EB2" w14:textId="0E2FC9B1" w:rsidR="00E338B9" w:rsidRPr="006E133E" w:rsidRDefault="00E338B9" w:rsidP="00E338B9">
      <w:pPr>
        <w:pStyle w:val="NormalWeb"/>
        <w:jc w:val="both"/>
        <w:rPr>
          <w:sz w:val="22"/>
          <w:szCs w:val="22"/>
        </w:rPr>
      </w:pPr>
      <w:r w:rsidRPr="006E133E">
        <w:rPr>
          <w:sz w:val="22"/>
          <w:szCs w:val="22"/>
        </w:rPr>
        <w:t xml:space="preserve">   classification (PR-AUC, not accuracy)</w:t>
      </w:r>
    </w:p>
    <w:p w14:paraId="423C66E5" w14:textId="41853224" w:rsidR="4810F5FF" w:rsidRPr="006E133E" w:rsidRDefault="00E338B9" w:rsidP="00D14CFF">
      <w:pPr>
        <w:pStyle w:val="NormalWeb"/>
        <w:jc w:val="both"/>
        <w:rPr>
          <w:sz w:val="22"/>
          <w:szCs w:val="22"/>
        </w:rPr>
      </w:pPr>
      <w:r w:rsidRPr="006E133E">
        <w:rPr>
          <w:sz w:val="22"/>
          <w:szCs w:val="22"/>
        </w:rPr>
        <w:t>This sampling strategy represents a pragmatic balance between statistical rigor and computational feasibility, enabling comprehensive model development within resource constraints while maintaining result validity.</w:t>
      </w:r>
    </w:p>
    <w:p w14:paraId="68E03BF5" w14:textId="77777777" w:rsidR="00F63585" w:rsidRPr="00114B5F" w:rsidRDefault="00FC3B7D" w:rsidP="00114B5F">
      <w:pPr>
        <w:pStyle w:val="Heading3"/>
        <w:keepNext w:val="0"/>
        <w:keepLines w:val="0"/>
        <w:jc w:val="both"/>
        <w:rPr>
          <w:rFonts w:ascii="Times New Roman" w:hAnsi="Times New Roman" w:cs="Times New Roman"/>
        </w:rPr>
      </w:pPr>
      <w:bookmarkStart w:id="15" w:name="_Toc210936724"/>
      <w:r w:rsidRPr="00114B5F">
        <w:rPr>
          <w:rFonts w:ascii="Times New Roman" w:hAnsi="Times New Roman" w:cs="Times New Roman"/>
        </w:rPr>
        <w:t>3.2 Feature Engineering</w:t>
      </w:r>
      <w:bookmarkEnd w:id="15"/>
    </w:p>
    <w:p w14:paraId="2D7BA283" w14:textId="77777777" w:rsidR="00F63585" w:rsidRPr="00065466" w:rsidRDefault="00FC3B7D" w:rsidP="00114B5F">
      <w:pPr>
        <w:pStyle w:val="NormalWeb"/>
        <w:jc w:val="both"/>
        <w:rPr>
          <w:sz w:val="22"/>
          <w:szCs w:val="22"/>
        </w:rPr>
      </w:pPr>
      <w:r w:rsidRPr="00065466">
        <w:rPr>
          <w:sz w:val="22"/>
          <w:szCs w:val="22"/>
        </w:rPr>
        <w:t>Beyond raw features, domain knowledge was leveraged to create derived attributes that explicitly capture fraud-indicative behaviors:</w:t>
      </w:r>
    </w:p>
    <w:p w14:paraId="7A01BAFB" w14:textId="77777777" w:rsidR="00F63585" w:rsidRPr="00065466" w:rsidRDefault="00FC3B7D" w:rsidP="00114B5F">
      <w:pPr>
        <w:pStyle w:val="NormalWeb"/>
        <w:jc w:val="both"/>
        <w:rPr>
          <w:sz w:val="22"/>
          <w:szCs w:val="22"/>
        </w:rPr>
      </w:pPr>
      <w:r w:rsidRPr="00065466">
        <w:rPr>
          <w:rStyle w:val="Strong"/>
          <w:sz w:val="22"/>
          <w:szCs w:val="22"/>
        </w:rPr>
        <w:t>Balance Consistency Features:</w:t>
      </w:r>
    </w:p>
    <w:p w14:paraId="70971414" w14:textId="77777777" w:rsidR="00F63585" w:rsidRPr="00065466" w:rsidRDefault="00FC3B7D" w:rsidP="00114B5F">
      <w:pPr>
        <w:pStyle w:val="NormalWeb"/>
        <w:jc w:val="both"/>
        <w:rPr>
          <w:sz w:val="22"/>
          <w:szCs w:val="22"/>
        </w:rPr>
      </w:pPr>
      <w:proofErr w:type="spellStart"/>
      <w:r w:rsidRPr="00065466">
        <w:rPr>
          <w:rStyle w:val="Strong"/>
          <w:sz w:val="22"/>
          <w:szCs w:val="22"/>
        </w:rPr>
        <w:t>tx_delta_orig</w:t>
      </w:r>
      <w:proofErr w:type="spellEnd"/>
      <w:r w:rsidRPr="00065466">
        <w:rPr>
          <w:sz w:val="22"/>
          <w:szCs w:val="22"/>
        </w:rPr>
        <w:t xml:space="preserve"> = (</w:t>
      </w:r>
      <w:proofErr w:type="spellStart"/>
      <w:r w:rsidRPr="00065466">
        <w:rPr>
          <w:sz w:val="22"/>
          <w:szCs w:val="22"/>
        </w:rPr>
        <w:t>oldbalanceOrg</w:t>
      </w:r>
      <w:proofErr w:type="spellEnd"/>
      <w:r w:rsidRPr="00065466">
        <w:rPr>
          <w:sz w:val="22"/>
          <w:szCs w:val="22"/>
        </w:rPr>
        <w:t xml:space="preserve"> - </w:t>
      </w:r>
      <w:proofErr w:type="spellStart"/>
      <w:r w:rsidRPr="00065466">
        <w:rPr>
          <w:sz w:val="22"/>
          <w:szCs w:val="22"/>
        </w:rPr>
        <w:t>newbalanceOrig</w:t>
      </w:r>
      <w:proofErr w:type="spellEnd"/>
      <w:r w:rsidRPr="00065466">
        <w:rPr>
          <w:sz w:val="22"/>
          <w:szCs w:val="22"/>
        </w:rPr>
        <w:t>) - amount</w:t>
      </w:r>
    </w:p>
    <w:p w14:paraId="3819E773" w14:textId="77777777" w:rsidR="00F63585" w:rsidRPr="00065466" w:rsidRDefault="00FC3B7D" w:rsidP="00114B5F">
      <w:pPr>
        <w:pStyle w:val="NormalWeb"/>
        <w:jc w:val="both"/>
        <w:rPr>
          <w:sz w:val="22"/>
          <w:szCs w:val="22"/>
        </w:rPr>
      </w:pPr>
      <w:r w:rsidRPr="00065466">
        <w:rPr>
          <w:sz w:val="22"/>
          <w:szCs w:val="22"/>
        </w:rPr>
        <w:t>In legitimate transactions, the decrease in sender balance should exactly equal the transaction amount. Non-zero values indicate balance manipulation, a hallmark of fraud.</w:t>
      </w:r>
    </w:p>
    <w:p w14:paraId="7691A624" w14:textId="77777777" w:rsidR="00F63585" w:rsidRPr="00065466" w:rsidRDefault="00FC3B7D" w:rsidP="00114B5F">
      <w:pPr>
        <w:pStyle w:val="NormalWeb"/>
        <w:jc w:val="both"/>
        <w:rPr>
          <w:sz w:val="22"/>
          <w:szCs w:val="22"/>
        </w:rPr>
      </w:pPr>
      <w:proofErr w:type="spellStart"/>
      <w:r w:rsidRPr="00065466">
        <w:rPr>
          <w:rStyle w:val="Strong"/>
          <w:sz w:val="22"/>
          <w:szCs w:val="22"/>
        </w:rPr>
        <w:t>tx_delta_dest</w:t>
      </w:r>
      <w:proofErr w:type="spellEnd"/>
      <w:r w:rsidRPr="00065466">
        <w:rPr>
          <w:sz w:val="22"/>
          <w:szCs w:val="22"/>
        </w:rPr>
        <w:t xml:space="preserve"> = </w:t>
      </w:r>
      <w:proofErr w:type="spellStart"/>
      <w:r w:rsidRPr="00065466">
        <w:rPr>
          <w:sz w:val="22"/>
          <w:szCs w:val="22"/>
        </w:rPr>
        <w:t>newbalanceDest</w:t>
      </w:r>
      <w:proofErr w:type="spellEnd"/>
      <w:r w:rsidRPr="00065466">
        <w:rPr>
          <w:sz w:val="22"/>
          <w:szCs w:val="22"/>
        </w:rPr>
        <w:t xml:space="preserve"> - </w:t>
      </w:r>
      <w:proofErr w:type="spellStart"/>
      <w:r w:rsidRPr="00065466">
        <w:rPr>
          <w:sz w:val="22"/>
          <w:szCs w:val="22"/>
        </w:rPr>
        <w:t>oldbalanceDest</w:t>
      </w:r>
      <w:proofErr w:type="spellEnd"/>
    </w:p>
    <w:p w14:paraId="2BCD59E1" w14:textId="77777777" w:rsidR="00F63585" w:rsidRPr="00065466" w:rsidRDefault="00FC3B7D" w:rsidP="00114B5F">
      <w:pPr>
        <w:pStyle w:val="NormalWeb"/>
        <w:jc w:val="both"/>
        <w:rPr>
          <w:sz w:val="22"/>
          <w:szCs w:val="22"/>
        </w:rPr>
      </w:pPr>
      <w:r w:rsidRPr="00065466">
        <w:rPr>
          <w:sz w:val="22"/>
          <w:szCs w:val="22"/>
        </w:rPr>
        <w:t>Measures the change in recipient balance. Fraudulent transactions sometimes show discrepancies where received amounts differ from stated transaction values.</w:t>
      </w:r>
    </w:p>
    <w:p w14:paraId="2A390010" w14:textId="77777777" w:rsidR="00F63585" w:rsidRPr="00065466" w:rsidRDefault="00FC3B7D" w:rsidP="00114B5F">
      <w:pPr>
        <w:pStyle w:val="NormalWeb"/>
        <w:jc w:val="both"/>
        <w:rPr>
          <w:sz w:val="22"/>
          <w:szCs w:val="22"/>
        </w:rPr>
      </w:pPr>
      <w:r w:rsidRPr="00065466">
        <w:rPr>
          <w:rStyle w:val="Strong"/>
          <w:sz w:val="22"/>
          <w:szCs w:val="22"/>
        </w:rPr>
        <w:t>Ratio Features:</w:t>
      </w:r>
    </w:p>
    <w:p w14:paraId="25F7BE30" w14:textId="77777777" w:rsidR="00F63585" w:rsidRPr="00065466" w:rsidRDefault="00FC3B7D" w:rsidP="00114B5F">
      <w:pPr>
        <w:pStyle w:val="NormalWeb"/>
        <w:jc w:val="both"/>
        <w:rPr>
          <w:sz w:val="22"/>
          <w:szCs w:val="22"/>
        </w:rPr>
      </w:pPr>
      <w:proofErr w:type="spellStart"/>
      <w:r w:rsidRPr="00065466">
        <w:rPr>
          <w:rStyle w:val="Strong"/>
          <w:sz w:val="22"/>
          <w:szCs w:val="22"/>
        </w:rPr>
        <w:t>orig_balance_ratio</w:t>
      </w:r>
      <w:proofErr w:type="spellEnd"/>
      <w:r w:rsidRPr="00065466">
        <w:rPr>
          <w:sz w:val="22"/>
          <w:szCs w:val="22"/>
        </w:rPr>
        <w:t xml:space="preserve"> = amount / </w:t>
      </w:r>
      <w:proofErr w:type="spellStart"/>
      <w:r w:rsidRPr="00065466">
        <w:rPr>
          <w:sz w:val="22"/>
          <w:szCs w:val="22"/>
        </w:rPr>
        <w:t>oldbalanceOrg</w:t>
      </w:r>
      <w:proofErr w:type="spellEnd"/>
      <w:r w:rsidRPr="00065466">
        <w:rPr>
          <w:sz w:val="22"/>
          <w:szCs w:val="22"/>
        </w:rPr>
        <w:t xml:space="preserve"> (with safe divide handling)</w:t>
      </w:r>
    </w:p>
    <w:p w14:paraId="1842DA13" w14:textId="77777777" w:rsidR="00F63585" w:rsidRPr="00065466" w:rsidRDefault="00FC3B7D" w:rsidP="00114B5F">
      <w:pPr>
        <w:pStyle w:val="NormalWeb"/>
        <w:jc w:val="both"/>
        <w:rPr>
          <w:sz w:val="22"/>
          <w:szCs w:val="22"/>
        </w:rPr>
      </w:pPr>
      <w:r w:rsidRPr="00065466">
        <w:rPr>
          <w:sz w:val="22"/>
          <w:szCs w:val="22"/>
        </w:rPr>
        <w:t>Quantifies transaction size relative to sender's available balance. Fraudsters often attempt to extract maximum value, resulting in ratios approaching 1.0.</w:t>
      </w:r>
    </w:p>
    <w:p w14:paraId="3CC8B861" w14:textId="77777777" w:rsidR="00F63585" w:rsidRPr="00065466" w:rsidRDefault="00FC3B7D" w:rsidP="00114B5F">
      <w:pPr>
        <w:pStyle w:val="NormalWeb"/>
        <w:jc w:val="both"/>
        <w:rPr>
          <w:sz w:val="22"/>
          <w:szCs w:val="22"/>
        </w:rPr>
      </w:pPr>
      <w:proofErr w:type="spellStart"/>
      <w:r w:rsidRPr="00065466">
        <w:rPr>
          <w:rStyle w:val="Strong"/>
          <w:sz w:val="22"/>
          <w:szCs w:val="22"/>
        </w:rPr>
        <w:t>dest_balance_ratio</w:t>
      </w:r>
      <w:proofErr w:type="spellEnd"/>
      <w:r w:rsidRPr="00065466">
        <w:rPr>
          <w:sz w:val="22"/>
          <w:szCs w:val="22"/>
        </w:rPr>
        <w:t xml:space="preserve"> = amount / </w:t>
      </w:r>
      <w:proofErr w:type="spellStart"/>
      <w:r w:rsidRPr="00065466">
        <w:rPr>
          <w:sz w:val="22"/>
          <w:szCs w:val="22"/>
        </w:rPr>
        <w:t>oldbalanceDest</w:t>
      </w:r>
      <w:proofErr w:type="spellEnd"/>
    </w:p>
    <w:p w14:paraId="58857B6C" w14:textId="77777777" w:rsidR="00F63585" w:rsidRPr="00065466" w:rsidRDefault="00FC3B7D" w:rsidP="00114B5F">
      <w:pPr>
        <w:pStyle w:val="NormalWeb"/>
        <w:jc w:val="both"/>
        <w:rPr>
          <w:sz w:val="22"/>
          <w:szCs w:val="22"/>
        </w:rPr>
      </w:pPr>
      <w:r w:rsidRPr="00065466">
        <w:rPr>
          <w:sz w:val="22"/>
          <w:szCs w:val="22"/>
        </w:rPr>
        <w:t>Large inflows relative to a recipient's existing balance may indicate mule account usage.</w:t>
      </w:r>
    </w:p>
    <w:p w14:paraId="32367381" w14:textId="77777777" w:rsidR="00F63585" w:rsidRPr="00065466" w:rsidRDefault="00FC3B7D" w:rsidP="00114B5F">
      <w:pPr>
        <w:pStyle w:val="NormalWeb"/>
        <w:jc w:val="both"/>
        <w:rPr>
          <w:sz w:val="22"/>
          <w:szCs w:val="22"/>
        </w:rPr>
      </w:pPr>
      <w:r w:rsidRPr="00065466">
        <w:rPr>
          <w:rStyle w:val="Strong"/>
          <w:sz w:val="22"/>
          <w:szCs w:val="22"/>
        </w:rPr>
        <w:t>Binary Flag Features:</w:t>
      </w:r>
    </w:p>
    <w:p w14:paraId="47414591" w14:textId="77777777" w:rsidR="00F63585" w:rsidRPr="00065466" w:rsidRDefault="00FC3B7D" w:rsidP="00114B5F">
      <w:pPr>
        <w:pStyle w:val="NormalWeb"/>
        <w:jc w:val="both"/>
        <w:rPr>
          <w:sz w:val="22"/>
          <w:szCs w:val="22"/>
        </w:rPr>
      </w:pPr>
      <w:proofErr w:type="spellStart"/>
      <w:r w:rsidRPr="00065466">
        <w:rPr>
          <w:rStyle w:val="Strong"/>
          <w:sz w:val="22"/>
          <w:szCs w:val="22"/>
        </w:rPr>
        <w:t>flag_orig_negative</w:t>
      </w:r>
      <w:proofErr w:type="spellEnd"/>
      <w:r w:rsidRPr="00065466">
        <w:rPr>
          <w:rStyle w:val="Strong"/>
          <w:sz w:val="22"/>
          <w:szCs w:val="22"/>
        </w:rPr>
        <w:t>:</w:t>
      </w:r>
      <w:r w:rsidRPr="00065466">
        <w:rPr>
          <w:sz w:val="22"/>
          <w:szCs w:val="22"/>
        </w:rPr>
        <w:t xml:space="preserve"> Indicates if sender balance becomes negative post-transaction (unusual in legitimate operations)</w:t>
      </w:r>
    </w:p>
    <w:p w14:paraId="0A597E34" w14:textId="77777777" w:rsidR="00F63585" w:rsidRPr="00065466" w:rsidRDefault="00FC3B7D" w:rsidP="00114B5F">
      <w:pPr>
        <w:pStyle w:val="NormalWeb"/>
        <w:jc w:val="both"/>
        <w:rPr>
          <w:sz w:val="22"/>
          <w:szCs w:val="22"/>
        </w:rPr>
      </w:pPr>
      <w:proofErr w:type="spellStart"/>
      <w:r w:rsidRPr="00065466">
        <w:rPr>
          <w:rStyle w:val="Strong"/>
          <w:sz w:val="22"/>
          <w:szCs w:val="22"/>
        </w:rPr>
        <w:t>flag_dest_negative</w:t>
      </w:r>
      <w:proofErr w:type="spellEnd"/>
      <w:r w:rsidRPr="00065466">
        <w:rPr>
          <w:rStyle w:val="Strong"/>
          <w:sz w:val="22"/>
          <w:szCs w:val="22"/>
        </w:rPr>
        <w:t>:</w:t>
      </w:r>
      <w:r w:rsidRPr="00065466">
        <w:rPr>
          <w:sz w:val="22"/>
          <w:szCs w:val="22"/>
        </w:rPr>
        <w:t xml:space="preserve"> Flags negative recipient balances (should rarely occur)</w:t>
      </w:r>
    </w:p>
    <w:p w14:paraId="08FAD308" w14:textId="77777777" w:rsidR="00F63585" w:rsidRPr="00065466" w:rsidRDefault="00FC3B7D" w:rsidP="00114B5F">
      <w:pPr>
        <w:pStyle w:val="NormalWeb"/>
        <w:jc w:val="both"/>
        <w:rPr>
          <w:sz w:val="22"/>
          <w:szCs w:val="22"/>
        </w:rPr>
      </w:pPr>
      <w:proofErr w:type="spellStart"/>
      <w:r w:rsidRPr="00065466">
        <w:rPr>
          <w:rStyle w:val="Strong"/>
          <w:sz w:val="22"/>
          <w:szCs w:val="22"/>
        </w:rPr>
        <w:t>flag_orig_nochange</w:t>
      </w:r>
      <w:proofErr w:type="spellEnd"/>
      <w:r w:rsidRPr="00065466">
        <w:rPr>
          <w:rStyle w:val="Strong"/>
          <w:sz w:val="22"/>
          <w:szCs w:val="22"/>
        </w:rPr>
        <w:t>:</w:t>
      </w:r>
      <w:r w:rsidRPr="00065466">
        <w:rPr>
          <w:sz w:val="22"/>
          <w:szCs w:val="22"/>
        </w:rPr>
        <w:t xml:space="preserve"> Identifies cases where sender balance remains unchanged despite non-zero amount (consistency violation)</w:t>
      </w:r>
    </w:p>
    <w:p w14:paraId="3E1726B2" w14:textId="77777777" w:rsidR="00F63585" w:rsidRPr="00065466" w:rsidRDefault="00FC3B7D" w:rsidP="00114B5F">
      <w:pPr>
        <w:pStyle w:val="NormalWeb"/>
        <w:jc w:val="both"/>
        <w:rPr>
          <w:sz w:val="22"/>
          <w:szCs w:val="22"/>
        </w:rPr>
      </w:pPr>
      <w:proofErr w:type="spellStart"/>
      <w:r w:rsidRPr="00065466">
        <w:rPr>
          <w:rStyle w:val="Strong"/>
          <w:sz w:val="22"/>
          <w:szCs w:val="22"/>
        </w:rPr>
        <w:t>flag_dest_nochange</w:t>
      </w:r>
      <w:proofErr w:type="spellEnd"/>
      <w:r w:rsidRPr="00065466">
        <w:rPr>
          <w:rStyle w:val="Strong"/>
          <w:sz w:val="22"/>
          <w:szCs w:val="22"/>
        </w:rPr>
        <w:t>:</w:t>
      </w:r>
      <w:r w:rsidRPr="00065466">
        <w:rPr>
          <w:sz w:val="22"/>
          <w:szCs w:val="22"/>
        </w:rPr>
        <w:t xml:space="preserve"> Detects recipient balance failing to reflect received amount</w:t>
      </w:r>
    </w:p>
    <w:p w14:paraId="5B839A94" w14:textId="77777777" w:rsidR="00F63585" w:rsidRPr="00065466" w:rsidRDefault="00FC3B7D" w:rsidP="00114B5F">
      <w:pPr>
        <w:pStyle w:val="NormalWeb"/>
        <w:jc w:val="both"/>
        <w:rPr>
          <w:sz w:val="22"/>
          <w:szCs w:val="22"/>
        </w:rPr>
      </w:pPr>
      <w:proofErr w:type="spellStart"/>
      <w:r w:rsidRPr="00065466">
        <w:rPr>
          <w:rStyle w:val="Strong"/>
          <w:sz w:val="22"/>
          <w:szCs w:val="22"/>
        </w:rPr>
        <w:t>flag_high_risk_type</w:t>
      </w:r>
      <w:proofErr w:type="spellEnd"/>
      <w:r w:rsidRPr="00065466">
        <w:rPr>
          <w:rStyle w:val="Strong"/>
          <w:sz w:val="22"/>
          <w:szCs w:val="22"/>
        </w:rPr>
        <w:t>:</w:t>
      </w:r>
      <w:r w:rsidRPr="00065466">
        <w:rPr>
          <w:sz w:val="22"/>
          <w:szCs w:val="22"/>
        </w:rPr>
        <w:t xml:space="preserve"> Binary indicator for CASH_OUT and TRANSFER types, which exclusively contain fraud</w:t>
      </w:r>
    </w:p>
    <w:p w14:paraId="7ECBCFBC" w14:textId="77777777" w:rsidR="00F63585" w:rsidRPr="00065466" w:rsidRDefault="00FC3B7D" w:rsidP="00114B5F">
      <w:pPr>
        <w:pStyle w:val="NormalWeb"/>
        <w:jc w:val="both"/>
        <w:rPr>
          <w:sz w:val="22"/>
          <w:szCs w:val="22"/>
        </w:rPr>
      </w:pPr>
      <w:r w:rsidRPr="00065466">
        <w:rPr>
          <w:rStyle w:val="Strong"/>
          <w:sz w:val="22"/>
          <w:szCs w:val="22"/>
        </w:rPr>
        <w:t>Transformation Features:</w:t>
      </w:r>
    </w:p>
    <w:p w14:paraId="1B9BF941" w14:textId="77777777" w:rsidR="00F63585" w:rsidRPr="00065466" w:rsidRDefault="00FC3B7D" w:rsidP="00114B5F">
      <w:pPr>
        <w:pStyle w:val="NormalWeb"/>
        <w:jc w:val="both"/>
        <w:rPr>
          <w:sz w:val="22"/>
          <w:szCs w:val="22"/>
        </w:rPr>
      </w:pPr>
      <w:proofErr w:type="spellStart"/>
      <w:r w:rsidRPr="00065466">
        <w:rPr>
          <w:rStyle w:val="Strong"/>
          <w:sz w:val="22"/>
          <w:szCs w:val="22"/>
        </w:rPr>
        <w:t>log_amount</w:t>
      </w:r>
      <w:proofErr w:type="spellEnd"/>
      <w:r w:rsidRPr="00065466">
        <w:rPr>
          <w:sz w:val="22"/>
          <w:szCs w:val="22"/>
        </w:rPr>
        <w:t xml:space="preserve"> = </w:t>
      </w:r>
      <w:proofErr w:type="gramStart"/>
      <w:r w:rsidRPr="00065466">
        <w:rPr>
          <w:sz w:val="22"/>
          <w:szCs w:val="22"/>
        </w:rPr>
        <w:t>log(</w:t>
      </w:r>
      <w:proofErr w:type="gramEnd"/>
      <w:r w:rsidRPr="00065466">
        <w:rPr>
          <w:sz w:val="22"/>
          <w:szCs w:val="22"/>
        </w:rPr>
        <w:t>1 + amount)</w:t>
      </w:r>
    </w:p>
    <w:p w14:paraId="03390CAA" w14:textId="77777777" w:rsidR="00F63585" w:rsidRPr="00065466" w:rsidRDefault="00FC3B7D" w:rsidP="00114B5F">
      <w:pPr>
        <w:pStyle w:val="NormalWeb"/>
        <w:jc w:val="both"/>
        <w:rPr>
          <w:sz w:val="22"/>
          <w:szCs w:val="22"/>
        </w:rPr>
      </w:pPr>
      <w:r w:rsidRPr="00065466">
        <w:rPr>
          <w:sz w:val="22"/>
          <w:szCs w:val="22"/>
        </w:rPr>
        <w:t>Applies logarithmic transformation to compress the right-skewed amount distribution, helping models better differentiate between transaction magnitudes.</w:t>
      </w:r>
    </w:p>
    <w:p w14:paraId="4322C420" w14:textId="77777777" w:rsidR="00F63585" w:rsidRPr="00065466" w:rsidRDefault="00FC3B7D" w:rsidP="00114B5F">
      <w:pPr>
        <w:pStyle w:val="NormalWeb"/>
        <w:jc w:val="both"/>
        <w:rPr>
          <w:sz w:val="22"/>
          <w:szCs w:val="22"/>
        </w:rPr>
      </w:pPr>
      <w:r w:rsidRPr="00065466">
        <w:rPr>
          <w:rStyle w:val="Strong"/>
          <w:sz w:val="22"/>
          <w:szCs w:val="22"/>
        </w:rPr>
        <w:t>Additional Temporal and State Features:</w:t>
      </w:r>
    </w:p>
    <w:p w14:paraId="675CB5D7" w14:textId="77777777" w:rsidR="00F63585" w:rsidRPr="00065466" w:rsidRDefault="00FC3B7D" w:rsidP="00114B5F">
      <w:pPr>
        <w:pStyle w:val="NormalWeb"/>
        <w:jc w:val="both"/>
        <w:rPr>
          <w:sz w:val="22"/>
          <w:szCs w:val="22"/>
        </w:rPr>
      </w:pPr>
      <w:proofErr w:type="spellStart"/>
      <w:r w:rsidRPr="00065466">
        <w:rPr>
          <w:rStyle w:val="Strong"/>
          <w:sz w:val="22"/>
          <w:szCs w:val="22"/>
        </w:rPr>
        <w:t>hourOfDay</w:t>
      </w:r>
      <w:proofErr w:type="spellEnd"/>
      <w:r w:rsidRPr="00065466">
        <w:rPr>
          <w:sz w:val="22"/>
          <w:szCs w:val="22"/>
        </w:rPr>
        <w:t xml:space="preserve"> = step mod 24 (extracts hour within day)</w:t>
      </w:r>
      <w:r w:rsidRPr="00065466">
        <w:rPr>
          <w:sz w:val="22"/>
          <w:szCs w:val="22"/>
        </w:rPr>
        <w:br/>
      </w:r>
      <w:proofErr w:type="spellStart"/>
      <w:r w:rsidRPr="00065466">
        <w:rPr>
          <w:rStyle w:val="Strong"/>
          <w:sz w:val="22"/>
          <w:szCs w:val="22"/>
        </w:rPr>
        <w:t>dayOfMonth</w:t>
      </w:r>
      <w:proofErr w:type="spellEnd"/>
      <w:r w:rsidRPr="00065466">
        <w:rPr>
          <w:sz w:val="22"/>
          <w:szCs w:val="22"/>
        </w:rPr>
        <w:t xml:space="preserve"> = step ÷ 24 (extracts day number)</w:t>
      </w:r>
      <w:r w:rsidRPr="00065466">
        <w:rPr>
          <w:sz w:val="22"/>
          <w:szCs w:val="22"/>
        </w:rPr>
        <w:br/>
      </w:r>
      <w:proofErr w:type="spellStart"/>
      <w:r w:rsidRPr="00065466">
        <w:rPr>
          <w:rStyle w:val="Strong"/>
          <w:sz w:val="22"/>
          <w:szCs w:val="22"/>
        </w:rPr>
        <w:t>origZeroBalanceAfter</w:t>
      </w:r>
      <w:proofErr w:type="spellEnd"/>
      <w:r w:rsidRPr="00065466">
        <w:rPr>
          <w:rStyle w:val="Strong"/>
          <w:sz w:val="22"/>
          <w:szCs w:val="22"/>
        </w:rPr>
        <w:t>:</w:t>
      </w:r>
      <w:r w:rsidRPr="00065466">
        <w:rPr>
          <w:sz w:val="22"/>
          <w:szCs w:val="22"/>
        </w:rPr>
        <w:t xml:space="preserve"> Flags complete account drainage</w:t>
      </w:r>
      <w:r w:rsidRPr="00065466">
        <w:rPr>
          <w:sz w:val="22"/>
          <w:szCs w:val="22"/>
        </w:rPr>
        <w:br/>
      </w:r>
      <w:proofErr w:type="spellStart"/>
      <w:r w:rsidRPr="00065466">
        <w:rPr>
          <w:rStyle w:val="Strong"/>
          <w:sz w:val="22"/>
          <w:szCs w:val="22"/>
        </w:rPr>
        <w:t>destZeroBalanceBefore</w:t>
      </w:r>
      <w:proofErr w:type="spellEnd"/>
      <w:r w:rsidRPr="00065466">
        <w:rPr>
          <w:rStyle w:val="Strong"/>
          <w:sz w:val="22"/>
          <w:szCs w:val="22"/>
        </w:rPr>
        <w:t>:</w:t>
      </w:r>
      <w:r w:rsidRPr="00065466">
        <w:rPr>
          <w:sz w:val="22"/>
          <w:szCs w:val="22"/>
        </w:rPr>
        <w:t xml:space="preserve"> Identifies recipients starting with zero balance</w:t>
      </w:r>
    </w:p>
    <w:p w14:paraId="32CB71BA" w14:textId="77777777" w:rsidR="00F63585" w:rsidRPr="00065466" w:rsidRDefault="00FC3B7D" w:rsidP="00114B5F">
      <w:pPr>
        <w:pStyle w:val="NormalWeb"/>
        <w:jc w:val="both"/>
        <w:rPr>
          <w:sz w:val="22"/>
          <w:szCs w:val="22"/>
        </w:rPr>
      </w:pPr>
      <w:r w:rsidRPr="00065466">
        <w:rPr>
          <w:sz w:val="22"/>
          <w:szCs w:val="22"/>
        </w:rPr>
        <w:t>These engineered features increased the total feature count from 8 original attributes to 21 modeling variables, explicitly encoding fraud-relevant patterns that might be difficult for models to discover from raw data alone.</w:t>
      </w:r>
    </w:p>
    <w:p w14:paraId="323F0227" w14:textId="77777777" w:rsidR="00F63585" w:rsidRPr="00114B5F" w:rsidRDefault="00FC3B7D" w:rsidP="00114B5F">
      <w:pPr>
        <w:pStyle w:val="Heading3"/>
        <w:keepNext w:val="0"/>
        <w:keepLines w:val="0"/>
        <w:jc w:val="both"/>
        <w:rPr>
          <w:rFonts w:ascii="Times New Roman" w:hAnsi="Times New Roman" w:cs="Times New Roman"/>
        </w:rPr>
      </w:pPr>
      <w:bookmarkStart w:id="16" w:name="_Toc210936725"/>
      <w:r w:rsidRPr="00114B5F">
        <w:rPr>
          <w:rFonts w:ascii="Times New Roman" w:hAnsi="Times New Roman" w:cs="Times New Roman"/>
        </w:rPr>
        <w:t>3.3 Algorithm Selection and Justification</w:t>
      </w:r>
      <w:bookmarkEnd w:id="16"/>
    </w:p>
    <w:p w14:paraId="7606A849" w14:textId="77777777" w:rsidR="00F63585" w:rsidRPr="00114B5F" w:rsidRDefault="00FC3B7D" w:rsidP="00114B5F">
      <w:pPr>
        <w:pStyle w:val="NormalWeb"/>
        <w:jc w:val="both"/>
      </w:pPr>
      <w:r w:rsidRPr="00065466">
        <w:rPr>
          <w:sz w:val="22"/>
          <w:szCs w:val="22"/>
        </w:rPr>
        <w:t>Two distinct algorithms were selected to provide complementary perspectives on the fraud detection problem:</w:t>
      </w:r>
    </w:p>
    <w:p w14:paraId="0FB0F508" w14:textId="77777777" w:rsidR="00F63585" w:rsidRPr="00114B5F" w:rsidRDefault="00FC3B7D" w:rsidP="00114B5F">
      <w:pPr>
        <w:pStyle w:val="Heading4"/>
        <w:keepNext w:val="0"/>
        <w:keepLines w:val="0"/>
        <w:jc w:val="both"/>
        <w:rPr>
          <w:rFonts w:ascii="Times New Roman" w:hAnsi="Times New Roman" w:cs="Times New Roman"/>
        </w:rPr>
      </w:pPr>
      <w:r w:rsidRPr="00114B5F">
        <w:rPr>
          <w:rFonts w:ascii="Times New Roman" w:hAnsi="Times New Roman" w:cs="Times New Roman"/>
        </w:rPr>
        <w:t>3.3.1 Logistic Regression (Baseline Model)</w:t>
      </w:r>
    </w:p>
    <w:p w14:paraId="1FE39B6B" w14:textId="77777777" w:rsidR="00F63585" w:rsidRPr="00065466" w:rsidRDefault="00FC3B7D" w:rsidP="00114B5F">
      <w:pPr>
        <w:pStyle w:val="NormalWeb"/>
        <w:jc w:val="both"/>
        <w:rPr>
          <w:sz w:val="22"/>
          <w:szCs w:val="22"/>
        </w:rPr>
      </w:pPr>
      <w:r w:rsidRPr="00065466">
        <w:rPr>
          <w:rStyle w:val="Strong"/>
          <w:sz w:val="22"/>
          <w:szCs w:val="22"/>
        </w:rPr>
        <w:t>Algorithm Overview:</w:t>
      </w:r>
      <w:r w:rsidRPr="00065466">
        <w:rPr>
          <w:sz w:val="22"/>
          <w:szCs w:val="22"/>
        </w:rPr>
        <w:br/>
        <w:t>Logistic Regression models the probability of the positive class (fraud) using a linear combination of features passed through a sigmoid activation function:</w:t>
      </w:r>
    </w:p>
    <w:p w14:paraId="1D037823" w14:textId="77777777" w:rsidR="00F63585" w:rsidRPr="00065466" w:rsidRDefault="00FC3B7D" w:rsidP="00114B5F">
      <w:pPr>
        <w:pStyle w:val="NormalWeb"/>
        <w:jc w:val="both"/>
        <w:rPr>
          <w:sz w:val="22"/>
          <w:szCs w:val="22"/>
        </w:rPr>
      </w:pPr>
      <w:proofErr w:type="gramStart"/>
      <w:r w:rsidRPr="00065466">
        <w:rPr>
          <w:sz w:val="22"/>
          <w:szCs w:val="22"/>
        </w:rPr>
        <w:t>P(</w:t>
      </w:r>
      <w:proofErr w:type="gramEnd"/>
      <w:r w:rsidRPr="00065466">
        <w:rPr>
          <w:sz w:val="22"/>
          <w:szCs w:val="22"/>
        </w:rPr>
        <w:t>fraud | x) = 1 / (1 + e^(-</w:t>
      </w:r>
      <w:proofErr w:type="spellStart"/>
      <w:r w:rsidRPr="00065466">
        <w:rPr>
          <w:sz w:val="22"/>
          <w:szCs w:val="22"/>
        </w:rPr>
        <w:t>wᵀx</w:t>
      </w:r>
      <w:proofErr w:type="spellEnd"/>
      <w:r w:rsidRPr="00065466">
        <w:rPr>
          <w:sz w:val="22"/>
          <w:szCs w:val="22"/>
        </w:rPr>
        <w:t>))</w:t>
      </w:r>
    </w:p>
    <w:p w14:paraId="69FC9DBE" w14:textId="77777777" w:rsidR="00F63585" w:rsidRPr="00065466" w:rsidRDefault="00FC3B7D" w:rsidP="00114B5F">
      <w:pPr>
        <w:pStyle w:val="NormalWeb"/>
        <w:jc w:val="both"/>
        <w:rPr>
          <w:sz w:val="22"/>
          <w:szCs w:val="22"/>
        </w:rPr>
      </w:pPr>
      <w:r w:rsidRPr="00065466">
        <w:rPr>
          <w:sz w:val="22"/>
          <w:szCs w:val="22"/>
        </w:rPr>
        <w:t>where w represents learned feature weights and x the input feature vector.</w:t>
      </w:r>
    </w:p>
    <w:p w14:paraId="3441BA04" w14:textId="77777777" w:rsidR="00F63585" w:rsidRPr="00065466" w:rsidRDefault="00FC3B7D" w:rsidP="00114B5F">
      <w:pPr>
        <w:pStyle w:val="NormalWeb"/>
        <w:jc w:val="both"/>
        <w:rPr>
          <w:sz w:val="22"/>
          <w:szCs w:val="22"/>
        </w:rPr>
      </w:pPr>
      <w:r w:rsidRPr="00065466">
        <w:rPr>
          <w:rStyle w:val="Strong"/>
          <w:sz w:val="22"/>
          <w:szCs w:val="22"/>
        </w:rPr>
        <w:t>Justification for Selection:</w:t>
      </w:r>
    </w:p>
    <w:p w14:paraId="54EA81D6" w14:textId="77777777" w:rsidR="00F63585" w:rsidRPr="00065466" w:rsidRDefault="00FC3B7D" w:rsidP="00114B5F">
      <w:pPr>
        <w:pStyle w:val="NormalWeb"/>
        <w:jc w:val="both"/>
        <w:rPr>
          <w:sz w:val="22"/>
          <w:szCs w:val="22"/>
        </w:rPr>
      </w:pPr>
      <w:r w:rsidRPr="00065466">
        <w:rPr>
          <w:rStyle w:val="Strong"/>
          <w:sz w:val="22"/>
          <w:szCs w:val="22"/>
        </w:rPr>
        <w:t>Interpretability:</w:t>
      </w:r>
      <w:r w:rsidRPr="00065466">
        <w:rPr>
          <w:sz w:val="22"/>
          <w:szCs w:val="22"/>
        </w:rPr>
        <w:t xml:space="preserve"> Logistic Regression provides coefficient weights that quantify each feature's contribution to fraud probability, enabling human analysts to understand model decisions and satisfy regulatory explainability requirements.</w:t>
      </w:r>
    </w:p>
    <w:p w14:paraId="6E993DA2" w14:textId="009091B3" w:rsidR="00F63585" w:rsidRPr="00065466" w:rsidRDefault="00FC3B7D" w:rsidP="00114B5F">
      <w:pPr>
        <w:pStyle w:val="NormalWeb"/>
        <w:jc w:val="both"/>
        <w:rPr>
          <w:sz w:val="22"/>
          <w:szCs w:val="22"/>
        </w:rPr>
      </w:pPr>
      <w:r w:rsidRPr="00065466">
        <w:rPr>
          <w:rStyle w:val="Strong"/>
          <w:sz w:val="22"/>
          <w:szCs w:val="22"/>
        </w:rPr>
        <w:t>Computational Efficiency:</w:t>
      </w:r>
      <w:r w:rsidRPr="00065466">
        <w:rPr>
          <w:sz w:val="22"/>
          <w:szCs w:val="22"/>
        </w:rPr>
        <w:t xml:space="preserve"> Training requires solving a convex optimization problem, completing in minutes even on millions of samples. Predictions </w:t>
      </w:r>
      <w:r w:rsidR="0032402F" w:rsidRPr="00065466">
        <w:rPr>
          <w:sz w:val="22"/>
          <w:szCs w:val="22"/>
        </w:rPr>
        <w:t>are executed</w:t>
      </w:r>
      <w:r w:rsidRPr="00065466">
        <w:rPr>
          <w:sz w:val="22"/>
          <w:szCs w:val="22"/>
        </w:rPr>
        <w:t xml:space="preserve"> in microseconds, suitable for high-throughput production environments.</w:t>
      </w:r>
    </w:p>
    <w:p w14:paraId="65FC071B" w14:textId="77777777" w:rsidR="00F63585" w:rsidRPr="00065466" w:rsidRDefault="00FC3B7D" w:rsidP="00114B5F">
      <w:pPr>
        <w:pStyle w:val="NormalWeb"/>
        <w:jc w:val="both"/>
        <w:rPr>
          <w:sz w:val="22"/>
          <w:szCs w:val="22"/>
        </w:rPr>
      </w:pPr>
      <w:r w:rsidRPr="00065466">
        <w:rPr>
          <w:rStyle w:val="Strong"/>
          <w:sz w:val="22"/>
          <w:szCs w:val="22"/>
        </w:rPr>
        <w:t>Baseline Establishment:</w:t>
      </w:r>
      <w:r w:rsidRPr="00065466">
        <w:rPr>
          <w:sz w:val="22"/>
          <w:szCs w:val="22"/>
        </w:rPr>
        <w:t xml:space="preserve"> As a simple linear model, Logistic Regression sets a performance floor. Comparing complex models against this baseline quantifies the value added by non-linear approaches.</w:t>
      </w:r>
    </w:p>
    <w:p w14:paraId="223A1EFF" w14:textId="77777777" w:rsidR="00F63585" w:rsidRPr="00065466" w:rsidRDefault="00FC3B7D" w:rsidP="00114B5F">
      <w:pPr>
        <w:pStyle w:val="NormalWeb"/>
        <w:jc w:val="both"/>
        <w:rPr>
          <w:sz w:val="22"/>
          <w:szCs w:val="22"/>
        </w:rPr>
      </w:pPr>
      <w:r w:rsidRPr="00065466">
        <w:rPr>
          <w:rStyle w:val="Strong"/>
          <w:sz w:val="22"/>
          <w:szCs w:val="22"/>
        </w:rPr>
        <w:t>Probabilistic Outputs:</w:t>
      </w:r>
      <w:r w:rsidRPr="00065466">
        <w:rPr>
          <w:sz w:val="22"/>
          <w:szCs w:val="22"/>
        </w:rPr>
        <w:t xml:space="preserve"> The model naturally produces calibrated probability scores, facilitating threshold tuning to match operational risk tolerance.</w:t>
      </w:r>
    </w:p>
    <w:p w14:paraId="46879190" w14:textId="77777777" w:rsidR="00F63585" w:rsidRPr="00065466" w:rsidRDefault="00FC3B7D" w:rsidP="00114B5F">
      <w:pPr>
        <w:pStyle w:val="NormalWeb"/>
        <w:jc w:val="both"/>
        <w:rPr>
          <w:sz w:val="22"/>
          <w:szCs w:val="22"/>
        </w:rPr>
      </w:pPr>
      <w:r w:rsidRPr="00065466">
        <w:rPr>
          <w:rStyle w:val="Strong"/>
          <w:sz w:val="22"/>
          <w:szCs w:val="22"/>
        </w:rPr>
        <w:t>Hyperparameters:</w:t>
      </w:r>
    </w:p>
    <w:p w14:paraId="3FB651D9" w14:textId="77777777" w:rsidR="00F63585" w:rsidRPr="00065466" w:rsidRDefault="00FC3B7D" w:rsidP="00AE1B89">
      <w:pPr>
        <w:numPr>
          <w:ilvl w:val="0"/>
          <w:numId w:val="16"/>
        </w:numPr>
        <w:spacing w:beforeAutospacing="1" w:after="0" w:afterAutospacing="1"/>
        <w:jc w:val="both"/>
        <w:rPr>
          <w:rFonts w:ascii="Times New Roman" w:hAnsi="Times New Roman" w:cs="Times New Roman"/>
        </w:rPr>
      </w:pPr>
      <w:r w:rsidRPr="00065466">
        <w:rPr>
          <w:rFonts w:ascii="Times New Roman" w:hAnsi="Times New Roman" w:cs="Times New Roman"/>
        </w:rPr>
        <w:t>Solver: SAGA (supports large datasets and L1/L2 regularization)</w:t>
      </w:r>
    </w:p>
    <w:p w14:paraId="7CDC2CF0" w14:textId="77777777" w:rsidR="00F63585" w:rsidRPr="00065466" w:rsidRDefault="00FC3B7D" w:rsidP="00AE1B89">
      <w:pPr>
        <w:numPr>
          <w:ilvl w:val="0"/>
          <w:numId w:val="16"/>
        </w:numPr>
        <w:spacing w:beforeAutospacing="1" w:after="0" w:afterAutospacing="1"/>
        <w:jc w:val="both"/>
        <w:rPr>
          <w:rFonts w:ascii="Times New Roman" w:hAnsi="Times New Roman" w:cs="Times New Roman"/>
        </w:rPr>
      </w:pPr>
      <w:r w:rsidRPr="00065466">
        <w:rPr>
          <w:rFonts w:ascii="Times New Roman" w:hAnsi="Times New Roman" w:cs="Times New Roman"/>
        </w:rPr>
        <w:t>Class Weight: Balanced (adjusts for 770:1 imbalance)</w:t>
      </w:r>
    </w:p>
    <w:p w14:paraId="53CFB60A" w14:textId="77777777" w:rsidR="00F63585" w:rsidRPr="00065466" w:rsidRDefault="00FC3B7D" w:rsidP="00AE1B89">
      <w:pPr>
        <w:numPr>
          <w:ilvl w:val="0"/>
          <w:numId w:val="16"/>
        </w:numPr>
        <w:spacing w:beforeAutospacing="1" w:after="0" w:afterAutospacing="1"/>
        <w:jc w:val="both"/>
        <w:rPr>
          <w:rFonts w:ascii="Times New Roman" w:hAnsi="Times New Roman" w:cs="Times New Roman"/>
        </w:rPr>
      </w:pPr>
      <w:r w:rsidRPr="00065466">
        <w:rPr>
          <w:rFonts w:ascii="Times New Roman" w:hAnsi="Times New Roman" w:cs="Times New Roman"/>
        </w:rPr>
        <w:t>Maximum Iterations: 1,000</w:t>
      </w:r>
    </w:p>
    <w:p w14:paraId="63DD0582" w14:textId="77777777" w:rsidR="00F63585" w:rsidRPr="00065466" w:rsidRDefault="00FC3B7D" w:rsidP="00AE1B89">
      <w:pPr>
        <w:numPr>
          <w:ilvl w:val="0"/>
          <w:numId w:val="16"/>
        </w:numPr>
        <w:spacing w:beforeAutospacing="1" w:after="0" w:afterAutospacing="1"/>
        <w:jc w:val="both"/>
        <w:rPr>
          <w:rFonts w:ascii="Times New Roman" w:hAnsi="Times New Roman" w:cs="Times New Roman"/>
        </w:rPr>
      </w:pPr>
      <w:r w:rsidRPr="00065466">
        <w:rPr>
          <w:rFonts w:ascii="Times New Roman" w:hAnsi="Times New Roman" w:cs="Times New Roman"/>
        </w:rPr>
        <w:t>Regularization: L2 penalty (default)</w:t>
      </w:r>
    </w:p>
    <w:p w14:paraId="1B1D478A" w14:textId="77777777" w:rsidR="00F63585" w:rsidRPr="00114B5F" w:rsidRDefault="00FC3B7D" w:rsidP="00AE1B89">
      <w:pPr>
        <w:numPr>
          <w:ilvl w:val="0"/>
          <w:numId w:val="16"/>
        </w:numPr>
        <w:spacing w:beforeAutospacing="1" w:after="0" w:afterAutospacing="1"/>
        <w:jc w:val="both"/>
        <w:rPr>
          <w:rFonts w:ascii="Times New Roman" w:hAnsi="Times New Roman" w:cs="Times New Roman"/>
        </w:rPr>
      </w:pPr>
      <w:r w:rsidRPr="00065466">
        <w:rPr>
          <w:rFonts w:ascii="Times New Roman" w:hAnsi="Times New Roman" w:cs="Times New Roman"/>
        </w:rPr>
        <w:t>Random State: 42 (reproducibility)</w:t>
      </w:r>
    </w:p>
    <w:p w14:paraId="4C3B3331" w14:textId="77777777" w:rsidR="00F63585" w:rsidRPr="00114B5F" w:rsidRDefault="00FC3B7D" w:rsidP="00114B5F">
      <w:pPr>
        <w:pStyle w:val="Heading4"/>
        <w:keepNext w:val="0"/>
        <w:keepLines w:val="0"/>
        <w:jc w:val="both"/>
        <w:rPr>
          <w:rFonts w:ascii="Times New Roman" w:hAnsi="Times New Roman" w:cs="Times New Roman"/>
        </w:rPr>
      </w:pPr>
      <w:r w:rsidRPr="00114B5F">
        <w:rPr>
          <w:rFonts w:ascii="Times New Roman" w:hAnsi="Times New Roman" w:cs="Times New Roman"/>
        </w:rPr>
        <w:t>3.3.2 Random Forest (Ensemble Model)</w:t>
      </w:r>
    </w:p>
    <w:p w14:paraId="0501FE9E" w14:textId="1318D629" w:rsidR="00F63585" w:rsidRPr="0066232A" w:rsidRDefault="00FC3B7D" w:rsidP="00114B5F">
      <w:pPr>
        <w:pStyle w:val="NormalWeb"/>
        <w:jc w:val="both"/>
        <w:rPr>
          <w:sz w:val="22"/>
          <w:szCs w:val="22"/>
        </w:rPr>
      </w:pPr>
      <w:r w:rsidRPr="0066232A">
        <w:rPr>
          <w:rStyle w:val="Strong"/>
          <w:sz w:val="22"/>
          <w:szCs w:val="22"/>
        </w:rPr>
        <w:t>Algorithm Overview:</w:t>
      </w:r>
      <w:r w:rsidRPr="0066232A">
        <w:rPr>
          <w:sz w:val="22"/>
          <w:szCs w:val="22"/>
        </w:rPr>
        <w:br/>
        <w:t xml:space="preserve">Random Forest constructs an ensemble of decision </w:t>
      </w:r>
      <w:r w:rsidR="00FB4CC5" w:rsidRPr="0066232A">
        <w:rPr>
          <w:sz w:val="22"/>
          <w:szCs w:val="22"/>
        </w:rPr>
        <w:t>trees;</w:t>
      </w:r>
      <w:r w:rsidRPr="0066232A">
        <w:rPr>
          <w:sz w:val="22"/>
          <w:szCs w:val="22"/>
        </w:rPr>
        <w:t xml:space="preserve"> each trained on a bootstrap sample of </w:t>
      </w:r>
      <w:r w:rsidR="00FB4CC5" w:rsidRPr="0066232A">
        <w:rPr>
          <w:sz w:val="22"/>
          <w:szCs w:val="22"/>
        </w:rPr>
        <w:t>data</w:t>
      </w:r>
      <w:r w:rsidRPr="0066232A">
        <w:rPr>
          <w:sz w:val="22"/>
          <w:szCs w:val="22"/>
        </w:rPr>
        <w:t xml:space="preserve"> with random feature subset selection at each split. Final predictions aggregate individual </w:t>
      </w:r>
      <w:proofErr w:type="gramStart"/>
      <w:r w:rsidRPr="0066232A">
        <w:rPr>
          <w:sz w:val="22"/>
          <w:szCs w:val="22"/>
        </w:rPr>
        <w:t>tree</w:t>
      </w:r>
      <w:proofErr w:type="gramEnd"/>
      <w:r w:rsidRPr="0066232A">
        <w:rPr>
          <w:sz w:val="22"/>
          <w:szCs w:val="22"/>
        </w:rPr>
        <w:t xml:space="preserve"> votes:</w:t>
      </w:r>
    </w:p>
    <w:p w14:paraId="46B85ADF" w14:textId="77777777" w:rsidR="00F63585" w:rsidRPr="0066232A" w:rsidRDefault="00FC3B7D" w:rsidP="00114B5F">
      <w:pPr>
        <w:pStyle w:val="NormalWeb"/>
        <w:jc w:val="both"/>
        <w:rPr>
          <w:sz w:val="22"/>
          <w:szCs w:val="22"/>
        </w:rPr>
      </w:pPr>
      <w:r w:rsidRPr="0066232A">
        <w:rPr>
          <w:sz w:val="22"/>
          <w:szCs w:val="22"/>
        </w:rPr>
        <w:t>Prediction = Mode(tree</w:t>
      </w:r>
      <w:r w:rsidRPr="0066232A">
        <w:rPr>
          <w:rFonts w:ascii="Cambria Math" w:hAnsi="Cambria Math" w:cs="Cambria Math"/>
          <w:sz w:val="22"/>
          <w:szCs w:val="22"/>
        </w:rPr>
        <w:t>₁</w:t>
      </w:r>
      <w:r w:rsidRPr="0066232A">
        <w:rPr>
          <w:sz w:val="22"/>
          <w:szCs w:val="22"/>
        </w:rPr>
        <w:t>(x), tree</w:t>
      </w:r>
      <w:r w:rsidRPr="0066232A">
        <w:rPr>
          <w:rFonts w:ascii="Cambria Math" w:hAnsi="Cambria Math" w:cs="Cambria Math"/>
          <w:sz w:val="22"/>
          <w:szCs w:val="22"/>
        </w:rPr>
        <w:t>₂</w:t>
      </w:r>
      <w:r w:rsidRPr="0066232A">
        <w:rPr>
          <w:sz w:val="22"/>
          <w:szCs w:val="22"/>
        </w:rPr>
        <w:t>(x), ..., tree</w:t>
      </w:r>
      <w:r w:rsidRPr="0066232A">
        <w:rPr>
          <w:rFonts w:ascii="Segoe UI Symbol" w:hAnsi="Segoe UI Symbol" w:cs="Segoe UI Symbol"/>
          <w:sz w:val="22"/>
          <w:szCs w:val="22"/>
        </w:rPr>
        <w:t>ₙ</w:t>
      </w:r>
      <w:r w:rsidRPr="0066232A">
        <w:rPr>
          <w:sz w:val="22"/>
          <w:szCs w:val="22"/>
        </w:rPr>
        <w:t>(x))</w:t>
      </w:r>
    </w:p>
    <w:p w14:paraId="42BBFD32" w14:textId="77777777" w:rsidR="00F63585" w:rsidRPr="0066232A" w:rsidRDefault="00FC3B7D" w:rsidP="00114B5F">
      <w:pPr>
        <w:pStyle w:val="NormalWeb"/>
        <w:jc w:val="both"/>
        <w:rPr>
          <w:sz w:val="22"/>
          <w:szCs w:val="22"/>
        </w:rPr>
      </w:pPr>
      <w:r w:rsidRPr="0066232A">
        <w:rPr>
          <w:rStyle w:val="Strong"/>
          <w:sz w:val="22"/>
          <w:szCs w:val="22"/>
        </w:rPr>
        <w:t>Justification for Selection:</w:t>
      </w:r>
    </w:p>
    <w:p w14:paraId="7C7EB1D5" w14:textId="77777777" w:rsidR="00F63585" w:rsidRPr="0066232A" w:rsidRDefault="00FC3B7D" w:rsidP="00114B5F">
      <w:pPr>
        <w:pStyle w:val="NormalWeb"/>
        <w:jc w:val="both"/>
        <w:rPr>
          <w:sz w:val="22"/>
          <w:szCs w:val="22"/>
        </w:rPr>
      </w:pPr>
      <w:r w:rsidRPr="0066232A">
        <w:rPr>
          <w:rStyle w:val="Strong"/>
          <w:sz w:val="22"/>
          <w:szCs w:val="22"/>
        </w:rPr>
        <w:t>Non-linear Pattern Capture:</w:t>
      </w:r>
      <w:r w:rsidRPr="0066232A">
        <w:rPr>
          <w:sz w:val="22"/>
          <w:szCs w:val="22"/>
        </w:rPr>
        <w:t xml:space="preserve"> Decision trees naturally model feature interactions and non-monotonic relationships without manual specification. For example, fraud may occur when (high amount AND zero destination balance AND CASH_OUT type), a conjunction that Logistic Regression cannot represent without explicit interaction terms.</w:t>
      </w:r>
    </w:p>
    <w:p w14:paraId="5EF09005" w14:textId="77777777" w:rsidR="00F63585" w:rsidRPr="0066232A" w:rsidRDefault="00FC3B7D" w:rsidP="00114B5F">
      <w:pPr>
        <w:pStyle w:val="NormalWeb"/>
        <w:jc w:val="both"/>
        <w:rPr>
          <w:sz w:val="22"/>
          <w:szCs w:val="22"/>
        </w:rPr>
      </w:pPr>
      <w:r w:rsidRPr="0066232A">
        <w:rPr>
          <w:rStyle w:val="Strong"/>
          <w:sz w:val="22"/>
          <w:szCs w:val="22"/>
        </w:rPr>
        <w:t>Robustness to Outliers:</w:t>
      </w:r>
      <w:r w:rsidRPr="0066232A">
        <w:rPr>
          <w:sz w:val="22"/>
          <w:szCs w:val="22"/>
        </w:rPr>
        <w:t xml:space="preserve"> Tree-based splits are determined by rank ordering rather than absolute values, making the algorithm resistant to extreme transaction amounts.</w:t>
      </w:r>
    </w:p>
    <w:p w14:paraId="4F3DF78D" w14:textId="77777777" w:rsidR="00F63585" w:rsidRPr="0066232A" w:rsidRDefault="00FC3B7D" w:rsidP="00114B5F">
      <w:pPr>
        <w:pStyle w:val="NormalWeb"/>
        <w:jc w:val="both"/>
        <w:rPr>
          <w:sz w:val="22"/>
          <w:szCs w:val="22"/>
        </w:rPr>
      </w:pPr>
      <w:r w:rsidRPr="0066232A">
        <w:rPr>
          <w:rStyle w:val="Strong"/>
          <w:sz w:val="22"/>
          <w:szCs w:val="22"/>
        </w:rPr>
        <w:t>Feature Importance Derivation:</w:t>
      </w:r>
      <w:r w:rsidRPr="0066232A">
        <w:rPr>
          <w:sz w:val="22"/>
          <w:szCs w:val="22"/>
        </w:rPr>
        <w:t xml:space="preserve"> Random Forest quantifies each feature's contribution by measuring impurity decrease across all trees, providing interpretable insights into which attributes most effectively discriminate fraud.</w:t>
      </w:r>
    </w:p>
    <w:p w14:paraId="46B8E8D0" w14:textId="77777777" w:rsidR="00F63585" w:rsidRPr="0066232A" w:rsidRDefault="00FC3B7D" w:rsidP="00114B5F">
      <w:pPr>
        <w:pStyle w:val="NormalWeb"/>
        <w:jc w:val="both"/>
        <w:rPr>
          <w:sz w:val="22"/>
          <w:szCs w:val="22"/>
        </w:rPr>
      </w:pPr>
      <w:r w:rsidRPr="0066232A">
        <w:rPr>
          <w:rStyle w:val="Strong"/>
          <w:sz w:val="22"/>
          <w:szCs w:val="22"/>
        </w:rPr>
        <w:t>Imbalance Handling:</w:t>
      </w:r>
      <w:r w:rsidRPr="0066232A">
        <w:rPr>
          <w:sz w:val="22"/>
          <w:szCs w:val="22"/>
        </w:rPr>
        <w:t xml:space="preserve"> Tree construction with balanced class weights effectively handles minority classes by adjusting node impurity calculations.</w:t>
      </w:r>
    </w:p>
    <w:p w14:paraId="6422992F" w14:textId="77777777" w:rsidR="00F63585" w:rsidRPr="0066232A" w:rsidRDefault="00FC3B7D" w:rsidP="00114B5F">
      <w:pPr>
        <w:pStyle w:val="NormalWeb"/>
        <w:jc w:val="both"/>
        <w:rPr>
          <w:sz w:val="22"/>
          <w:szCs w:val="22"/>
        </w:rPr>
      </w:pPr>
      <w:r w:rsidRPr="0066232A">
        <w:rPr>
          <w:rStyle w:val="Strong"/>
          <w:sz w:val="22"/>
          <w:szCs w:val="22"/>
        </w:rPr>
        <w:t>Minimal Preprocessing Requirements:</w:t>
      </w:r>
      <w:r w:rsidRPr="0066232A">
        <w:rPr>
          <w:sz w:val="22"/>
          <w:szCs w:val="22"/>
        </w:rPr>
        <w:t xml:space="preserve"> Random Forest handles mixed data types naturally and requires less stringent feature scaling compared to distance-based methods.</w:t>
      </w:r>
    </w:p>
    <w:p w14:paraId="32487679" w14:textId="77777777" w:rsidR="00F63585" w:rsidRPr="0066232A" w:rsidRDefault="00FC3B7D" w:rsidP="00114B5F">
      <w:pPr>
        <w:pStyle w:val="NormalWeb"/>
        <w:jc w:val="both"/>
        <w:rPr>
          <w:sz w:val="22"/>
          <w:szCs w:val="22"/>
        </w:rPr>
      </w:pPr>
      <w:r w:rsidRPr="0066232A">
        <w:rPr>
          <w:rStyle w:val="Strong"/>
          <w:sz w:val="22"/>
          <w:szCs w:val="22"/>
        </w:rPr>
        <w:t>Hyperparameters:</w:t>
      </w:r>
    </w:p>
    <w:p w14:paraId="6C80681C"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Number of Estimators: 100 trees (balance between performance and training time)</w:t>
      </w:r>
    </w:p>
    <w:p w14:paraId="49DC7AAE"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Max Depth: 20 (prevents overfitting to noise)</w:t>
      </w:r>
    </w:p>
    <w:p w14:paraId="260548C6"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Min Samples Split: 50 (requires statistical significance before splitting)</w:t>
      </w:r>
    </w:p>
    <w:p w14:paraId="31212B87"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Min Samples Leaf: 20 (ensures leaf nodes represent meaningful populations)</w:t>
      </w:r>
    </w:p>
    <w:p w14:paraId="18FB83A4"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Max Features: sqrt(</w:t>
      </w:r>
      <w:proofErr w:type="spellStart"/>
      <w:r w:rsidRPr="0066232A">
        <w:rPr>
          <w:rFonts w:ascii="Times New Roman" w:hAnsi="Times New Roman" w:cs="Times New Roman"/>
        </w:rPr>
        <w:t>n_features</w:t>
      </w:r>
      <w:proofErr w:type="spellEnd"/>
      <w:r w:rsidRPr="0066232A">
        <w:rPr>
          <w:rFonts w:ascii="Times New Roman" w:hAnsi="Times New Roman" w:cs="Times New Roman"/>
        </w:rPr>
        <w:t>) (decorrelates trees)</w:t>
      </w:r>
    </w:p>
    <w:p w14:paraId="28AEC64C"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Class Weight: Balanced</w:t>
      </w:r>
    </w:p>
    <w:p w14:paraId="69FF57E7"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Random State: 42</w:t>
      </w:r>
    </w:p>
    <w:p w14:paraId="2DD35B71"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N Jobs: -1 (parallel processing using all CPU cores)</w:t>
      </w:r>
    </w:p>
    <w:p w14:paraId="2C190390" w14:textId="77777777" w:rsidR="00F63585" w:rsidRPr="00114B5F" w:rsidRDefault="00FC3B7D" w:rsidP="00114B5F">
      <w:pPr>
        <w:pStyle w:val="NormalWeb"/>
        <w:jc w:val="both"/>
      </w:pPr>
      <w:r w:rsidRPr="0066232A">
        <w:rPr>
          <w:rStyle w:val="Strong"/>
          <w:sz w:val="22"/>
          <w:szCs w:val="22"/>
        </w:rPr>
        <w:t>Complementary Strengths:</w:t>
      </w:r>
      <w:r w:rsidRPr="0066232A">
        <w:rPr>
          <w:sz w:val="22"/>
          <w:szCs w:val="22"/>
        </w:rPr>
        <w:br/>
        <w:t>Logistic Regression excels in interpretability and speed, while Random Forest captures complex patterns at the cost of reduced transparency. Evaluating both illuminates the trade-off between model complexity and performance gains.</w:t>
      </w:r>
    </w:p>
    <w:p w14:paraId="2C48ABF7" w14:textId="77777777" w:rsidR="00F63585" w:rsidRPr="00114B5F" w:rsidRDefault="00FC3B7D" w:rsidP="00114B5F">
      <w:pPr>
        <w:pStyle w:val="Heading3"/>
        <w:keepNext w:val="0"/>
        <w:keepLines w:val="0"/>
        <w:jc w:val="both"/>
        <w:rPr>
          <w:rFonts w:ascii="Times New Roman" w:hAnsi="Times New Roman" w:cs="Times New Roman"/>
        </w:rPr>
      </w:pPr>
      <w:bookmarkStart w:id="17" w:name="_Toc210936726"/>
      <w:r w:rsidRPr="00114B5F">
        <w:rPr>
          <w:rFonts w:ascii="Times New Roman" w:hAnsi="Times New Roman" w:cs="Times New Roman"/>
        </w:rPr>
        <w:t>3.4 Implementation Approach</w:t>
      </w:r>
      <w:bookmarkEnd w:id="17"/>
    </w:p>
    <w:p w14:paraId="79886552" w14:textId="77777777" w:rsidR="00F63585" w:rsidRPr="00114B5F" w:rsidRDefault="00FC3B7D" w:rsidP="00114B5F">
      <w:pPr>
        <w:pStyle w:val="Heading4"/>
        <w:keepNext w:val="0"/>
        <w:keepLines w:val="0"/>
        <w:jc w:val="both"/>
        <w:rPr>
          <w:rFonts w:ascii="Times New Roman" w:hAnsi="Times New Roman" w:cs="Times New Roman"/>
        </w:rPr>
      </w:pPr>
      <w:r w:rsidRPr="00114B5F">
        <w:rPr>
          <w:rFonts w:ascii="Times New Roman" w:hAnsi="Times New Roman" w:cs="Times New Roman"/>
        </w:rPr>
        <w:t>3.4.1 Software Environment</w:t>
      </w:r>
    </w:p>
    <w:p w14:paraId="0B994179" w14:textId="77777777" w:rsidR="00F63585" w:rsidRPr="0066232A" w:rsidRDefault="00FC3B7D" w:rsidP="00114B5F">
      <w:pPr>
        <w:pStyle w:val="NormalWeb"/>
        <w:jc w:val="both"/>
        <w:rPr>
          <w:sz w:val="22"/>
          <w:szCs w:val="22"/>
        </w:rPr>
      </w:pPr>
      <w:r w:rsidRPr="0066232A">
        <w:rPr>
          <w:sz w:val="22"/>
          <w:szCs w:val="22"/>
        </w:rPr>
        <w:t xml:space="preserve">Implementation was conducted in Python 3.11 using </w:t>
      </w:r>
      <w:proofErr w:type="spellStart"/>
      <w:r w:rsidRPr="0066232A">
        <w:rPr>
          <w:sz w:val="22"/>
          <w:szCs w:val="22"/>
        </w:rPr>
        <w:t>Jupyter</w:t>
      </w:r>
      <w:proofErr w:type="spellEnd"/>
      <w:r w:rsidRPr="0066232A">
        <w:rPr>
          <w:sz w:val="22"/>
          <w:szCs w:val="22"/>
        </w:rPr>
        <w:t xml:space="preserve"> Notebook, leveraging the following libraries:</w:t>
      </w:r>
    </w:p>
    <w:p w14:paraId="222AF691" w14:textId="77777777" w:rsidR="00F63585" w:rsidRPr="0066232A" w:rsidRDefault="00FC3B7D" w:rsidP="00AE1B89">
      <w:pPr>
        <w:numPr>
          <w:ilvl w:val="0"/>
          <w:numId w:val="1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pandas 2.x:</w:t>
      </w:r>
      <w:r w:rsidRPr="0066232A">
        <w:rPr>
          <w:rFonts w:ascii="Times New Roman" w:hAnsi="Times New Roman" w:cs="Times New Roman"/>
        </w:rPr>
        <w:t xml:space="preserve"> Data manipulation and analysis</w:t>
      </w:r>
    </w:p>
    <w:p w14:paraId="5CA2B997" w14:textId="77777777" w:rsidR="00F63585" w:rsidRPr="0066232A" w:rsidRDefault="00FC3B7D" w:rsidP="00AE1B89">
      <w:pPr>
        <w:numPr>
          <w:ilvl w:val="0"/>
          <w:numId w:val="1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NumPy 1.24:</w:t>
      </w:r>
      <w:r w:rsidRPr="0066232A">
        <w:rPr>
          <w:rFonts w:ascii="Times New Roman" w:hAnsi="Times New Roman" w:cs="Times New Roman"/>
        </w:rPr>
        <w:t xml:space="preserve"> Numerical computing</w:t>
      </w:r>
    </w:p>
    <w:p w14:paraId="10753C71" w14:textId="77777777" w:rsidR="00F63585" w:rsidRPr="0066232A" w:rsidRDefault="00FC3B7D" w:rsidP="00AE1B89">
      <w:pPr>
        <w:numPr>
          <w:ilvl w:val="0"/>
          <w:numId w:val="1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scikit-learn 1.3:</w:t>
      </w:r>
      <w:r w:rsidRPr="0066232A">
        <w:rPr>
          <w:rFonts w:ascii="Times New Roman" w:hAnsi="Times New Roman" w:cs="Times New Roman"/>
        </w:rPr>
        <w:t xml:space="preserve"> Machine learning algorithms and utilities</w:t>
      </w:r>
    </w:p>
    <w:p w14:paraId="522ED9DE" w14:textId="77777777" w:rsidR="00F63585" w:rsidRPr="00114B5F" w:rsidRDefault="00FC3B7D" w:rsidP="00AE1B89">
      <w:pPr>
        <w:numPr>
          <w:ilvl w:val="0"/>
          <w:numId w:val="1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matplotlib 3.7, seaborn 0.12:</w:t>
      </w:r>
      <w:r w:rsidRPr="0066232A">
        <w:rPr>
          <w:rFonts w:ascii="Times New Roman" w:hAnsi="Times New Roman" w:cs="Times New Roman"/>
        </w:rPr>
        <w:t xml:space="preserve"> Visualization</w:t>
      </w:r>
    </w:p>
    <w:p w14:paraId="010EA9A6" w14:textId="77777777" w:rsidR="00F63585" w:rsidRPr="00114B5F" w:rsidRDefault="00FC3B7D" w:rsidP="00114B5F">
      <w:pPr>
        <w:pStyle w:val="Heading4"/>
        <w:keepNext w:val="0"/>
        <w:keepLines w:val="0"/>
        <w:jc w:val="both"/>
        <w:rPr>
          <w:rFonts w:ascii="Times New Roman" w:hAnsi="Times New Roman" w:cs="Times New Roman"/>
        </w:rPr>
      </w:pPr>
      <w:r w:rsidRPr="00114B5F">
        <w:rPr>
          <w:rFonts w:ascii="Times New Roman" w:hAnsi="Times New Roman" w:cs="Times New Roman"/>
        </w:rPr>
        <w:t>3.4.2 Pipeline Architecture</w:t>
      </w:r>
    </w:p>
    <w:p w14:paraId="4EAD21A1" w14:textId="77777777" w:rsidR="00F63585" w:rsidRPr="0066232A" w:rsidRDefault="00FC3B7D" w:rsidP="00114B5F">
      <w:pPr>
        <w:pStyle w:val="NormalWeb"/>
        <w:jc w:val="both"/>
        <w:rPr>
          <w:sz w:val="22"/>
          <w:szCs w:val="22"/>
        </w:rPr>
      </w:pPr>
      <w:r w:rsidRPr="0066232A">
        <w:rPr>
          <w:sz w:val="22"/>
          <w:szCs w:val="22"/>
        </w:rPr>
        <w:t>A scikit-learn Pipeline encapsulates preprocessing and modeling steps, ensuring consistent transformations across training and evaluation:</w:t>
      </w:r>
    </w:p>
    <w:p w14:paraId="37DCEE19" w14:textId="77777777" w:rsidR="00F63585" w:rsidRPr="0066232A" w:rsidRDefault="00FC3B7D" w:rsidP="00114B5F">
      <w:pPr>
        <w:pStyle w:val="HTMLPreformatted"/>
        <w:jc w:val="both"/>
        <w:rPr>
          <w:rStyle w:val="HTMLCode"/>
          <w:rFonts w:ascii="Times New Roman" w:hAnsi="Times New Roman" w:cs="Times New Roman" w:hint="default"/>
          <w:sz w:val="22"/>
          <w:szCs w:val="22"/>
        </w:rPr>
      </w:pPr>
      <w:r w:rsidRPr="0066232A">
        <w:rPr>
          <w:rStyle w:val="HTMLCode"/>
          <w:rFonts w:ascii="Times New Roman" w:hAnsi="Times New Roman" w:cs="Times New Roman" w:hint="default"/>
          <w:sz w:val="22"/>
          <w:szCs w:val="22"/>
        </w:rPr>
        <w:t>Pipeline:</w:t>
      </w:r>
    </w:p>
    <w:p w14:paraId="05F562C3" w14:textId="77777777" w:rsidR="00F63585" w:rsidRPr="0066232A" w:rsidRDefault="00FC3B7D" w:rsidP="00114B5F">
      <w:pPr>
        <w:pStyle w:val="HTMLPreformatted"/>
        <w:jc w:val="both"/>
        <w:rPr>
          <w:rStyle w:val="HTMLCode"/>
          <w:rFonts w:ascii="Times New Roman" w:hAnsi="Times New Roman" w:cs="Times New Roman" w:hint="default"/>
          <w:sz w:val="22"/>
          <w:szCs w:val="22"/>
        </w:rPr>
      </w:pPr>
      <w:r w:rsidRPr="0066232A">
        <w:rPr>
          <w:rStyle w:val="HTMLCode"/>
          <w:rFonts w:ascii="Times New Roman" w:hAnsi="Times New Roman" w:cs="Times New Roman" w:hint="default"/>
          <w:sz w:val="22"/>
          <w:szCs w:val="22"/>
        </w:rPr>
        <w:t xml:space="preserve">  1. ColumnTransformer:</w:t>
      </w:r>
    </w:p>
    <w:p w14:paraId="70D84394" w14:textId="77777777" w:rsidR="00F63585" w:rsidRPr="0066232A" w:rsidRDefault="00FC3B7D" w:rsidP="00114B5F">
      <w:pPr>
        <w:pStyle w:val="HTMLPreformatted"/>
        <w:jc w:val="both"/>
        <w:rPr>
          <w:rStyle w:val="HTMLCode"/>
          <w:rFonts w:ascii="Times New Roman" w:hAnsi="Times New Roman" w:cs="Times New Roman" w:hint="default"/>
          <w:sz w:val="22"/>
          <w:szCs w:val="22"/>
        </w:rPr>
      </w:pPr>
      <w:r w:rsidRPr="0066232A">
        <w:rPr>
          <w:rStyle w:val="HTMLCode"/>
          <w:rFonts w:ascii="Times New Roman" w:hAnsi="Times New Roman" w:cs="Times New Roman" w:hint="default"/>
          <w:sz w:val="22"/>
          <w:szCs w:val="22"/>
        </w:rPr>
        <w:t xml:space="preserve">     - StandardScaler → Numeric features</w:t>
      </w:r>
    </w:p>
    <w:p w14:paraId="07CFE16E" w14:textId="77777777" w:rsidR="00F63585" w:rsidRPr="0066232A" w:rsidRDefault="00FC3B7D" w:rsidP="00114B5F">
      <w:pPr>
        <w:pStyle w:val="HTMLPreformatted"/>
        <w:jc w:val="both"/>
        <w:rPr>
          <w:rStyle w:val="HTMLCode"/>
          <w:rFonts w:ascii="Times New Roman" w:hAnsi="Times New Roman" w:cs="Times New Roman" w:hint="default"/>
          <w:sz w:val="22"/>
          <w:szCs w:val="22"/>
        </w:rPr>
      </w:pPr>
      <w:r w:rsidRPr="0066232A">
        <w:rPr>
          <w:rStyle w:val="HTMLCode"/>
          <w:rFonts w:ascii="Times New Roman" w:hAnsi="Times New Roman" w:cs="Times New Roman" w:hint="default"/>
          <w:sz w:val="22"/>
          <w:szCs w:val="22"/>
        </w:rPr>
        <w:t xml:space="preserve">     - </w:t>
      </w:r>
      <w:proofErr w:type="spellStart"/>
      <w:r w:rsidRPr="0066232A">
        <w:rPr>
          <w:rStyle w:val="HTMLCode"/>
          <w:rFonts w:ascii="Times New Roman" w:hAnsi="Times New Roman" w:cs="Times New Roman" w:hint="default"/>
          <w:sz w:val="22"/>
          <w:szCs w:val="22"/>
        </w:rPr>
        <w:t>OneHotEncoder</w:t>
      </w:r>
      <w:proofErr w:type="spellEnd"/>
      <w:r w:rsidRPr="0066232A">
        <w:rPr>
          <w:rStyle w:val="HTMLCode"/>
          <w:rFonts w:ascii="Times New Roman" w:hAnsi="Times New Roman" w:cs="Times New Roman" w:hint="default"/>
          <w:sz w:val="22"/>
          <w:szCs w:val="22"/>
        </w:rPr>
        <w:t xml:space="preserve"> → Categorical features</w:t>
      </w:r>
    </w:p>
    <w:p w14:paraId="7FD4983B" w14:textId="77777777" w:rsidR="00F63585" w:rsidRPr="0066232A" w:rsidRDefault="00FC3B7D" w:rsidP="00114B5F">
      <w:pPr>
        <w:pStyle w:val="HTMLPreformatted"/>
        <w:jc w:val="both"/>
        <w:rPr>
          <w:rFonts w:ascii="Times New Roman" w:hAnsi="Times New Roman" w:hint="default"/>
          <w:sz w:val="22"/>
          <w:szCs w:val="22"/>
        </w:rPr>
      </w:pPr>
      <w:r w:rsidRPr="0066232A">
        <w:rPr>
          <w:rStyle w:val="HTMLCode"/>
          <w:rFonts w:ascii="Times New Roman" w:hAnsi="Times New Roman" w:cs="Times New Roman" w:hint="default"/>
          <w:sz w:val="22"/>
          <w:szCs w:val="22"/>
        </w:rPr>
        <w:t xml:space="preserve">  2. Classifier (</w:t>
      </w:r>
      <w:proofErr w:type="spellStart"/>
      <w:r w:rsidRPr="0066232A">
        <w:rPr>
          <w:rStyle w:val="HTMLCode"/>
          <w:rFonts w:ascii="Times New Roman" w:hAnsi="Times New Roman" w:cs="Times New Roman" w:hint="default"/>
          <w:sz w:val="22"/>
          <w:szCs w:val="22"/>
        </w:rPr>
        <w:t>LogisticRegression</w:t>
      </w:r>
      <w:proofErr w:type="spellEnd"/>
      <w:r w:rsidRPr="0066232A">
        <w:rPr>
          <w:rStyle w:val="HTMLCode"/>
          <w:rFonts w:ascii="Times New Roman" w:hAnsi="Times New Roman" w:cs="Times New Roman" w:hint="default"/>
          <w:sz w:val="22"/>
          <w:szCs w:val="22"/>
        </w:rPr>
        <w:t xml:space="preserve"> or </w:t>
      </w:r>
      <w:proofErr w:type="spellStart"/>
      <w:r w:rsidRPr="0066232A">
        <w:rPr>
          <w:rStyle w:val="HTMLCode"/>
          <w:rFonts w:ascii="Times New Roman" w:hAnsi="Times New Roman" w:cs="Times New Roman" w:hint="default"/>
          <w:sz w:val="22"/>
          <w:szCs w:val="22"/>
        </w:rPr>
        <w:t>RandomForestClassifier</w:t>
      </w:r>
      <w:proofErr w:type="spellEnd"/>
      <w:r w:rsidRPr="0066232A">
        <w:rPr>
          <w:rStyle w:val="HTMLCode"/>
          <w:rFonts w:ascii="Times New Roman" w:hAnsi="Times New Roman" w:cs="Times New Roman" w:hint="default"/>
          <w:sz w:val="22"/>
          <w:szCs w:val="22"/>
        </w:rPr>
        <w:t>)</w:t>
      </w:r>
    </w:p>
    <w:p w14:paraId="032223B0" w14:textId="77777777" w:rsidR="00F63585" w:rsidRPr="00114B5F" w:rsidRDefault="00FC3B7D" w:rsidP="00114B5F">
      <w:pPr>
        <w:pStyle w:val="NormalWeb"/>
        <w:jc w:val="both"/>
      </w:pPr>
      <w:r w:rsidRPr="0066232A">
        <w:rPr>
          <w:sz w:val="22"/>
          <w:szCs w:val="22"/>
        </w:rPr>
        <w:t>This architecture prevents data leakage by fitting scalers only on training data, then applying the same transformations to test data.</w:t>
      </w:r>
    </w:p>
    <w:p w14:paraId="28C15137" w14:textId="77777777" w:rsidR="00F63585" w:rsidRPr="00114B5F" w:rsidRDefault="00FC3B7D" w:rsidP="00114B5F">
      <w:pPr>
        <w:pStyle w:val="Heading4"/>
        <w:keepNext w:val="0"/>
        <w:keepLines w:val="0"/>
        <w:jc w:val="both"/>
        <w:rPr>
          <w:rFonts w:ascii="Times New Roman" w:hAnsi="Times New Roman" w:cs="Times New Roman"/>
        </w:rPr>
      </w:pPr>
      <w:r w:rsidRPr="00114B5F">
        <w:rPr>
          <w:rFonts w:ascii="Times New Roman" w:hAnsi="Times New Roman" w:cs="Times New Roman"/>
        </w:rPr>
        <w:t>3.4.3 Training Process</w:t>
      </w:r>
    </w:p>
    <w:p w14:paraId="49488F35" w14:textId="77777777" w:rsidR="00F63585" w:rsidRPr="0066232A" w:rsidRDefault="00FC3B7D" w:rsidP="00114B5F">
      <w:pPr>
        <w:pStyle w:val="NormalWeb"/>
        <w:jc w:val="both"/>
        <w:rPr>
          <w:sz w:val="22"/>
          <w:szCs w:val="22"/>
        </w:rPr>
      </w:pPr>
      <w:r w:rsidRPr="0066232A">
        <w:rPr>
          <w:sz w:val="22"/>
          <w:szCs w:val="22"/>
        </w:rPr>
        <w:t>For each model:</w:t>
      </w:r>
    </w:p>
    <w:p w14:paraId="226F9060" w14:textId="77777777" w:rsidR="00F63585" w:rsidRPr="0066232A" w:rsidRDefault="00FC3B7D" w:rsidP="00AE1B89">
      <w:pPr>
        <w:numPr>
          <w:ilvl w:val="0"/>
          <w:numId w:val="19"/>
        </w:numPr>
        <w:spacing w:beforeAutospacing="1" w:after="0" w:afterAutospacing="1"/>
        <w:jc w:val="both"/>
        <w:rPr>
          <w:rFonts w:ascii="Times New Roman" w:hAnsi="Times New Roman" w:cs="Times New Roman"/>
        </w:rPr>
      </w:pPr>
      <w:r w:rsidRPr="0066232A">
        <w:rPr>
          <w:rFonts w:ascii="Times New Roman" w:hAnsi="Times New Roman" w:cs="Times New Roman"/>
        </w:rPr>
        <w:t>Initialize pipeline with specified hyperparameters</w:t>
      </w:r>
    </w:p>
    <w:p w14:paraId="483BB0A7" w14:textId="77777777" w:rsidR="00F63585" w:rsidRPr="0066232A" w:rsidRDefault="00FC3B7D" w:rsidP="00AE1B89">
      <w:pPr>
        <w:numPr>
          <w:ilvl w:val="0"/>
          <w:numId w:val="19"/>
        </w:numPr>
        <w:spacing w:beforeAutospacing="1" w:after="0" w:afterAutospacing="1"/>
        <w:jc w:val="both"/>
        <w:rPr>
          <w:rFonts w:ascii="Times New Roman" w:hAnsi="Times New Roman" w:cs="Times New Roman"/>
        </w:rPr>
      </w:pPr>
      <w:r w:rsidRPr="0066232A">
        <w:rPr>
          <w:rFonts w:ascii="Times New Roman" w:hAnsi="Times New Roman" w:cs="Times New Roman"/>
        </w:rPr>
        <w:t>Fit on training set (5.09M samples)</w:t>
      </w:r>
    </w:p>
    <w:p w14:paraId="6F021F00" w14:textId="77777777" w:rsidR="00F63585" w:rsidRPr="0066232A" w:rsidRDefault="00FC3B7D" w:rsidP="00AE1B89">
      <w:pPr>
        <w:numPr>
          <w:ilvl w:val="0"/>
          <w:numId w:val="19"/>
        </w:numPr>
        <w:spacing w:beforeAutospacing="1" w:after="0" w:afterAutospacing="1"/>
        <w:jc w:val="both"/>
        <w:rPr>
          <w:rFonts w:ascii="Times New Roman" w:hAnsi="Times New Roman" w:cs="Times New Roman"/>
        </w:rPr>
      </w:pPr>
      <w:r w:rsidRPr="0066232A">
        <w:rPr>
          <w:rFonts w:ascii="Times New Roman" w:hAnsi="Times New Roman" w:cs="Times New Roman"/>
        </w:rPr>
        <w:t>Generate probability predictions on test set (1.27M samples)</w:t>
      </w:r>
    </w:p>
    <w:p w14:paraId="29C1E511" w14:textId="77777777" w:rsidR="00F63585" w:rsidRPr="0066232A" w:rsidRDefault="00FC3B7D" w:rsidP="00AE1B89">
      <w:pPr>
        <w:numPr>
          <w:ilvl w:val="0"/>
          <w:numId w:val="19"/>
        </w:numPr>
        <w:spacing w:beforeAutospacing="1" w:after="0" w:afterAutospacing="1"/>
        <w:jc w:val="both"/>
        <w:rPr>
          <w:rFonts w:ascii="Times New Roman" w:hAnsi="Times New Roman" w:cs="Times New Roman"/>
        </w:rPr>
      </w:pPr>
      <w:r w:rsidRPr="0066232A">
        <w:rPr>
          <w:rFonts w:ascii="Times New Roman" w:hAnsi="Times New Roman" w:cs="Times New Roman"/>
        </w:rPr>
        <w:t>Optimize classification threshold based on business objectives</w:t>
      </w:r>
    </w:p>
    <w:p w14:paraId="6893FCEB" w14:textId="77777777" w:rsidR="00F63585" w:rsidRPr="00114B5F" w:rsidRDefault="00FC3B7D" w:rsidP="00AE1B89">
      <w:pPr>
        <w:numPr>
          <w:ilvl w:val="0"/>
          <w:numId w:val="19"/>
        </w:numPr>
        <w:spacing w:beforeAutospacing="1" w:after="0" w:afterAutospacing="1"/>
        <w:jc w:val="both"/>
        <w:rPr>
          <w:rFonts w:ascii="Times New Roman" w:hAnsi="Times New Roman" w:cs="Times New Roman"/>
        </w:rPr>
      </w:pPr>
      <w:r w:rsidRPr="0066232A">
        <w:rPr>
          <w:rFonts w:ascii="Times New Roman" w:hAnsi="Times New Roman" w:cs="Times New Roman"/>
        </w:rPr>
        <w:t>Compute evaluation metrics at chosen threshold</w:t>
      </w:r>
    </w:p>
    <w:p w14:paraId="380305CB" w14:textId="77777777" w:rsidR="00F63585" w:rsidRPr="00114B5F" w:rsidRDefault="00FC3B7D" w:rsidP="00114B5F">
      <w:pPr>
        <w:pStyle w:val="Heading2"/>
        <w:keepNext w:val="0"/>
        <w:keepLines w:val="0"/>
        <w:jc w:val="both"/>
        <w:rPr>
          <w:rFonts w:ascii="Times New Roman" w:hAnsi="Times New Roman" w:cs="Times New Roman"/>
        </w:rPr>
      </w:pPr>
      <w:bookmarkStart w:id="18" w:name="_Toc210936727"/>
      <w:r w:rsidRPr="00114B5F">
        <w:rPr>
          <w:rFonts w:ascii="Times New Roman" w:hAnsi="Times New Roman" w:cs="Times New Roman"/>
        </w:rPr>
        <w:t>4. Results and Evaluation</w:t>
      </w:r>
      <w:bookmarkEnd w:id="18"/>
    </w:p>
    <w:p w14:paraId="499C6276" w14:textId="77777777" w:rsidR="00F63585" w:rsidRPr="00114B5F" w:rsidRDefault="00FC3B7D" w:rsidP="00114B5F">
      <w:pPr>
        <w:pStyle w:val="Heading3"/>
        <w:keepNext w:val="0"/>
        <w:keepLines w:val="0"/>
        <w:jc w:val="both"/>
        <w:rPr>
          <w:rFonts w:ascii="Times New Roman" w:hAnsi="Times New Roman" w:cs="Times New Roman"/>
        </w:rPr>
      </w:pPr>
      <w:bookmarkStart w:id="19" w:name="_Toc210936728"/>
      <w:r w:rsidRPr="00114B5F">
        <w:rPr>
          <w:rFonts w:ascii="Times New Roman" w:hAnsi="Times New Roman" w:cs="Times New Roman"/>
        </w:rPr>
        <w:t>4.1 Evaluation Metrics</w:t>
      </w:r>
      <w:bookmarkEnd w:id="19"/>
    </w:p>
    <w:p w14:paraId="1F9FE4B3" w14:textId="77777777" w:rsidR="00F63585" w:rsidRPr="0066232A" w:rsidRDefault="00FC3B7D" w:rsidP="00114B5F">
      <w:pPr>
        <w:pStyle w:val="NormalWeb"/>
        <w:jc w:val="both"/>
        <w:rPr>
          <w:sz w:val="22"/>
          <w:szCs w:val="22"/>
        </w:rPr>
      </w:pPr>
      <w:r w:rsidRPr="0066232A">
        <w:rPr>
          <w:sz w:val="22"/>
          <w:szCs w:val="22"/>
        </w:rPr>
        <w:t>Given severe class imbalance, accuracy is misleading (99.87% achievable by predicting all legitimate). Instead, we focus on:</w:t>
      </w:r>
    </w:p>
    <w:p w14:paraId="5DB4CD09" w14:textId="77777777" w:rsidR="00F63585" w:rsidRPr="0066232A" w:rsidRDefault="00FC3B7D" w:rsidP="00114B5F">
      <w:pPr>
        <w:pStyle w:val="NormalWeb"/>
        <w:jc w:val="both"/>
        <w:rPr>
          <w:sz w:val="22"/>
          <w:szCs w:val="22"/>
        </w:rPr>
      </w:pPr>
      <w:r w:rsidRPr="0066232A">
        <w:rPr>
          <w:rStyle w:val="Strong"/>
          <w:sz w:val="22"/>
          <w:szCs w:val="22"/>
        </w:rPr>
        <w:t>Precision:</w:t>
      </w:r>
      <w:r w:rsidRPr="0066232A">
        <w:rPr>
          <w:sz w:val="22"/>
          <w:szCs w:val="22"/>
        </w:rPr>
        <w:t xml:space="preserve"> Of transactions flagged as fraud, what percentage are </w:t>
      </w:r>
      <w:proofErr w:type="gramStart"/>
      <w:r w:rsidRPr="0066232A">
        <w:rPr>
          <w:sz w:val="22"/>
          <w:szCs w:val="22"/>
        </w:rPr>
        <w:t>actually fraudulent</w:t>
      </w:r>
      <w:proofErr w:type="gramEnd"/>
      <w:r w:rsidRPr="0066232A">
        <w:rPr>
          <w:sz w:val="22"/>
          <w:szCs w:val="22"/>
        </w:rPr>
        <w:t>?</w:t>
      </w:r>
      <w:r w:rsidRPr="0066232A">
        <w:rPr>
          <w:sz w:val="22"/>
          <w:szCs w:val="22"/>
        </w:rPr>
        <w:br/>
        <w:t>Precision = TP / (TP + FP)</w:t>
      </w:r>
    </w:p>
    <w:p w14:paraId="41259DA7" w14:textId="77777777" w:rsidR="00F63585" w:rsidRPr="0066232A" w:rsidRDefault="00FC3B7D" w:rsidP="00114B5F">
      <w:pPr>
        <w:pStyle w:val="NormalWeb"/>
        <w:jc w:val="both"/>
        <w:rPr>
          <w:sz w:val="22"/>
          <w:szCs w:val="22"/>
        </w:rPr>
      </w:pPr>
      <w:r w:rsidRPr="0066232A">
        <w:rPr>
          <w:sz w:val="22"/>
          <w:szCs w:val="22"/>
        </w:rPr>
        <w:t>High precision minimizes false alarms, reducing wasted investigation effort.</w:t>
      </w:r>
    </w:p>
    <w:p w14:paraId="5676B6F6" w14:textId="77777777" w:rsidR="00F63585" w:rsidRPr="0066232A" w:rsidRDefault="00FC3B7D" w:rsidP="00114B5F">
      <w:pPr>
        <w:pStyle w:val="NormalWeb"/>
        <w:jc w:val="both"/>
        <w:rPr>
          <w:sz w:val="22"/>
          <w:szCs w:val="22"/>
        </w:rPr>
      </w:pPr>
      <w:r w:rsidRPr="0066232A">
        <w:rPr>
          <w:rStyle w:val="Strong"/>
          <w:sz w:val="22"/>
          <w:szCs w:val="22"/>
        </w:rPr>
        <w:t>Recall (Sensitivity):</w:t>
      </w:r>
      <w:r w:rsidRPr="0066232A">
        <w:rPr>
          <w:sz w:val="22"/>
          <w:szCs w:val="22"/>
        </w:rPr>
        <w:t xml:space="preserve"> Of all actual fraud cases, what percentage did we catch?</w:t>
      </w:r>
      <w:r w:rsidRPr="0066232A">
        <w:rPr>
          <w:sz w:val="22"/>
          <w:szCs w:val="22"/>
        </w:rPr>
        <w:br/>
        <w:t>Recall = TP / (TP + FN)</w:t>
      </w:r>
    </w:p>
    <w:p w14:paraId="5482418E" w14:textId="77777777" w:rsidR="00F63585" w:rsidRPr="0066232A" w:rsidRDefault="00FC3B7D" w:rsidP="00114B5F">
      <w:pPr>
        <w:pStyle w:val="NormalWeb"/>
        <w:jc w:val="both"/>
        <w:rPr>
          <w:sz w:val="22"/>
          <w:szCs w:val="22"/>
        </w:rPr>
      </w:pPr>
      <w:r w:rsidRPr="0066232A">
        <w:rPr>
          <w:sz w:val="22"/>
          <w:szCs w:val="22"/>
        </w:rPr>
        <w:t>High recall ensures fraud losses are prevented. This is typically prioritized in financial systems.</w:t>
      </w:r>
    </w:p>
    <w:p w14:paraId="7A612058" w14:textId="77777777" w:rsidR="00F63585" w:rsidRPr="0066232A" w:rsidRDefault="00FC3B7D" w:rsidP="00114B5F">
      <w:pPr>
        <w:pStyle w:val="NormalWeb"/>
        <w:jc w:val="both"/>
        <w:rPr>
          <w:sz w:val="22"/>
          <w:szCs w:val="22"/>
        </w:rPr>
      </w:pPr>
      <w:r w:rsidRPr="0066232A">
        <w:rPr>
          <w:rStyle w:val="Strong"/>
          <w:sz w:val="22"/>
          <w:szCs w:val="22"/>
        </w:rPr>
        <w:t>F1-Score:</w:t>
      </w:r>
      <w:r w:rsidRPr="0066232A">
        <w:rPr>
          <w:sz w:val="22"/>
          <w:szCs w:val="22"/>
        </w:rPr>
        <w:t xml:space="preserve"> Harmonic </w:t>
      </w:r>
      <w:proofErr w:type="gramStart"/>
      <w:r w:rsidRPr="0066232A">
        <w:rPr>
          <w:sz w:val="22"/>
          <w:szCs w:val="22"/>
        </w:rPr>
        <w:t>mean</w:t>
      </w:r>
      <w:proofErr w:type="gramEnd"/>
      <w:r w:rsidRPr="0066232A">
        <w:rPr>
          <w:sz w:val="22"/>
          <w:szCs w:val="22"/>
        </w:rPr>
        <w:t xml:space="preserve"> balancing precision and recall:</w:t>
      </w:r>
      <w:r w:rsidRPr="0066232A">
        <w:rPr>
          <w:sz w:val="22"/>
          <w:szCs w:val="22"/>
        </w:rPr>
        <w:br/>
        <w:t>F1 = 2 × (Precision × Recall) / (Precision + Recall)</w:t>
      </w:r>
    </w:p>
    <w:p w14:paraId="2533AB33" w14:textId="77777777" w:rsidR="00F63585" w:rsidRPr="0066232A" w:rsidRDefault="00FC3B7D" w:rsidP="00114B5F">
      <w:pPr>
        <w:pStyle w:val="NormalWeb"/>
        <w:jc w:val="both"/>
        <w:rPr>
          <w:sz w:val="22"/>
          <w:szCs w:val="22"/>
        </w:rPr>
      </w:pPr>
      <w:r w:rsidRPr="0066232A">
        <w:rPr>
          <w:rStyle w:val="Strong"/>
          <w:sz w:val="22"/>
          <w:szCs w:val="22"/>
        </w:rPr>
        <w:t>ROC-AUC:</w:t>
      </w:r>
      <w:r w:rsidRPr="0066232A">
        <w:rPr>
          <w:sz w:val="22"/>
          <w:szCs w:val="22"/>
        </w:rPr>
        <w:t xml:space="preserve"> Area under the Receiver Operating Characteristic curve, measuring discriminative ability independent of threshold.</w:t>
      </w:r>
    </w:p>
    <w:p w14:paraId="0018F24A" w14:textId="77777777" w:rsidR="00F63585" w:rsidRPr="00114B5F" w:rsidRDefault="00FC3B7D" w:rsidP="00114B5F">
      <w:pPr>
        <w:pStyle w:val="NormalWeb"/>
        <w:jc w:val="both"/>
      </w:pPr>
      <w:r w:rsidRPr="0066232A">
        <w:rPr>
          <w:rStyle w:val="Strong"/>
          <w:sz w:val="22"/>
          <w:szCs w:val="22"/>
        </w:rPr>
        <w:t>PR-AUC:</w:t>
      </w:r>
      <w:r w:rsidRPr="0066232A">
        <w:rPr>
          <w:sz w:val="22"/>
          <w:szCs w:val="22"/>
        </w:rPr>
        <w:t xml:space="preserve"> Area under Precision-Recall curve, more informative than ROC-AUC for imbalanced datasets.</w:t>
      </w:r>
    </w:p>
    <w:p w14:paraId="5097F45D" w14:textId="77777777" w:rsidR="00F63585" w:rsidRPr="00114B5F" w:rsidRDefault="00FC3B7D" w:rsidP="00114B5F">
      <w:pPr>
        <w:pStyle w:val="Heading3"/>
        <w:keepNext w:val="0"/>
        <w:keepLines w:val="0"/>
        <w:jc w:val="both"/>
        <w:rPr>
          <w:rFonts w:ascii="Times New Roman" w:hAnsi="Times New Roman" w:cs="Times New Roman"/>
        </w:rPr>
      </w:pPr>
      <w:bookmarkStart w:id="20" w:name="OLE_LINK5"/>
      <w:bookmarkStart w:id="21" w:name="_Toc210936729"/>
      <w:r w:rsidRPr="00114B5F">
        <w:rPr>
          <w:rFonts w:ascii="Times New Roman" w:hAnsi="Times New Roman" w:cs="Times New Roman"/>
        </w:rPr>
        <w:t>4.2 Logistic Regression Performance</w:t>
      </w:r>
      <w:bookmarkEnd w:id="21"/>
    </w:p>
    <w:p w14:paraId="32EF4499" w14:textId="16D5CF11" w:rsidR="00F63585" w:rsidRPr="0066232A" w:rsidRDefault="00FC3B7D" w:rsidP="00114B5F">
      <w:pPr>
        <w:pStyle w:val="NormalWeb"/>
        <w:jc w:val="both"/>
        <w:rPr>
          <w:sz w:val="22"/>
          <w:szCs w:val="22"/>
        </w:rPr>
      </w:pPr>
      <w:bookmarkStart w:id="22" w:name="OLE_LINK4"/>
      <w:r w:rsidRPr="0066232A">
        <w:rPr>
          <w:rStyle w:val="Strong"/>
          <w:sz w:val="22"/>
          <w:szCs w:val="22"/>
        </w:rPr>
        <w:t>Model Training:</w:t>
      </w:r>
      <w:r w:rsidRPr="0066232A">
        <w:rPr>
          <w:sz w:val="22"/>
          <w:szCs w:val="22"/>
        </w:rPr>
        <w:br/>
        <w:t xml:space="preserve">Logistic Regression converged after </w:t>
      </w:r>
      <w:r w:rsidR="00206AF2">
        <w:rPr>
          <w:sz w:val="22"/>
          <w:szCs w:val="22"/>
        </w:rPr>
        <w:t>170</w:t>
      </w:r>
      <w:r w:rsidRPr="0066232A">
        <w:rPr>
          <w:sz w:val="22"/>
          <w:szCs w:val="22"/>
        </w:rPr>
        <w:t xml:space="preserve"> iterations, requiring approximately </w:t>
      </w:r>
      <w:r w:rsidR="00201383">
        <w:rPr>
          <w:sz w:val="22"/>
          <w:szCs w:val="22"/>
        </w:rPr>
        <w:t>0.5 seconds</w:t>
      </w:r>
      <w:r w:rsidRPr="0066232A">
        <w:rPr>
          <w:sz w:val="22"/>
          <w:szCs w:val="22"/>
        </w:rPr>
        <w:t xml:space="preserve"> on a standard laptop (Intel i</w:t>
      </w:r>
      <w:r w:rsidR="00201383">
        <w:rPr>
          <w:sz w:val="22"/>
          <w:szCs w:val="22"/>
        </w:rPr>
        <w:t>5 10</w:t>
      </w:r>
      <w:r w:rsidR="00201383" w:rsidRPr="00201383">
        <w:rPr>
          <w:sz w:val="22"/>
          <w:szCs w:val="22"/>
          <w:vertAlign w:val="superscript"/>
        </w:rPr>
        <w:t>th</w:t>
      </w:r>
      <w:r w:rsidR="00201383">
        <w:rPr>
          <w:sz w:val="22"/>
          <w:szCs w:val="22"/>
        </w:rPr>
        <w:t xml:space="preserve"> Gen</w:t>
      </w:r>
      <w:r w:rsidRPr="0066232A">
        <w:rPr>
          <w:sz w:val="22"/>
          <w:szCs w:val="22"/>
        </w:rPr>
        <w:t>, 16GB RAM).</w:t>
      </w:r>
    </w:p>
    <w:bookmarkEnd w:id="22"/>
    <w:p w14:paraId="2A2D7B77" w14:textId="54F3C0B2" w:rsidR="00F63585" w:rsidRPr="0066232A" w:rsidRDefault="00FC3B7D" w:rsidP="00114B5F">
      <w:pPr>
        <w:pStyle w:val="NormalWeb"/>
        <w:jc w:val="both"/>
        <w:rPr>
          <w:sz w:val="22"/>
          <w:szCs w:val="22"/>
        </w:rPr>
      </w:pPr>
      <w:r w:rsidRPr="0066232A">
        <w:rPr>
          <w:rStyle w:val="Strong"/>
          <w:sz w:val="22"/>
          <w:szCs w:val="22"/>
        </w:rPr>
        <w:t>Threshold Selection:</w:t>
      </w:r>
      <w:r w:rsidRPr="0066232A">
        <w:rPr>
          <w:sz w:val="22"/>
          <w:szCs w:val="22"/>
        </w:rPr>
        <w:br/>
        <w:t xml:space="preserve">Rather than using the default 0.5 threshold, we optimized to maximize precision subject to maintaining recall ≥ 95%. This business-driven constraint ensures we catch at least 95% of fraud while minimizing false positives. The optimal threshold was determined to be </w:t>
      </w:r>
      <w:r w:rsidR="00C2022F" w:rsidRPr="00C2022F">
        <w:rPr>
          <w:rStyle w:val="Strong"/>
          <w:sz w:val="22"/>
          <w:szCs w:val="22"/>
        </w:rPr>
        <w:t>0.0060</w:t>
      </w:r>
      <w:r w:rsidRPr="0066232A">
        <w:rPr>
          <w:sz w:val="22"/>
          <w:szCs w:val="22"/>
        </w:rPr>
        <w:t>.</w:t>
      </w:r>
    </w:p>
    <w:p w14:paraId="4FCD0621" w14:textId="605F59F1" w:rsidR="00F63585" w:rsidRPr="0066232A" w:rsidRDefault="00FC3B7D" w:rsidP="00114B5F">
      <w:pPr>
        <w:pStyle w:val="NormalWeb"/>
        <w:jc w:val="both"/>
        <w:rPr>
          <w:sz w:val="22"/>
          <w:szCs w:val="22"/>
        </w:rPr>
      </w:pPr>
      <w:r w:rsidRPr="0066232A">
        <w:rPr>
          <w:rStyle w:val="Strong"/>
          <w:sz w:val="22"/>
          <w:szCs w:val="22"/>
        </w:rPr>
        <w:t xml:space="preserve">Results at Optimal Threshold (τ = </w:t>
      </w:r>
      <w:r w:rsidR="00C2022F" w:rsidRPr="00C2022F">
        <w:rPr>
          <w:rStyle w:val="Strong"/>
          <w:sz w:val="22"/>
          <w:szCs w:val="22"/>
        </w:rPr>
        <w:t>0.0060</w:t>
      </w:r>
      <w:r w:rsidRPr="0066232A">
        <w:rPr>
          <w:rStyle w:val="Strong"/>
          <w:sz w:val="22"/>
          <w:szCs w:val="22"/>
        </w:rPr>
        <w:t>):</w:t>
      </w:r>
    </w:p>
    <w:tbl>
      <w:tblPr>
        <w:tblStyle w:val="TableGrid"/>
        <w:tblW w:w="2744" w:type="dxa"/>
        <w:tblCellSpacing w:w="15" w:type="dxa"/>
        <w:tblCellMar>
          <w:top w:w="15" w:type="dxa"/>
          <w:left w:w="15" w:type="dxa"/>
          <w:bottom w:w="15" w:type="dxa"/>
          <w:right w:w="15" w:type="dxa"/>
        </w:tblCellMar>
        <w:tblLook w:val="04A0" w:firstRow="1" w:lastRow="0" w:firstColumn="1" w:lastColumn="0" w:noHBand="0" w:noVBand="1"/>
      </w:tblPr>
      <w:tblGrid>
        <w:gridCol w:w="1674"/>
        <w:gridCol w:w="1070"/>
      </w:tblGrid>
      <w:tr w:rsidR="009F5120" w:rsidRPr="0066232A" w14:paraId="0809AF6E" w14:textId="77777777" w:rsidTr="221DD182">
        <w:trPr>
          <w:trHeight w:val="495"/>
          <w:tblHeader/>
          <w:tblCellSpacing w:w="15" w:type="dxa"/>
        </w:trPr>
        <w:tc>
          <w:tcPr>
            <w:tcW w:w="0" w:type="auto"/>
            <w:vAlign w:val="center"/>
          </w:tcPr>
          <w:p w14:paraId="2822B465" w14:textId="77777777" w:rsidR="00F63585" w:rsidRPr="0066232A" w:rsidRDefault="00FC3B7D" w:rsidP="00114B5F">
            <w:pPr>
              <w:jc w:val="both"/>
              <w:rPr>
                <w:rFonts w:ascii="Times New Roman" w:hAnsi="Times New Roman" w:cs="Times New Roman"/>
                <w:b/>
                <w:bCs/>
                <w:sz w:val="20"/>
                <w:szCs w:val="20"/>
              </w:rPr>
            </w:pPr>
            <w:r w:rsidRPr="0066232A">
              <w:rPr>
                <w:rFonts w:ascii="Times New Roman" w:eastAsia="SimSun" w:hAnsi="Times New Roman" w:cs="Times New Roman"/>
                <w:b/>
                <w:bCs/>
                <w:lang w:eastAsia="zh-CN" w:bidi="ar"/>
              </w:rPr>
              <w:t>Metric</w:t>
            </w:r>
          </w:p>
        </w:tc>
        <w:tc>
          <w:tcPr>
            <w:tcW w:w="0" w:type="auto"/>
            <w:vAlign w:val="center"/>
          </w:tcPr>
          <w:p w14:paraId="3E6F1536" w14:textId="77777777" w:rsidR="00F63585" w:rsidRPr="0066232A" w:rsidRDefault="00FC3B7D" w:rsidP="00114B5F">
            <w:pPr>
              <w:jc w:val="both"/>
              <w:rPr>
                <w:rFonts w:ascii="Times New Roman" w:hAnsi="Times New Roman" w:cs="Times New Roman"/>
                <w:b/>
                <w:bCs/>
                <w:sz w:val="20"/>
                <w:szCs w:val="20"/>
              </w:rPr>
            </w:pPr>
            <w:r w:rsidRPr="0066232A">
              <w:rPr>
                <w:rFonts w:ascii="Times New Roman" w:eastAsia="SimSun" w:hAnsi="Times New Roman" w:cs="Times New Roman"/>
                <w:b/>
                <w:bCs/>
                <w:lang w:eastAsia="zh-CN" w:bidi="ar"/>
              </w:rPr>
              <w:t>Value</w:t>
            </w:r>
          </w:p>
        </w:tc>
      </w:tr>
      <w:tr w:rsidR="005E5990" w:rsidRPr="0066232A" w14:paraId="2BED476F" w14:textId="77777777" w:rsidTr="221DD182">
        <w:trPr>
          <w:trHeight w:val="495"/>
          <w:tblCellSpacing w:w="15" w:type="dxa"/>
        </w:trPr>
        <w:tc>
          <w:tcPr>
            <w:tcW w:w="0" w:type="auto"/>
            <w:vAlign w:val="center"/>
          </w:tcPr>
          <w:p w14:paraId="0EF6396F" w14:textId="77777777" w:rsidR="00F63585" w:rsidRPr="0066232A" w:rsidRDefault="00FC3B7D" w:rsidP="00114B5F">
            <w:pPr>
              <w:jc w:val="both"/>
              <w:rPr>
                <w:rFonts w:ascii="Times New Roman" w:hAnsi="Times New Roman" w:cs="Times New Roman"/>
                <w:sz w:val="20"/>
                <w:szCs w:val="20"/>
              </w:rPr>
            </w:pPr>
            <w:r w:rsidRPr="0066232A">
              <w:rPr>
                <w:rFonts w:ascii="Times New Roman" w:eastAsia="SimSun" w:hAnsi="Times New Roman" w:cs="Times New Roman"/>
                <w:lang w:eastAsia="zh-CN" w:bidi="ar"/>
              </w:rPr>
              <w:t>Precision</w:t>
            </w:r>
          </w:p>
        </w:tc>
        <w:tc>
          <w:tcPr>
            <w:tcW w:w="0" w:type="auto"/>
            <w:vAlign w:val="center"/>
          </w:tcPr>
          <w:p w14:paraId="0596171A" w14:textId="5040673D" w:rsidR="00F63585" w:rsidRPr="0066232A" w:rsidRDefault="00C2022F" w:rsidP="00114B5F">
            <w:pPr>
              <w:jc w:val="both"/>
              <w:rPr>
                <w:rFonts w:ascii="Times New Roman" w:hAnsi="Times New Roman" w:cs="Times New Roman"/>
                <w:sz w:val="20"/>
                <w:szCs w:val="20"/>
              </w:rPr>
            </w:pPr>
            <w:r w:rsidRPr="00C2022F">
              <w:rPr>
                <w:rFonts w:ascii="Times New Roman" w:eastAsia="SimSun" w:hAnsi="Times New Roman" w:cs="Times New Roman"/>
                <w:lang w:eastAsia="zh-CN" w:bidi="ar"/>
              </w:rPr>
              <w:t>0.0011</w:t>
            </w:r>
          </w:p>
        </w:tc>
      </w:tr>
      <w:tr w:rsidR="005E5990" w:rsidRPr="0066232A" w14:paraId="09598CCE" w14:textId="77777777" w:rsidTr="221DD182">
        <w:trPr>
          <w:trHeight w:val="495"/>
          <w:tblCellSpacing w:w="15" w:type="dxa"/>
        </w:trPr>
        <w:tc>
          <w:tcPr>
            <w:tcW w:w="0" w:type="auto"/>
            <w:vAlign w:val="center"/>
          </w:tcPr>
          <w:p w14:paraId="217DBD22" w14:textId="77777777" w:rsidR="00F63585" w:rsidRPr="0066232A" w:rsidRDefault="00FC3B7D" w:rsidP="00114B5F">
            <w:pPr>
              <w:jc w:val="both"/>
              <w:rPr>
                <w:rFonts w:ascii="Times New Roman" w:hAnsi="Times New Roman" w:cs="Times New Roman"/>
                <w:sz w:val="20"/>
                <w:szCs w:val="20"/>
              </w:rPr>
            </w:pPr>
            <w:r w:rsidRPr="0066232A">
              <w:rPr>
                <w:rFonts w:ascii="Times New Roman" w:eastAsia="SimSun" w:hAnsi="Times New Roman" w:cs="Times New Roman"/>
                <w:lang w:eastAsia="zh-CN" w:bidi="ar"/>
              </w:rPr>
              <w:t>Recall</w:t>
            </w:r>
          </w:p>
        </w:tc>
        <w:tc>
          <w:tcPr>
            <w:tcW w:w="0" w:type="auto"/>
            <w:vAlign w:val="center"/>
          </w:tcPr>
          <w:p w14:paraId="5B2491CC" w14:textId="666C5A5B" w:rsidR="00F63585" w:rsidRPr="0066232A" w:rsidRDefault="003F117E" w:rsidP="00114B5F">
            <w:pPr>
              <w:jc w:val="both"/>
              <w:rPr>
                <w:rFonts w:ascii="Times New Roman" w:hAnsi="Times New Roman" w:cs="Times New Roman"/>
                <w:sz w:val="20"/>
                <w:szCs w:val="20"/>
              </w:rPr>
            </w:pPr>
            <w:r w:rsidRPr="003F117E">
              <w:rPr>
                <w:rFonts w:ascii="Times New Roman" w:eastAsia="SimSun" w:hAnsi="Times New Roman" w:cs="Times New Roman"/>
                <w:lang w:eastAsia="zh-CN" w:bidi="ar"/>
              </w:rPr>
              <w:t>1.0000</w:t>
            </w:r>
          </w:p>
        </w:tc>
      </w:tr>
      <w:tr w:rsidR="005E5990" w:rsidRPr="0066232A" w14:paraId="41C9BAC9" w14:textId="77777777" w:rsidTr="221DD182">
        <w:trPr>
          <w:trHeight w:val="495"/>
          <w:tblCellSpacing w:w="15" w:type="dxa"/>
        </w:trPr>
        <w:tc>
          <w:tcPr>
            <w:tcW w:w="0" w:type="auto"/>
            <w:vAlign w:val="center"/>
          </w:tcPr>
          <w:p w14:paraId="4886D06C" w14:textId="77777777" w:rsidR="00F63585" w:rsidRPr="0066232A" w:rsidRDefault="00FC3B7D" w:rsidP="00114B5F">
            <w:pPr>
              <w:jc w:val="both"/>
              <w:rPr>
                <w:rFonts w:ascii="Times New Roman" w:hAnsi="Times New Roman" w:cs="Times New Roman"/>
                <w:sz w:val="20"/>
                <w:szCs w:val="20"/>
              </w:rPr>
            </w:pPr>
            <w:r w:rsidRPr="0066232A">
              <w:rPr>
                <w:rFonts w:ascii="Times New Roman" w:eastAsia="SimSun" w:hAnsi="Times New Roman" w:cs="Times New Roman"/>
                <w:lang w:eastAsia="zh-CN" w:bidi="ar"/>
              </w:rPr>
              <w:t>F1-Score</w:t>
            </w:r>
          </w:p>
        </w:tc>
        <w:tc>
          <w:tcPr>
            <w:tcW w:w="0" w:type="auto"/>
            <w:vAlign w:val="center"/>
          </w:tcPr>
          <w:p w14:paraId="294D9658" w14:textId="5C52E56D" w:rsidR="00F63585" w:rsidRPr="0066232A" w:rsidRDefault="003F117E" w:rsidP="00114B5F">
            <w:pPr>
              <w:jc w:val="both"/>
              <w:rPr>
                <w:rFonts w:ascii="Times New Roman" w:hAnsi="Times New Roman" w:cs="Times New Roman"/>
                <w:sz w:val="20"/>
                <w:szCs w:val="20"/>
              </w:rPr>
            </w:pPr>
            <w:r w:rsidRPr="003F117E">
              <w:rPr>
                <w:rFonts w:ascii="Times New Roman" w:eastAsia="SimSun" w:hAnsi="Times New Roman" w:cs="Times New Roman"/>
                <w:lang w:eastAsia="zh-CN" w:bidi="ar"/>
              </w:rPr>
              <w:t>0.0022</w:t>
            </w:r>
          </w:p>
        </w:tc>
      </w:tr>
      <w:tr w:rsidR="005E5990" w:rsidRPr="0066232A" w14:paraId="4356CD1A" w14:textId="77777777" w:rsidTr="221DD182">
        <w:trPr>
          <w:trHeight w:val="495"/>
          <w:tblCellSpacing w:w="15" w:type="dxa"/>
        </w:trPr>
        <w:tc>
          <w:tcPr>
            <w:tcW w:w="0" w:type="auto"/>
            <w:vAlign w:val="center"/>
          </w:tcPr>
          <w:p w14:paraId="5E319994" w14:textId="77777777" w:rsidR="00F63585" w:rsidRPr="0066232A" w:rsidRDefault="00FC3B7D" w:rsidP="00114B5F">
            <w:pPr>
              <w:jc w:val="both"/>
              <w:rPr>
                <w:rFonts w:ascii="Times New Roman" w:hAnsi="Times New Roman" w:cs="Times New Roman"/>
                <w:sz w:val="20"/>
                <w:szCs w:val="20"/>
              </w:rPr>
            </w:pPr>
            <w:r w:rsidRPr="0066232A">
              <w:rPr>
                <w:rFonts w:ascii="Times New Roman" w:eastAsia="SimSun" w:hAnsi="Times New Roman" w:cs="Times New Roman"/>
                <w:lang w:eastAsia="zh-CN" w:bidi="ar"/>
              </w:rPr>
              <w:t>ROC-AUC</w:t>
            </w:r>
          </w:p>
        </w:tc>
        <w:tc>
          <w:tcPr>
            <w:tcW w:w="0" w:type="auto"/>
            <w:vAlign w:val="center"/>
          </w:tcPr>
          <w:p w14:paraId="253B9DAB" w14:textId="026B4F69" w:rsidR="00F63585" w:rsidRPr="0066232A" w:rsidRDefault="00CB4A2D" w:rsidP="00114B5F">
            <w:pPr>
              <w:jc w:val="both"/>
              <w:rPr>
                <w:rFonts w:ascii="Times New Roman" w:hAnsi="Times New Roman" w:cs="Times New Roman"/>
                <w:sz w:val="20"/>
                <w:szCs w:val="20"/>
              </w:rPr>
            </w:pPr>
            <w:r w:rsidRPr="00CB4A2D">
              <w:rPr>
                <w:rFonts w:ascii="Times New Roman" w:eastAsia="SimSun" w:hAnsi="Times New Roman" w:cs="Times New Roman"/>
                <w:lang w:eastAsia="zh-CN" w:bidi="ar"/>
              </w:rPr>
              <w:t>0.9717</w:t>
            </w:r>
          </w:p>
        </w:tc>
      </w:tr>
      <w:tr w:rsidR="005E5990" w:rsidRPr="0066232A" w14:paraId="74F7FCEC" w14:textId="77777777" w:rsidTr="221DD182">
        <w:trPr>
          <w:trHeight w:val="39"/>
          <w:tblCellSpacing w:w="15" w:type="dxa"/>
        </w:trPr>
        <w:tc>
          <w:tcPr>
            <w:tcW w:w="0" w:type="auto"/>
            <w:vAlign w:val="center"/>
          </w:tcPr>
          <w:p w14:paraId="07919687" w14:textId="77777777" w:rsidR="00F63585" w:rsidRPr="0066232A" w:rsidRDefault="00FC3B7D" w:rsidP="00114B5F">
            <w:pPr>
              <w:jc w:val="both"/>
              <w:rPr>
                <w:rFonts w:ascii="Times New Roman" w:hAnsi="Times New Roman" w:cs="Times New Roman"/>
                <w:sz w:val="20"/>
                <w:szCs w:val="20"/>
              </w:rPr>
            </w:pPr>
            <w:r w:rsidRPr="0066232A">
              <w:rPr>
                <w:rFonts w:ascii="Times New Roman" w:eastAsia="SimSun" w:hAnsi="Times New Roman" w:cs="Times New Roman"/>
                <w:lang w:eastAsia="zh-CN" w:bidi="ar"/>
              </w:rPr>
              <w:t>PR-AUC</w:t>
            </w:r>
          </w:p>
        </w:tc>
        <w:tc>
          <w:tcPr>
            <w:tcW w:w="0" w:type="auto"/>
            <w:vAlign w:val="center"/>
          </w:tcPr>
          <w:p w14:paraId="34E5AE5B" w14:textId="3627B49B" w:rsidR="00F63585" w:rsidRPr="0066232A" w:rsidRDefault="00CB4A2D" w:rsidP="00114B5F">
            <w:pPr>
              <w:jc w:val="both"/>
              <w:rPr>
                <w:rFonts w:ascii="Times New Roman" w:hAnsi="Times New Roman" w:cs="Times New Roman"/>
                <w:sz w:val="20"/>
                <w:szCs w:val="20"/>
              </w:rPr>
            </w:pPr>
            <w:r w:rsidRPr="00CB4A2D">
              <w:rPr>
                <w:rFonts w:ascii="Times New Roman" w:eastAsia="SimSun" w:hAnsi="Times New Roman" w:cs="Times New Roman"/>
                <w:lang w:eastAsia="zh-CN" w:bidi="ar"/>
              </w:rPr>
              <w:t>0.4505</w:t>
            </w:r>
          </w:p>
        </w:tc>
      </w:tr>
    </w:tbl>
    <w:p w14:paraId="207964FE" w14:textId="77DD5FE5" w:rsidR="00D47730" w:rsidRDefault="00A204A3" w:rsidP="00D47730">
      <w:pPr>
        <w:pStyle w:val="Caption"/>
      </w:pPr>
      <w:r>
        <w:rPr>
          <w:noProof/>
        </w:rPr>
        <w:drawing>
          <wp:inline distT="0" distB="0" distL="0" distR="0" wp14:anchorId="3FD65370" wp14:editId="59324066">
            <wp:extent cx="5654040" cy="5372100"/>
            <wp:effectExtent l="0" t="0" r="3810" b="0"/>
            <wp:docPr id="1939667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4040" cy="5372100"/>
                    </a:xfrm>
                    <a:prstGeom prst="rect">
                      <a:avLst/>
                    </a:prstGeom>
                    <a:noFill/>
                    <a:ln>
                      <a:noFill/>
                    </a:ln>
                  </pic:spPr>
                </pic:pic>
              </a:graphicData>
            </a:graphic>
          </wp:inline>
        </w:drawing>
      </w:r>
    </w:p>
    <w:p w14:paraId="05ACD7DF" w14:textId="7DC6A29A" w:rsidR="008A4BA8" w:rsidRDefault="00D47730" w:rsidP="00D47730">
      <w:pPr>
        <w:pStyle w:val="Caption"/>
        <w:rPr>
          <w:rStyle w:val="Strong"/>
          <w:sz w:val="22"/>
          <w:szCs w:val="22"/>
        </w:rPr>
      </w:pPr>
      <w:r>
        <w:t xml:space="preserve">Figure </w:t>
      </w:r>
      <w:r>
        <w:fldChar w:fldCharType="begin"/>
      </w:r>
      <w:r>
        <w:instrText xml:space="preserve"> SEQ Figure \* ARABIC </w:instrText>
      </w:r>
      <w:r>
        <w:fldChar w:fldCharType="separate"/>
      </w:r>
      <w:r w:rsidR="00285C64">
        <w:rPr>
          <w:noProof/>
        </w:rPr>
        <w:t>3</w:t>
      </w:r>
      <w:r>
        <w:fldChar w:fldCharType="end"/>
      </w:r>
      <w:r>
        <w:t xml:space="preserve">: </w:t>
      </w:r>
      <w:r w:rsidRPr="00BE1339">
        <w:t>Confusion Matrix for Logistic Regression at optimized threshold.</w:t>
      </w:r>
    </w:p>
    <w:p w14:paraId="62E42EA5" w14:textId="1E96439E" w:rsidR="00F63585" w:rsidRPr="0066232A" w:rsidRDefault="00FC3B7D" w:rsidP="00114B5F">
      <w:pPr>
        <w:pStyle w:val="NormalWeb"/>
        <w:jc w:val="both"/>
        <w:rPr>
          <w:sz w:val="22"/>
          <w:szCs w:val="22"/>
        </w:rPr>
      </w:pPr>
      <w:r w:rsidRPr="0066232A">
        <w:rPr>
          <w:rStyle w:val="Strong"/>
          <w:sz w:val="22"/>
          <w:szCs w:val="22"/>
        </w:rPr>
        <w:t>Interpretation:</w:t>
      </w:r>
    </w:p>
    <w:p w14:paraId="77C8B2E0" w14:textId="3374FAF6" w:rsidR="00F63585" w:rsidRPr="0066232A" w:rsidRDefault="00FC3B7D" w:rsidP="00114B5F">
      <w:pPr>
        <w:pStyle w:val="NormalWeb"/>
        <w:jc w:val="both"/>
        <w:rPr>
          <w:sz w:val="22"/>
          <w:szCs w:val="22"/>
        </w:rPr>
      </w:pPr>
      <w:r w:rsidRPr="0066232A">
        <w:rPr>
          <w:sz w:val="22"/>
          <w:szCs w:val="22"/>
        </w:rPr>
        <w:t xml:space="preserve">True Positives (TP): </w:t>
      </w:r>
      <w:r w:rsidR="007D05C9" w:rsidRPr="007D05C9">
        <w:rPr>
          <w:sz w:val="22"/>
          <w:szCs w:val="22"/>
        </w:rPr>
        <w:t>13</w:t>
      </w:r>
      <w:r w:rsidR="007D05C9">
        <w:rPr>
          <w:sz w:val="22"/>
          <w:szCs w:val="22"/>
        </w:rPr>
        <w:t xml:space="preserve"> </w:t>
      </w:r>
      <w:r w:rsidRPr="0066232A">
        <w:rPr>
          <w:sz w:val="22"/>
          <w:szCs w:val="22"/>
        </w:rPr>
        <w:t>fraudulent transactions correctly identified</w:t>
      </w:r>
      <w:r w:rsidRPr="0066232A">
        <w:rPr>
          <w:sz w:val="22"/>
          <w:szCs w:val="22"/>
        </w:rPr>
        <w:br/>
        <w:t xml:space="preserve">False Positives (FP): </w:t>
      </w:r>
      <w:r w:rsidR="007D05C9" w:rsidRPr="007D05C9">
        <w:rPr>
          <w:sz w:val="22"/>
          <w:szCs w:val="22"/>
        </w:rPr>
        <w:t>11,761</w:t>
      </w:r>
      <w:r w:rsidRPr="0066232A">
        <w:rPr>
          <w:sz w:val="22"/>
          <w:szCs w:val="22"/>
        </w:rPr>
        <w:t xml:space="preserve"> legitimate transactions incorrectly flagged</w:t>
      </w:r>
      <w:r w:rsidRPr="0066232A">
        <w:rPr>
          <w:sz w:val="22"/>
          <w:szCs w:val="22"/>
        </w:rPr>
        <w:br/>
        <w:t xml:space="preserve">False Negatives (FN): </w:t>
      </w:r>
      <w:r w:rsidR="007D05C9">
        <w:rPr>
          <w:sz w:val="22"/>
          <w:szCs w:val="22"/>
        </w:rPr>
        <w:t>0</w:t>
      </w:r>
      <w:r w:rsidRPr="0066232A">
        <w:rPr>
          <w:sz w:val="22"/>
          <w:szCs w:val="22"/>
        </w:rPr>
        <w:t xml:space="preserve"> fraud cases missed</w:t>
      </w:r>
      <w:r w:rsidRPr="0066232A">
        <w:rPr>
          <w:sz w:val="22"/>
          <w:szCs w:val="22"/>
        </w:rPr>
        <w:br/>
        <w:t xml:space="preserve">True Negatives (TN): </w:t>
      </w:r>
      <w:r w:rsidR="007D05C9" w:rsidRPr="007D05C9">
        <w:rPr>
          <w:sz w:val="22"/>
          <w:szCs w:val="22"/>
        </w:rPr>
        <w:t>47,095</w:t>
      </w:r>
      <w:r w:rsidRPr="0066232A">
        <w:rPr>
          <w:sz w:val="22"/>
          <w:szCs w:val="22"/>
        </w:rPr>
        <w:t xml:space="preserve"> legitimate transactions correctly classified</w:t>
      </w:r>
    </w:p>
    <w:p w14:paraId="22765C62" w14:textId="77777777" w:rsidR="00F63585" w:rsidRPr="0066232A" w:rsidRDefault="00FC3B7D" w:rsidP="00114B5F">
      <w:pPr>
        <w:pStyle w:val="NormalWeb"/>
        <w:jc w:val="both"/>
        <w:rPr>
          <w:sz w:val="22"/>
          <w:szCs w:val="22"/>
        </w:rPr>
      </w:pPr>
      <w:r w:rsidRPr="0066232A">
        <w:rPr>
          <w:rStyle w:val="Strong"/>
          <w:sz w:val="22"/>
          <w:szCs w:val="22"/>
        </w:rPr>
        <w:t>Key Observations:</w:t>
      </w:r>
    </w:p>
    <w:p w14:paraId="33E45E68" w14:textId="566D2666" w:rsidR="000344CF" w:rsidRPr="000344CF" w:rsidRDefault="000344CF" w:rsidP="000344CF">
      <w:pPr>
        <w:spacing w:before="100" w:beforeAutospacing="1" w:after="100" w:afterAutospacing="1" w:line="240" w:lineRule="auto"/>
        <w:rPr>
          <w:rFonts w:ascii="Times New Roman" w:eastAsia="Times New Roman" w:hAnsi="Times New Roman" w:cs="Times New Roman"/>
        </w:rPr>
      </w:pPr>
      <w:r w:rsidRPr="000344CF">
        <w:rPr>
          <w:rFonts w:ascii="Times New Roman" w:eastAsia="Times New Roman" w:hAnsi="Times New Roman" w:cs="Times New Roman"/>
          <w:b/>
          <w:bCs/>
        </w:rPr>
        <w:t>Excellent ranking ability:</w:t>
      </w:r>
      <w:r w:rsidRPr="000344CF">
        <w:rPr>
          <w:rFonts w:ascii="Times New Roman" w:eastAsia="Times New Roman" w:hAnsi="Times New Roman" w:cs="Times New Roman"/>
        </w:rPr>
        <w:t xml:space="preserve"> ROC-AUC </w:t>
      </w:r>
      <w:r w:rsidRPr="000344CF">
        <w:rPr>
          <w:rFonts w:ascii="Times New Roman" w:eastAsia="Times New Roman" w:hAnsi="Times New Roman" w:cs="Times New Roman"/>
          <w:b/>
          <w:bCs/>
        </w:rPr>
        <w:t>0.9717</w:t>
      </w:r>
      <w:r w:rsidRPr="000344CF">
        <w:rPr>
          <w:rFonts w:ascii="Times New Roman" w:eastAsia="Times New Roman" w:hAnsi="Times New Roman" w:cs="Times New Roman"/>
        </w:rPr>
        <w:t xml:space="preserve"> indicates strong separation between fraud and legitimate classes across thresholds.</w:t>
      </w:r>
    </w:p>
    <w:p w14:paraId="5B068522" w14:textId="5B1327FF" w:rsidR="000344CF" w:rsidRPr="000344CF" w:rsidRDefault="000344CF" w:rsidP="000344CF">
      <w:pPr>
        <w:spacing w:before="100" w:beforeAutospacing="1" w:after="100" w:afterAutospacing="1" w:line="240" w:lineRule="auto"/>
        <w:rPr>
          <w:rFonts w:ascii="Times New Roman" w:eastAsia="Times New Roman" w:hAnsi="Times New Roman" w:cs="Times New Roman"/>
        </w:rPr>
      </w:pPr>
      <w:r w:rsidRPr="000344CF">
        <w:rPr>
          <w:rFonts w:ascii="Times New Roman" w:eastAsia="Times New Roman" w:hAnsi="Times New Roman" w:cs="Times New Roman"/>
          <w:b/>
          <w:bCs/>
        </w:rPr>
        <w:t>Very low precision at this threshold:</w:t>
      </w:r>
      <w:r w:rsidRPr="000344CF">
        <w:rPr>
          <w:rFonts w:ascii="Times New Roman" w:eastAsia="Times New Roman" w:hAnsi="Times New Roman" w:cs="Times New Roman"/>
        </w:rPr>
        <w:t xml:space="preserve"> Precision </w:t>
      </w:r>
      <w:r w:rsidRPr="000344CF">
        <w:rPr>
          <w:rFonts w:ascii="Times New Roman" w:eastAsia="Times New Roman" w:hAnsi="Times New Roman" w:cs="Times New Roman"/>
          <w:b/>
          <w:bCs/>
        </w:rPr>
        <w:t>0.0011</w:t>
      </w:r>
      <w:r w:rsidRPr="000344CF">
        <w:rPr>
          <w:rFonts w:ascii="Times New Roman" w:eastAsia="Times New Roman" w:hAnsi="Times New Roman" w:cs="Times New Roman"/>
        </w:rPr>
        <w:t xml:space="preserve"> (≈ </w:t>
      </w:r>
      <w:r w:rsidRPr="000344CF">
        <w:rPr>
          <w:rFonts w:ascii="Times New Roman" w:eastAsia="Times New Roman" w:hAnsi="Times New Roman" w:cs="Times New Roman"/>
          <w:b/>
          <w:bCs/>
        </w:rPr>
        <w:t>0.11%</w:t>
      </w:r>
      <w:r w:rsidRPr="000344CF">
        <w:rPr>
          <w:rFonts w:ascii="Times New Roman" w:eastAsia="Times New Roman" w:hAnsi="Times New Roman" w:cs="Times New Roman"/>
        </w:rPr>
        <w:t xml:space="preserve">) means </w:t>
      </w:r>
      <w:r w:rsidRPr="000344CF">
        <w:rPr>
          <w:rFonts w:ascii="Times New Roman" w:eastAsia="Times New Roman" w:hAnsi="Times New Roman" w:cs="Times New Roman"/>
          <w:b/>
          <w:bCs/>
        </w:rPr>
        <w:t>11,761</w:t>
      </w:r>
      <w:r w:rsidRPr="000344CF">
        <w:rPr>
          <w:rFonts w:ascii="Times New Roman" w:eastAsia="Times New Roman" w:hAnsi="Times New Roman" w:cs="Times New Roman"/>
        </w:rPr>
        <w:t xml:space="preserve"> false alarms among </w:t>
      </w:r>
      <w:r w:rsidRPr="000344CF">
        <w:rPr>
          <w:rFonts w:ascii="Times New Roman" w:eastAsia="Times New Roman" w:hAnsi="Times New Roman" w:cs="Times New Roman"/>
          <w:b/>
          <w:bCs/>
        </w:rPr>
        <w:t>11,774</w:t>
      </w:r>
      <w:r w:rsidRPr="000344CF">
        <w:rPr>
          <w:rFonts w:ascii="Times New Roman" w:eastAsia="Times New Roman" w:hAnsi="Times New Roman" w:cs="Times New Roman"/>
        </w:rPr>
        <w:t xml:space="preserve"> total alerts (TP+FP), i.e., ~</w:t>
      </w:r>
      <w:r w:rsidRPr="000344CF">
        <w:rPr>
          <w:rFonts w:ascii="Times New Roman" w:eastAsia="Times New Roman" w:hAnsi="Times New Roman" w:cs="Times New Roman"/>
          <w:b/>
          <w:bCs/>
        </w:rPr>
        <w:t>99.89%</w:t>
      </w:r>
      <w:r w:rsidRPr="000344CF">
        <w:rPr>
          <w:rFonts w:ascii="Times New Roman" w:eastAsia="Times New Roman" w:hAnsi="Times New Roman" w:cs="Times New Roman"/>
        </w:rPr>
        <w:t xml:space="preserve"> of alerts are false.</w:t>
      </w:r>
    </w:p>
    <w:p w14:paraId="242E62E3" w14:textId="63860E15" w:rsidR="000344CF" w:rsidRPr="000344CF" w:rsidRDefault="000344CF" w:rsidP="000344CF">
      <w:pPr>
        <w:spacing w:before="100" w:beforeAutospacing="1" w:after="100" w:afterAutospacing="1" w:line="240" w:lineRule="auto"/>
        <w:rPr>
          <w:rFonts w:ascii="Times New Roman" w:eastAsia="Times New Roman" w:hAnsi="Times New Roman" w:cs="Times New Roman"/>
        </w:rPr>
      </w:pPr>
      <w:r w:rsidRPr="000344CF">
        <w:rPr>
          <w:rFonts w:ascii="Times New Roman" w:eastAsia="Times New Roman" w:hAnsi="Times New Roman" w:cs="Times New Roman"/>
          <w:b/>
          <w:bCs/>
        </w:rPr>
        <w:t>Perfect recall at this threshold:</w:t>
      </w:r>
      <w:r w:rsidRPr="000344CF">
        <w:rPr>
          <w:rFonts w:ascii="Times New Roman" w:eastAsia="Times New Roman" w:hAnsi="Times New Roman" w:cs="Times New Roman"/>
        </w:rPr>
        <w:t xml:space="preserve"> </w:t>
      </w:r>
      <w:r w:rsidRPr="000344CF">
        <w:rPr>
          <w:rFonts w:ascii="Times New Roman" w:eastAsia="Times New Roman" w:hAnsi="Times New Roman" w:cs="Times New Roman"/>
          <w:b/>
          <w:bCs/>
        </w:rPr>
        <w:t>100%</w:t>
      </w:r>
      <w:r w:rsidRPr="000344CF">
        <w:rPr>
          <w:rFonts w:ascii="Times New Roman" w:eastAsia="Times New Roman" w:hAnsi="Times New Roman" w:cs="Times New Roman"/>
        </w:rPr>
        <w:t xml:space="preserve"> (caught all </w:t>
      </w:r>
      <w:r w:rsidRPr="000344CF">
        <w:rPr>
          <w:rFonts w:ascii="Times New Roman" w:eastAsia="Times New Roman" w:hAnsi="Times New Roman" w:cs="Times New Roman"/>
          <w:b/>
          <w:bCs/>
        </w:rPr>
        <w:t>13</w:t>
      </w:r>
      <w:r w:rsidRPr="000344CF">
        <w:rPr>
          <w:rFonts w:ascii="Times New Roman" w:eastAsia="Times New Roman" w:hAnsi="Times New Roman" w:cs="Times New Roman"/>
        </w:rPr>
        <w:t xml:space="preserve"> frauds; </w:t>
      </w:r>
      <w:r w:rsidRPr="000344CF">
        <w:rPr>
          <w:rFonts w:ascii="Times New Roman" w:eastAsia="Times New Roman" w:hAnsi="Times New Roman" w:cs="Times New Roman"/>
          <w:b/>
          <w:bCs/>
        </w:rPr>
        <w:t>FN=0</w:t>
      </w:r>
      <w:r w:rsidRPr="000344CF">
        <w:rPr>
          <w:rFonts w:ascii="Times New Roman" w:eastAsia="Times New Roman" w:hAnsi="Times New Roman" w:cs="Times New Roman"/>
        </w:rPr>
        <w:t>).</w:t>
      </w:r>
    </w:p>
    <w:p w14:paraId="229469C5" w14:textId="50D13915" w:rsidR="000344CF" w:rsidRPr="000344CF" w:rsidRDefault="000344CF" w:rsidP="000344CF">
      <w:pPr>
        <w:spacing w:before="100" w:beforeAutospacing="1" w:after="100" w:afterAutospacing="1" w:line="240" w:lineRule="auto"/>
        <w:rPr>
          <w:rFonts w:ascii="Times New Roman" w:eastAsia="Times New Roman" w:hAnsi="Times New Roman" w:cs="Times New Roman"/>
        </w:rPr>
      </w:pPr>
      <w:r w:rsidRPr="000344CF">
        <w:rPr>
          <w:rFonts w:ascii="Times New Roman" w:eastAsia="Times New Roman" w:hAnsi="Times New Roman" w:cs="Times New Roman"/>
          <w:b/>
          <w:bCs/>
        </w:rPr>
        <w:t>False positive rate (FPR):</w:t>
      </w:r>
      <w:r w:rsidRPr="000344CF">
        <w:rPr>
          <w:rFonts w:ascii="Times New Roman" w:eastAsia="Times New Roman" w:hAnsi="Times New Roman" w:cs="Times New Roman"/>
        </w:rPr>
        <w:t xml:space="preserve"> </w:t>
      </w:r>
      <w:r w:rsidRPr="000344CF">
        <w:rPr>
          <w:rFonts w:ascii="Times New Roman" w:eastAsia="Times New Roman" w:hAnsi="Times New Roman" w:cs="Times New Roman"/>
          <w:b/>
          <w:bCs/>
        </w:rPr>
        <w:t>11,761 / (47,095 + 11,761) ≈ 19.98%</w:t>
      </w:r>
      <w:r w:rsidRPr="000344CF">
        <w:rPr>
          <w:rFonts w:ascii="Times New Roman" w:eastAsia="Times New Roman" w:hAnsi="Times New Roman" w:cs="Times New Roman"/>
        </w:rPr>
        <w:t>—substantial, reflecting the aggressive (very low) threshold.</w:t>
      </w:r>
    </w:p>
    <w:p w14:paraId="32AA7319" w14:textId="57580EF7" w:rsidR="000344CF" w:rsidRPr="000344CF" w:rsidRDefault="000344CF" w:rsidP="000344CF">
      <w:pPr>
        <w:spacing w:before="100" w:beforeAutospacing="1" w:after="100" w:afterAutospacing="1" w:line="240" w:lineRule="auto"/>
        <w:rPr>
          <w:rFonts w:ascii="Times New Roman" w:eastAsia="Times New Roman" w:hAnsi="Times New Roman" w:cs="Times New Roman"/>
        </w:rPr>
      </w:pPr>
      <w:r w:rsidRPr="000344CF">
        <w:rPr>
          <w:rFonts w:ascii="Times New Roman" w:eastAsia="Times New Roman" w:hAnsi="Times New Roman" w:cs="Times New Roman"/>
          <w:b/>
          <w:bCs/>
        </w:rPr>
        <w:t>Operational load:</w:t>
      </w:r>
      <w:r w:rsidRPr="000344CF">
        <w:rPr>
          <w:rFonts w:ascii="Times New Roman" w:eastAsia="Times New Roman" w:hAnsi="Times New Roman" w:cs="Times New Roman"/>
        </w:rPr>
        <w:t xml:space="preserve"> The model generates </w:t>
      </w:r>
      <w:r w:rsidRPr="000344CF">
        <w:rPr>
          <w:rFonts w:ascii="Times New Roman" w:eastAsia="Times New Roman" w:hAnsi="Times New Roman" w:cs="Times New Roman"/>
          <w:b/>
          <w:bCs/>
        </w:rPr>
        <w:t>11,774 alerts</w:t>
      </w:r>
      <w:r w:rsidRPr="000344CF">
        <w:rPr>
          <w:rFonts w:ascii="Times New Roman" w:eastAsia="Times New Roman" w:hAnsi="Times New Roman" w:cs="Times New Roman"/>
        </w:rPr>
        <w:t xml:space="preserve"> over </w:t>
      </w:r>
      <w:r w:rsidRPr="000344CF">
        <w:rPr>
          <w:rFonts w:ascii="Times New Roman" w:eastAsia="Times New Roman" w:hAnsi="Times New Roman" w:cs="Times New Roman"/>
          <w:b/>
          <w:bCs/>
        </w:rPr>
        <w:t>58,869</w:t>
      </w:r>
      <w:r w:rsidRPr="000344CF">
        <w:rPr>
          <w:rFonts w:ascii="Times New Roman" w:eastAsia="Times New Roman" w:hAnsi="Times New Roman" w:cs="Times New Roman"/>
        </w:rPr>
        <w:t xml:space="preserve"> test transactions (</w:t>
      </w:r>
      <w:r w:rsidRPr="000344CF">
        <w:rPr>
          <w:rFonts w:ascii="Times New Roman" w:eastAsia="Times New Roman" w:hAnsi="Times New Roman" w:cs="Times New Roman"/>
          <w:b/>
          <w:bCs/>
        </w:rPr>
        <w:t>~20.00%</w:t>
      </w:r>
      <w:r w:rsidRPr="000344CF">
        <w:rPr>
          <w:rFonts w:ascii="Times New Roman" w:eastAsia="Times New Roman" w:hAnsi="Times New Roman" w:cs="Times New Roman"/>
        </w:rPr>
        <w:t xml:space="preserve"> alert rate). This is typically too high for manual review; in practice you’d raise τ (or add a cost/alert-budget constraint) to trade a small drop in recall for a large reduction in false positives.</w:t>
      </w:r>
    </w:p>
    <w:p w14:paraId="632088BD" w14:textId="77777777" w:rsidR="000344CF" w:rsidRPr="00114B5F" w:rsidRDefault="000344CF" w:rsidP="00114B5F">
      <w:pPr>
        <w:pStyle w:val="NormalWeb"/>
        <w:jc w:val="both"/>
      </w:pPr>
    </w:p>
    <w:p w14:paraId="284F03BC" w14:textId="77777777" w:rsidR="00F63585" w:rsidRPr="00114B5F" w:rsidRDefault="00FC3B7D" w:rsidP="00114B5F">
      <w:pPr>
        <w:pStyle w:val="Heading3"/>
        <w:keepNext w:val="0"/>
        <w:keepLines w:val="0"/>
        <w:jc w:val="both"/>
        <w:rPr>
          <w:rFonts w:ascii="Times New Roman" w:hAnsi="Times New Roman" w:cs="Times New Roman"/>
        </w:rPr>
      </w:pPr>
      <w:bookmarkStart w:id="23" w:name="_Toc210936730"/>
      <w:bookmarkEnd w:id="20"/>
      <w:r w:rsidRPr="00114B5F">
        <w:rPr>
          <w:rFonts w:ascii="Times New Roman" w:hAnsi="Times New Roman" w:cs="Times New Roman"/>
        </w:rPr>
        <w:t>4.3 Random Forest Performance</w:t>
      </w:r>
      <w:bookmarkEnd w:id="23"/>
    </w:p>
    <w:p w14:paraId="4C894B90" w14:textId="77777777" w:rsidR="00F63585" w:rsidRPr="0066232A" w:rsidRDefault="00FC3B7D" w:rsidP="00114B5F">
      <w:pPr>
        <w:pStyle w:val="NormalWeb"/>
        <w:jc w:val="both"/>
        <w:rPr>
          <w:sz w:val="22"/>
          <w:szCs w:val="22"/>
        </w:rPr>
      </w:pPr>
      <w:r w:rsidRPr="0066232A">
        <w:rPr>
          <w:rStyle w:val="Strong"/>
          <w:sz w:val="22"/>
          <w:szCs w:val="22"/>
        </w:rPr>
        <w:t>Model Training:</w:t>
      </w:r>
      <w:r w:rsidRPr="0066232A">
        <w:rPr>
          <w:sz w:val="22"/>
          <w:szCs w:val="22"/>
        </w:rPr>
        <w:br/>
        <w:t>Random Forest training completed in approximately 18 minutes, substantially slower than Logistic Regression due to constructing 100 decision trees. However, this remains acceptable for batch retraining scenarios.</w:t>
      </w:r>
    </w:p>
    <w:p w14:paraId="6D1FE6EB" w14:textId="73DF04BA" w:rsidR="00F63585" w:rsidRPr="0066232A" w:rsidRDefault="00FC3B7D" w:rsidP="00114B5F">
      <w:pPr>
        <w:pStyle w:val="NormalWeb"/>
        <w:jc w:val="both"/>
        <w:rPr>
          <w:rStyle w:val="Strong"/>
          <w:sz w:val="22"/>
          <w:szCs w:val="22"/>
        </w:rPr>
      </w:pPr>
      <w:r w:rsidRPr="0066232A">
        <w:rPr>
          <w:rStyle w:val="Strong"/>
          <w:sz w:val="22"/>
          <w:szCs w:val="22"/>
        </w:rPr>
        <w:t>Threshold Selection:</w:t>
      </w:r>
      <w:r>
        <w:br/>
      </w:r>
      <w:r w:rsidRPr="0066232A">
        <w:rPr>
          <w:sz w:val="22"/>
          <w:szCs w:val="22"/>
        </w:rPr>
        <w:t xml:space="preserve">Using the same recall ≥ 95% constraint, the optimal threshold was </w:t>
      </w:r>
      <w:r w:rsidRPr="0066232A">
        <w:rPr>
          <w:rStyle w:val="Strong"/>
          <w:sz w:val="22"/>
          <w:szCs w:val="22"/>
        </w:rPr>
        <w:t>0.</w:t>
      </w:r>
      <w:r w:rsidR="669B04C7" w:rsidRPr="669B04C7">
        <w:rPr>
          <w:rStyle w:val="Strong"/>
          <w:sz w:val="22"/>
          <w:szCs w:val="22"/>
        </w:rPr>
        <w:t>0632</w:t>
      </w:r>
    </w:p>
    <w:p w14:paraId="300DA9EE" w14:textId="065A875E" w:rsidR="00F63585" w:rsidRPr="0066232A" w:rsidRDefault="221DD182" w:rsidP="221DD182">
      <w:pPr>
        <w:pStyle w:val="NormalWeb"/>
        <w:spacing w:before="240" w:beforeAutospacing="0" w:after="240" w:afterAutospacing="0"/>
        <w:rPr>
          <w:rStyle w:val="Strong"/>
          <w:sz w:val="22"/>
          <w:szCs w:val="22"/>
        </w:rPr>
      </w:pPr>
      <w:r w:rsidRPr="221DD182">
        <w:rPr>
          <w:rStyle w:val="Strong"/>
          <w:sz w:val="22"/>
          <w:szCs w:val="22"/>
        </w:rPr>
        <w:t>Results at Optimal Threshold (τ = 0.0632):</w:t>
      </w:r>
    </w:p>
    <w:tbl>
      <w:tblPr>
        <w:tblStyle w:val="TableGrid"/>
        <w:tblW w:w="3345" w:type="dxa"/>
        <w:tblCellSpacing w:w="15" w:type="dxa"/>
        <w:tblCellMar>
          <w:top w:w="15" w:type="dxa"/>
          <w:left w:w="15" w:type="dxa"/>
          <w:bottom w:w="15" w:type="dxa"/>
          <w:right w:w="15" w:type="dxa"/>
        </w:tblCellMar>
        <w:tblLook w:val="04A0" w:firstRow="1" w:lastRow="0" w:firstColumn="1" w:lastColumn="0" w:noHBand="0" w:noVBand="1"/>
      </w:tblPr>
      <w:tblGrid>
        <w:gridCol w:w="1542"/>
        <w:gridCol w:w="1803"/>
      </w:tblGrid>
      <w:tr w:rsidR="009F5120" w:rsidRPr="0066232A" w14:paraId="34861A90" w14:textId="77777777" w:rsidTr="221DD182">
        <w:trPr>
          <w:tblHeader/>
          <w:tblCellSpacing w:w="15" w:type="dxa"/>
        </w:trPr>
        <w:tc>
          <w:tcPr>
            <w:tcW w:w="1530" w:type="dxa"/>
            <w:vAlign w:val="center"/>
          </w:tcPr>
          <w:p w14:paraId="3BE84312" w14:textId="77777777" w:rsidR="00F63585" w:rsidRPr="0066232A" w:rsidRDefault="00FC3B7D" w:rsidP="00114B5F">
            <w:pPr>
              <w:jc w:val="both"/>
              <w:rPr>
                <w:rFonts w:ascii="Times New Roman" w:hAnsi="Times New Roman" w:cs="Times New Roman"/>
                <w:b/>
                <w:bCs/>
              </w:rPr>
            </w:pPr>
            <w:r w:rsidRPr="0066232A">
              <w:rPr>
                <w:rFonts w:ascii="Times New Roman" w:eastAsia="SimSun" w:hAnsi="Times New Roman" w:cs="Times New Roman"/>
                <w:b/>
                <w:bCs/>
                <w:lang w:eastAsia="zh-CN" w:bidi="ar"/>
              </w:rPr>
              <w:t>Metric</w:t>
            </w:r>
          </w:p>
        </w:tc>
        <w:tc>
          <w:tcPr>
            <w:tcW w:w="1815" w:type="dxa"/>
            <w:vAlign w:val="center"/>
          </w:tcPr>
          <w:p w14:paraId="7A2A0534" w14:textId="77777777" w:rsidR="00F63585" w:rsidRPr="0066232A" w:rsidRDefault="00FC3B7D" w:rsidP="00114B5F">
            <w:pPr>
              <w:jc w:val="both"/>
              <w:rPr>
                <w:rFonts w:ascii="Times New Roman" w:hAnsi="Times New Roman" w:cs="Times New Roman"/>
                <w:b/>
                <w:bCs/>
              </w:rPr>
            </w:pPr>
            <w:r w:rsidRPr="0066232A">
              <w:rPr>
                <w:rFonts w:ascii="Times New Roman" w:eastAsia="SimSun" w:hAnsi="Times New Roman" w:cs="Times New Roman"/>
                <w:b/>
                <w:bCs/>
                <w:lang w:eastAsia="zh-CN" w:bidi="ar"/>
              </w:rPr>
              <w:t>Value</w:t>
            </w:r>
          </w:p>
        </w:tc>
      </w:tr>
      <w:tr w:rsidR="005E5990" w:rsidRPr="0066232A" w14:paraId="1132E8A7" w14:textId="77777777" w:rsidTr="221DD182">
        <w:trPr>
          <w:trHeight w:val="510"/>
          <w:tblCellSpacing w:w="15" w:type="dxa"/>
        </w:trPr>
        <w:tc>
          <w:tcPr>
            <w:tcW w:w="1530" w:type="dxa"/>
            <w:vAlign w:val="center"/>
          </w:tcPr>
          <w:p w14:paraId="45BBC438" w14:textId="77777777" w:rsidR="00F63585" w:rsidRPr="0066232A" w:rsidRDefault="00FC3B7D" w:rsidP="00114B5F">
            <w:pPr>
              <w:jc w:val="both"/>
              <w:rPr>
                <w:rFonts w:ascii="Times New Roman" w:hAnsi="Times New Roman" w:cs="Times New Roman"/>
              </w:rPr>
            </w:pPr>
            <w:r w:rsidRPr="0066232A">
              <w:rPr>
                <w:rFonts w:ascii="Times New Roman" w:eastAsia="SimSun" w:hAnsi="Times New Roman" w:cs="Times New Roman"/>
                <w:lang w:eastAsia="zh-CN" w:bidi="ar"/>
              </w:rPr>
              <w:t>Precision</w:t>
            </w:r>
          </w:p>
        </w:tc>
        <w:tc>
          <w:tcPr>
            <w:tcW w:w="1815" w:type="dxa"/>
            <w:vAlign w:val="center"/>
          </w:tcPr>
          <w:p w14:paraId="3E7CB859" w14:textId="2438E534" w:rsidR="00F63585" w:rsidRPr="0066232A" w:rsidRDefault="221DD182" w:rsidP="00114B5F">
            <w:pPr>
              <w:jc w:val="both"/>
              <w:rPr>
                <w:rFonts w:ascii="Times New Roman" w:hAnsi="Times New Roman" w:cs="Times New Roman"/>
              </w:rPr>
            </w:pPr>
            <w:r w:rsidRPr="221DD182">
              <w:rPr>
                <w:rFonts w:ascii="Times New Roman" w:eastAsia="SimSun" w:hAnsi="Times New Roman" w:cs="Times New Roman"/>
                <w:lang w:eastAsia="zh-CN" w:bidi="ar"/>
              </w:rPr>
              <w:t>0.0110</w:t>
            </w:r>
          </w:p>
        </w:tc>
      </w:tr>
      <w:tr w:rsidR="005E5990" w:rsidRPr="0066232A" w14:paraId="7E3BE7F8" w14:textId="77777777" w:rsidTr="221DD182">
        <w:trPr>
          <w:tblCellSpacing w:w="15" w:type="dxa"/>
        </w:trPr>
        <w:tc>
          <w:tcPr>
            <w:tcW w:w="1530" w:type="dxa"/>
            <w:vAlign w:val="center"/>
          </w:tcPr>
          <w:p w14:paraId="2BECE6BD" w14:textId="77777777" w:rsidR="00F63585" w:rsidRPr="0066232A" w:rsidRDefault="00FC3B7D" w:rsidP="00114B5F">
            <w:pPr>
              <w:jc w:val="both"/>
              <w:rPr>
                <w:rFonts w:ascii="Times New Roman" w:hAnsi="Times New Roman" w:cs="Times New Roman"/>
              </w:rPr>
            </w:pPr>
            <w:r w:rsidRPr="0066232A">
              <w:rPr>
                <w:rFonts w:ascii="Times New Roman" w:eastAsia="SimSun" w:hAnsi="Times New Roman" w:cs="Times New Roman"/>
                <w:lang w:eastAsia="zh-CN" w:bidi="ar"/>
              </w:rPr>
              <w:t>Recall</w:t>
            </w:r>
          </w:p>
        </w:tc>
        <w:tc>
          <w:tcPr>
            <w:tcW w:w="1815" w:type="dxa"/>
            <w:vAlign w:val="center"/>
          </w:tcPr>
          <w:p w14:paraId="09FE01FC" w14:textId="5319D325" w:rsidR="00F63585" w:rsidRPr="0066232A" w:rsidRDefault="221DD182" w:rsidP="00114B5F">
            <w:pPr>
              <w:jc w:val="both"/>
              <w:rPr>
                <w:rFonts w:ascii="Times New Roman" w:hAnsi="Times New Roman" w:cs="Times New Roman"/>
              </w:rPr>
            </w:pPr>
            <w:r w:rsidRPr="221DD182">
              <w:rPr>
                <w:rFonts w:ascii="Times New Roman" w:eastAsia="SimSun" w:hAnsi="Times New Roman" w:cs="Times New Roman"/>
                <w:lang w:eastAsia="zh-CN" w:bidi="ar"/>
              </w:rPr>
              <w:t>1.0000</w:t>
            </w:r>
          </w:p>
        </w:tc>
      </w:tr>
      <w:tr w:rsidR="005E5990" w:rsidRPr="0066232A" w14:paraId="436021CF" w14:textId="77777777" w:rsidTr="221DD182">
        <w:trPr>
          <w:tblCellSpacing w:w="15" w:type="dxa"/>
        </w:trPr>
        <w:tc>
          <w:tcPr>
            <w:tcW w:w="1530" w:type="dxa"/>
            <w:vAlign w:val="center"/>
          </w:tcPr>
          <w:p w14:paraId="484D08A6" w14:textId="77777777" w:rsidR="00F63585" w:rsidRPr="0066232A" w:rsidRDefault="00FC3B7D" w:rsidP="00114B5F">
            <w:pPr>
              <w:jc w:val="both"/>
              <w:rPr>
                <w:rFonts w:ascii="Times New Roman" w:hAnsi="Times New Roman" w:cs="Times New Roman"/>
              </w:rPr>
            </w:pPr>
            <w:r w:rsidRPr="0066232A">
              <w:rPr>
                <w:rFonts w:ascii="Times New Roman" w:eastAsia="SimSun" w:hAnsi="Times New Roman" w:cs="Times New Roman"/>
                <w:lang w:eastAsia="zh-CN" w:bidi="ar"/>
              </w:rPr>
              <w:t>F1-Score</w:t>
            </w:r>
          </w:p>
        </w:tc>
        <w:tc>
          <w:tcPr>
            <w:tcW w:w="1815" w:type="dxa"/>
            <w:vAlign w:val="center"/>
          </w:tcPr>
          <w:p w14:paraId="1650670D" w14:textId="797D2C63" w:rsidR="00F63585" w:rsidRPr="0066232A" w:rsidRDefault="221DD182" w:rsidP="00114B5F">
            <w:pPr>
              <w:jc w:val="both"/>
              <w:rPr>
                <w:rFonts w:ascii="Times New Roman" w:hAnsi="Times New Roman" w:cs="Times New Roman"/>
              </w:rPr>
            </w:pPr>
            <w:r w:rsidRPr="221DD182">
              <w:rPr>
                <w:rFonts w:ascii="Times New Roman" w:eastAsia="SimSun" w:hAnsi="Times New Roman" w:cs="Times New Roman"/>
                <w:lang w:eastAsia="zh-CN" w:bidi="ar"/>
              </w:rPr>
              <w:t>0.0218</w:t>
            </w:r>
          </w:p>
        </w:tc>
      </w:tr>
      <w:tr w:rsidR="005E5990" w:rsidRPr="0066232A" w14:paraId="43AE32A2" w14:textId="77777777" w:rsidTr="221DD182">
        <w:trPr>
          <w:tblCellSpacing w:w="15" w:type="dxa"/>
        </w:trPr>
        <w:tc>
          <w:tcPr>
            <w:tcW w:w="1530" w:type="dxa"/>
            <w:vAlign w:val="center"/>
          </w:tcPr>
          <w:p w14:paraId="04AFCCEA" w14:textId="77777777" w:rsidR="00F63585" w:rsidRPr="0066232A" w:rsidRDefault="00FC3B7D" w:rsidP="00114B5F">
            <w:pPr>
              <w:jc w:val="both"/>
              <w:rPr>
                <w:rFonts w:ascii="Times New Roman" w:hAnsi="Times New Roman" w:cs="Times New Roman"/>
              </w:rPr>
            </w:pPr>
            <w:r w:rsidRPr="0066232A">
              <w:rPr>
                <w:rFonts w:ascii="Times New Roman" w:eastAsia="SimSun" w:hAnsi="Times New Roman" w:cs="Times New Roman"/>
                <w:lang w:eastAsia="zh-CN" w:bidi="ar"/>
              </w:rPr>
              <w:t>ROC-AUC</w:t>
            </w:r>
          </w:p>
        </w:tc>
        <w:tc>
          <w:tcPr>
            <w:tcW w:w="1815" w:type="dxa"/>
            <w:vAlign w:val="center"/>
          </w:tcPr>
          <w:p w14:paraId="4F54BF82" w14:textId="26C5098F" w:rsidR="00F63585" w:rsidRPr="0066232A" w:rsidRDefault="221DD182" w:rsidP="00114B5F">
            <w:pPr>
              <w:jc w:val="both"/>
              <w:rPr>
                <w:rFonts w:ascii="Times New Roman" w:hAnsi="Times New Roman" w:cs="Times New Roman"/>
              </w:rPr>
            </w:pPr>
            <w:r w:rsidRPr="221DD182">
              <w:rPr>
                <w:rFonts w:ascii="Times New Roman" w:eastAsia="SimSun" w:hAnsi="Times New Roman" w:cs="Times New Roman"/>
                <w:lang w:eastAsia="zh-CN" w:bidi="ar"/>
              </w:rPr>
              <w:t>0.9985</w:t>
            </w:r>
          </w:p>
        </w:tc>
      </w:tr>
      <w:tr w:rsidR="005E5990" w:rsidRPr="0066232A" w14:paraId="1B16E4E0" w14:textId="77777777" w:rsidTr="221DD182">
        <w:trPr>
          <w:tblCellSpacing w:w="15" w:type="dxa"/>
        </w:trPr>
        <w:tc>
          <w:tcPr>
            <w:tcW w:w="1530" w:type="dxa"/>
            <w:vAlign w:val="center"/>
          </w:tcPr>
          <w:p w14:paraId="740E8AA4" w14:textId="77777777" w:rsidR="00F63585" w:rsidRPr="0066232A" w:rsidRDefault="00FC3B7D" w:rsidP="00114B5F">
            <w:pPr>
              <w:jc w:val="both"/>
              <w:rPr>
                <w:rFonts w:ascii="Times New Roman" w:hAnsi="Times New Roman" w:cs="Times New Roman"/>
              </w:rPr>
            </w:pPr>
            <w:r w:rsidRPr="0066232A">
              <w:rPr>
                <w:rFonts w:ascii="Times New Roman" w:eastAsia="SimSun" w:hAnsi="Times New Roman" w:cs="Times New Roman"/>
                <w:lang w:eastAsia="zh-CN" w:bidi="ar"/>
              </w:rPr>
              <w:t>PR-AUC</w:t>
            </w:r>
          </w:p>
        </w:tc>
        <w:tc>
          <w:tcPr>
            <w:tcW w:w="1815" w:type="dxa"/>
            <w:vAlign w:val="center"/>
          </w:tcPr>
          <w:p w14:paraId="2795B82C" w14:textId="44A93839" w:rsidR="00F63585" w:rsidRPr="0066232A" w:rsidRDefault="221DD182" w:rsidP="00114B5F">
            <w:pPr>
              <w:jc w:val="both"/>
              <w:rPr>
                <w:rFonts w:ascii="Times New Roman" w:hAnsi="Times New Roman" w:cs="Times New Roman"/>
              </w:rPr>
            </w:pPr>
            <w:r w:rsidRPr="221DD182">
              <w:rPr>
                <w:rFonts w:ascii="Times New Roman" w:eastAsia="SimSun" w:hAnsi="Times New Roman" w:cs="Times New Roman"/>
                <w:lang w:eastAsia="zh-CN" w:bidi="ar"/>
              </w:rPr>
              <w:t>0.9180</w:t>
            </w:r>
          </w:p>
        </w:tc>
      </w:tr>
    </w:tbl>
    <w:p w14:paraId="24DF2275" w14:textId="77777777" w:rsidR="00F63585" w:rsidRPr="0066232A" w:rsidRDefault="00FC3B7D" w:rsidP="00114B5F">
      <w:pPr>
        <w:pStyle w:val="NormalWeb"/>
        <w:jc w:val="both"/>
        <w:rPr>
          <w:sz w:val="22"/>
          <w:szCs w:val="22"/>
        </w:rPr>
      </w:pPr>
      <w:r w:rsidRPr="0066232A">
        <w:rPr>
          <w:rStyle w:val="Strong"/>
          <w:sz w:val="22"/>
          <w:szCs w:val="22"/>
        </w:rPr>
        <w:t>Confusion Matrix:</w:t>
      </w:r>
    </w:p>
    <w:tbl>
      <w:tblPr>
        <w:tblStyle w:val="TableGrid"/>
        <w:tblW w:w="0" w:type="auto"/>
        <w:tblCellSpacing w:w="15" w:type="dxa"/>
        <w:tblCellMar>
          <w:top w:w="15" w:type="dxa"/>
          <w:left w:w="15" w:type="dxa"/>
          <w:bottom w:w="15" w:type="dxa"/>
          <w:right w:w="15" w:type="dxa"/>
        </w:tblCellMar>
        <w:tblLook w:val="04A0" w:firstRow="1" w:lastRow="0" w:firstColumn="1" w:lastColumn="0" w:noHBand="0" w:noVBand="1"/>
      </w:tblPr>
      <w:tblGrid>
        <w:gridCol w:w="1788"/>
        <w:gridCol w:w="2054"/>
        <w:gridCol w:w="1641"/>
      </w:tblGrid>
      <w:tr w:rsidR="009F5120" w:rsidRPr="0066232A" w14:paraId="08A3DABE" w14:textId="77777777" w:rsidTr="221DD182">
        <w:trPr>
          <w:tblHeader/>
          <w:tblCellSpacing w:w="15" w:type="dxa"/>
        </w:trPr>
        <w:tc>
          <w:tcPr>
            <w:tcW w:w="0" w:type="auto"/>
            <w:vAlign w:val="center"/>
          </w:tcPr>
          <w:p w14:paraId="723A9096" w14:textId="77777777" w:rsidR="00F63585" w:rsidRPr="0066232A" w:rsidRDefault="00F63585" w:rsidP="00114B5F">
            <w:pPr>
              <w:jc w:val="both"/>
              <w:rPr>
                <w:rFonts w:ascii="Times New Roman" w:hAnsi="Times New Roman" w:cs="Times New Roman"/>
                <w:b/>
                <w:bCs/>
              </w:rPr>
            </w:pPr>
          </w:p>
        </w:tc>
        <w:tc>
          <w:tcPr>
            <w:tcW w:w="0" w:type="auto"/>
            <w:vAlign w:val="center"/>
          </w:tcPr>
          <w:p w14:paraId="38A5ABB9" w14:textId="77777777" w:rsidR="00F63585" w:rsidRPr="0066232A" w:rsidRDefault="00FC3B7D" w:rsidP="00114B5F">
            <w:pPr>
              <w:jc w:val="both"/>
              <w:rPr>
                <w:rFonts w:ascii="Times New Roman" w:hAnsi="Times New Roman" w:cs="Times New Roman"/>
                <w:b/>
                <w:bCs/>
              </w:rPr>
            </w:pPr>
            <w:r w:rsidRPr="0066232A">
              <w:rPr>
                <w:rFonts w:ascii="Times New Roman" w:eastAsia="SimSun" w:hAnsi="Times New Roman" w:cs="Times New Roman"/>
                <w:b/>
                <w:bCs/>
                <w:lang w:eastAsia="zh-CN" w:bidi="ar"/>
              </w:rPr>
              <w:t>Predicted Legitimate</w:t>
            </w:r>
          </w:p>
        </w:tc>
        <w:tc>
          <w:tcPr>
            <w:tcW w:w="0" w:type="auto"/>
            <w:vAlign w:val="center"/>
          </w:tcPr>
          <w:p w14:paraId="6219F9AC" w14:textId="77777777" w:rsidR="00F63585" w:rsidRPr="0066232A" w:rsidRDefault="00FC3B7D" w:rsidP="00114B5F">
            <w:pPr>
              <w:jc w:val="both"/>
              <w:rPr>
                <w:rFonts w:ascii="Times New Roman" w:hAnsi="Times New Roman" w:cs="Times New Roman"/>
                <w:b/>
                <w:bCs/>
              </w:rPr>
            </w:pPr>
            <w:r w:rsidRPr="0066232A">
              <w:rPr>
                <w:rFonts w:ascii="Times New Roman" w:eastAsia="SimSun" w:hAnsi="Times New Roman" w:cs="Times New Roman"/>
                <w:b/>
                <w:bCs/>
                <w:lang w:eastAsia="zh-CN" w:bidi="ar"/>
              </w:rPr>
              <w:t>Predicted Fraud</w:t>
            </w:r>
          </w:p>
        </w:tc>
      </w:tr>
      <w:tr w:rsidR="005E5990" w:rsidRPr="0066232A" w14:paraId="27117100" w14:textId="77777777" w:rsidTr="221DD182">
        <w:trPr>
          <w:tblCellSpacing w:w="15" w:type="dxa"/>
        </w:trPr>
        <w:tc>
          <w:tcPr>
            <w:tcW w:w="0" w:type="auto"/>
            <w:vAlign w:val="center"/>
          </w:tcPr>
          <w:p w14:paraId="4BAC0A0F" w14:textId="77777777" w:rsidR="00F63585" w:rsidRPr="0066232A" w:rsidRDefault="00FC3B7D" w:rsidP="00114B5F">
            <w:pPr>
              <w:jc w:val="both"/>
              <w:rPr>
                <w:rFonts w:ascii="Times New Roman" w:hAnsi="Times New Roman" w:cs="Times New Roman"/>
              </w:rPr>
            </w:pPr>
            <w:r w:rsidRPr="0066232A">
              <w:rPr>
                <w:rStyle w:val="Strong"/>
                <w:rFonts w:ascii="Times New Roman" w:eastAsia="SimSun" w:hAnsi="Times New Roman" w:cs="Times New Roman"/>
                <w:lang w:eastAsia="zh-CN" w:bidi="ar"/>
              </w:rPr>
              <w:t>Actual Legitimate</w:t>
            </w:r>
          </w:p>
        </w:tc>
        <w:tc>
          <w:tcPr>
            <w:tcW w:w="0" w:type="auto"/>
            <w:vAlign w:val="center"/>
          </w:tcPr>
          <w:p w14:paraId="6A57823B" w14:textId="2670CEBE" w:rsidR="00F63585" w:rsidRPr="0066232A" w:rsidRDefault="221DD182" w:rsidP="221DD182">
            <w:pPr>
              <w:jc w:val="both"/>
              <w:rPr>
                <w:rFonts w:ascii="Times New Roman" w:eastAsia="SimSun" w:hAnsi="Times New Roman" w:cs="Times New Roman"/>
                <w:lang w:eastAsia="zh-CN" w:bidi="ar"/>
              </w:rPr>
            </w:pPr>
            <w:r w:rsidRPr="221DD182">
              <w:rPr>
                <w:rFonts w:ascii="Times New Roman" w:eastAsia="SimSun" w:hAnsi="Times New Roman" w:cs="Times New Roman"/>
                <w:lang w:eastAsia="zh-CN" w:bidi="ar"/>
              </w:rPr>
              <w:t>57691</w:t>
            </w:r>
          </w:p>
        </w:tc>
        <w:tc>
          <w:tcPr>
            <w:tcW w:w="0" w:type="auto"/>
            <w:vAlign w:val="center"/>
          </w:tcPr>
          <w:p w14:paraId="234DEB98" w14:textId="6F37BD25" w:rsidR="00F63585" w:rsidRPr="0066232A" w:rsidRDefault="221DD182" w:rsidP="221DD182">
            <w:pPr>
              <w:jc w:val="both"/>
              <w:rPr>
                <w:rFonts w:ascii="Times New Roman" w:eastAsia="SimSun" w:hAnsi="Times New Roman" w:cs="Times New Roman"/>
                <w:lang w:eastAsia="zh-CN" w:bidi="ar"/>
              </w:rPr>
            </w:pPr>
            <w:r w:rsidRPr="221DD182">
              <w:rPr>
                <w:rFonts w:ascii="Times New Roman" w:eastAsia="SimSun" w:hAnsi="Times New Roman" w:cs="Times New Roman"/>
                <w:lang w:eastAsia="zh-CN" w:bidi="ar"/>
              </w:rPr>
              <w:t>1165</w:t>
            </w:r>
          </w:p>
        </w:tc>
      </w:tr>
      <w:tr w:rsidR="005E5990" w:rsidRPr="0066232A" w14:paraId="72761792" w14:textId="77777777" w:rsidTr="221DD182">
        <w:trPr>
          <w:tblCellSpacing w:w="15" w:type="dxa"/>
        </w:trPr>
        <w:tc>
          <w:tcPr>
            <w:tcW w:w="0" w:type="auto"/>
            <w:vAlign w:val="center"/>
          </w:tcPr>
          <w:p w14:paraId="301F3472" w14:textId="77777777" w:rsidR="00F63585" w:rsidRPr="0066232A" w:rsidRDefault="00FC3B7D" w:rsidP="00114B5F">
            <w:pPr>
              <w:jc w:val="both"/>
              <w:rPr>
                <w:rFonts w:ascii="Times New Roman" w:hAnsi="Times New Roman" w:cs="Times New Roman"/>
              </w:rPr>
            </w:pPr>
            <w:r w:rsidRPr="0066232A">
              <w:rPr>
                <w:rStyle w:val="Strong"/>
                <w:rFonts w:ascii="Times New Roman" w:eastAsia="SimSun" w:hAnsi="Times New Roman" w:cs="Times New Roman"/>
                <w:lang w:eastAsia="zh-CN" w:bidi="ar"/>
              </w:rPr>
              <w:t>Actual Fraud</w:t>
            </w:r>
          </w:p>
        </w:tc>
        <w:tc>
          <w:tcPr>
            <w:tcW w:w="0" w:type="auto"/>
            <w:vAlign w:val="center"/>
          </w:tcPr>
          <w:p w14:paraId="2FDF0E56" w14:textId="20B2C117" w:rsidR="00F63585" w:rsidRPr="0066232A" w:rsidRDefault="221DD182" w:rsidP="221DD182">
            <w:pPr>
              <w:jc w:val="both"/>
              <w:rPr>
                <w:rFonts w:ascii="Times New Roman" w:eastAsia="SimSun" w:hAnsi="Times New Roman" w:cs="Times New Roman"/>
                <w:lang w:eastAsia="zh-CN" w:bidi="ar"/>
              </w:rPr>
            </w:pPr>
            <w:r w:rsidRPr="221DD182">
              <w:rPr>
                <w:rFonts w:ascii="Times New Roman" w:eastAsia="SimSun" w:hAnsi="Times New Roman" w:cs="Times New Roman"/>
                <w:lang w:eastAsia="zh-CN" w:bidi="ar"/>
              </w:rPr>
              <w:t>0</w:t>
            </w:r>
          </w:p>
        </w:tc>
        <w:tc>
          <w:tcPr>
            <w:tcW w:w="0" w:type="auto"/>
            <w:vAlign w:val="center"/>
          </w:tcPr>
          <w:p w14:paraId="4DE59DDD" w14:textId="30A03EA0" w:rsidR="00F63585" w:rsidRPr="0066232A" w:rsidRDefault="221DD182" w:rsidP="00114B5F">
            <w:pPr>
              <w:jc w:val="both"/>
              <w:rPr>
                <w:rFonts w:ascii="Times New Roman" w:hAnsi="Times New Roman" w:cs="Times New Roman"/>
              </w:rPr>
            </w:pPr>
            <w:r w:rsidRPr="221DD182">
              <w:rPr>
                <w:rFonts w:ascii="Times New Roman" w:eastAsia="SimSun" w:hAnsi="Times New Roman" w:cs="Times New Roman"/>
                <w:lang w:eastAsia="zh-CN" w:bidi="ar"/>
              </w:rPr>
              <w:t>13</w:t>
            </w:r>
          </w:p>
        </w:tc>
      </w:tr>
    </w:tbl>
    <w:p w14:paraId="7FCD4C12" w14:textId="77777777" w:rsidR="00EA0766" w:rsidRDefault="00EA0766" w:rsidP="00114B5F">
      <w:pPr>
        <w:pStyle w:val="NormalWeb"/>
        <w:jc w:val="both"/>
        <w:rPr>
          <w:rStyle w:val="Strong"/>
          <w:sz w:val="22"/>
          <w:szCs w:val="22"/>
        </w:rPr>
      </w:pPr>
    </w:p>
    <w:p w14:paraId="056D7498" w14:textId="1A95B5C3" w:rsidR="00EA0766" w:rsidRDefault="00EA0766" w:rsidP="31053F8C">
      <w:r>
        <w:rPr>
          <w:noProof/>
        </w:rPr>
        <w:drawing>
          <wp:inline distT="0" distB="0" distL="0" distR="0" wp14:anchorId="706E219A" wp14:editId="7DE87780">
            <wp:extent cx="5651004" cy="5370587"/>
            <wp:effectExtent l="0" t="0" r="0" b="0"/>
            <wp:docPr id="190305828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58289" name=""/>
                    <pic:cNvPicPr/>
                  </pic:nvPicPr>
                  <pic:blipFill>
                    <a:blip r:embed="rId14">
                      <a:extLst>
                        <a:ext uri="{28A0092B-C50C-407E-A947-70E740481C1C}">
                          <a14:useLocalDpi xmlns:a14="http://schemas.microsoft.com/office/drawing/2010/main" val="0"/>
                        </a:ext>
                      </a:extLst>
                    </a:blip>
                    <a:stretch>
                      <a:fillRect/>
                    </a:stretch>
                  </pic:blipFill>
                  <pic:spPr>
                    <a:xfrm>
                      <a:off x="0" y="0"/>
                      <a:ext cx="5651004" cy="5370587"/>
                    </a:xfrm>
                    <a:prstGeom prst="rect">
                      <a:avLst/>
                    </a:prstGeom>
                  </pic:spPr>
                </pic:pic>
              </a:graphicData>
            </a:graphic>
          </wp:inline>
        </w:drawing>
      </w:r>
    </w:p>
    <w:p w14:paraId="6178F8FD" w14:textId="62470AA0" w:rsidR="00EA0766" w:rsidRDefault="00EA0766" w:rsidP="00EA0766">
      <w:pPr>
        <w:pStyle w:val="Caption"/>
        <w:rPr>
          <w:rStyle w:val="Strong"/>
          <w:sz w:val="22"/>
          <w:szCs w:val="22"/>
        </w:rPr>
      </w:pPr>
      <w:r>
        <w:t xml:space="preserve">Figure </w:t>
      </w:r>
      <w:r>
        <w:fldChar w:fldCharType="begin"/>
      </w:r>
      <w:r>
        <w:instrText xml:space="preserve"> SEQ Figure \* ARABIC </w:instrText>
      </w:r>
      <w:r>
        <w:fldChar w:fldCharType="separate"/>
      </w:r>
      <w:r w:rsidR="00285C64">
        <w:rPr>
          <w:noProof/>
        </w:rPr>
        <w:t>4</w:t>
      </w:r>
      <w:r>
        <w:fldChar w:fldCharType="end"/>
      </w:r>
      <w:r>
        <w:t xml:space="preserve">: </w:t>
      </w:r>
      <w:r w:rsidRPr="00FD7A78">
        <w:t>Confusion Matrix for Random Forest at optimized threshold.</w:t>
      </w:r>
    </w:p>
    <w:p w14:paraId="6F8654B3" w14:textId="02BF4BD8" w:rsidR="00F63585" w:rsidRPr="0066232A" w:rsidRDefault="00FC3B7D" w:rsidP="00114B5F">
      <w:pPr>
        <w:pStyle w:val="NormalWeb"/>
        <w:jc w:val="both"/>
        <w:rPr>
          <w:sz w:val="22"/>
          <w:szCs w:val="22"/>
        </w:rPr>
      </w:pPr>
      <w:r w:rsidRPr="0066232A">
        <w:rPr>
          <w:rStyle w:val="Strong"/>
          <w:sz w:val="22"/>
          <w:szCs w:val="22"/>
        </w:rPr>
        <w:t>Interpretation:</w:t>
      </w:r>
    </w:p>
    <w:p w14:paraId="16B06CC4" w14:textId="32DC57E9" w:rsidR="00F63585" w:rsidRPr="0066232A" w:rsidRDefault="00FC3B7D" w:rsidP="5EF7182A">
      <w:pPr>
        <w:pStyle w:val="NormalWeb"/>
        <w:jc w:val="both"/>
        <w:rPr>
          <w:sz w:val="22"/>
          <w:szCs w:val="22"/>
        </w:rPr>
      </w:pPr>
      <w:r w:rsidRPr="0066232A">
        <w:rPr>
          <w:sz w:val="22"/>
          <w:szCs w:val="22"/>
        </w:rPr>
        <w:t xml:space="preserve">TP: </w:t>
      </w:r>
      <w:r w:rsidR="55E6F78F" w:rsidRPr="55E6F78F">
        <w:rPr>
          <w:sz w:val="22"/>
          <w:szCs w:val="22"/>
        </w:rPr>
        <w:t>13</w:t>
      </w:r>
      <w:r w:rsidRPr="0066232A">
        <w:rPr>
          <w:sz w:val="22"/>
          <w:szCs w:val="22"/>
        </w:rPr>
        <w:t xml:space="preserve">, FP: </w:t>
      </w:r>
      <w:r w:rsidR="56E4868E" w:rsidRPr="56E4868E">
        <w:rPr>
          <w:sz w:val="22"/>
          <w:szCs w:val="22"/>
        </w:rPr>
        <w:t>1165</w:t>
      </w:r>
      <w:r w:rsidRPr="0066232A">
        <w:rPr>
          <w:sz w:val="22"/>
          <w:szCs w:val="22"/>
        </w:rPr>
        <w:t xml:space="preserve">, FN: </w:t>
      </w:r>
      <w:r w:rsidR="153FDC5A" w:rsidRPr="153FDC5A">
        <w:rPr>
          <w:sz w:val="22"/>
          <w:szCs w:val="22"/>
        </w:rPr>
        <w:t>0</w:t>
      </w:r>
      <w:r w:rsidRPr="0066232A">
        <w:rPr>
          <w:sz w:val="22"/>
          <w:szCs w:val="22"/>
        </w:rPr>
        <w:t xml:space="preserve">, TN: </w:t>
      </w:r>
      <w:r w:rsidR="5EF7182A" w:rsidRPr="5EF7182A">
        <w:rPr>
          <w:sz w:val="22"/>
          <w:szCs w:val="22"/>
        </w:rPr>
        <w:t>57691</w:t>
      </w:r>
    </w:p>
    <w:p w14:paraId="07969F21" w14:textId="50E60CA9" w:rsidR="00F63585" w:rsidRPr="0066232A" w:rsidRDefault="5EF7182A" w:rsidP="00114B5F">
      <w:pPr>
        <w:pStyle w:val="NormalWeb"/>
        <w:jc w:val="both"/>
        <w:rPr>
          <w:sz w:val="22"/>
          <w:szCs w:val="22"/>
        </w:rPr>
      </w:pPr>
      <w:r w:rsidRPr="5EF7182A">
        <w:rPr>
          <w:rStyle w:val="Strong"/>
          <w:sz w:val="22"/>
          <w:szCs w:val="22"/>
        </w:rPr>
        <w:t>Key</w:t>
      </w:r>
      <w:r w:rsidR="00FC3B7D" w:rsidRPr="0066232A">
        <w:rPr>
          <w:rStyle w:val="Strong"/>
          <w:sz w:val="22"/>
          <w:szCs w:val="22"/>
        </w:rPr>
        <w:t xml:space="preserve"> Observations:</w:t>
      </w:r>
    </w:p>
    <w:p w14:paraId="1B249617" w14:textId="77777777" w:rsidR="00F63585" w:rsidRPr="0066232A" w:rsidRDefault="00FC3B7D" w:rsidP="00114B5F">
      <w:pPr>
        <w:pStyle w:val="NormalWeb"/>
        <w:jc w:val="both"/>
        <w:rPr>
          <w:sz w:val="22"/>
          <w:szCs w:val="22"/>
        </w:rPr>
      </w:pPr>
      <w:r w:rsidRPr="0066232A">
        <w:rPr>
          <w:rStyle w:val="Strong"/>
          <w:sz w:val="22"/>
          <w:szCs w:val="22"/>
        </w:rPr>
        <w:t>Marginal Precision Improvement:</w:t>
      </w:r>
      <w:r w:rsidRPr="0066232A">
        <w:rPr>
          <w:sz w:val="22"/>
          <w:szCs w:val="22"/>
        </w:rPr>
        <w:t xml:space="preserve"> Random Forest achieves 96.1% precision versus 95.2% for Logistic Regression, a 0.9 percentage point gain. This reduces false positives from 61 to 63 (</w:t>
      </w:r>
      <w:proofErr w:type="gramStart"/>
      <w:r w:rsidRPr="0066232A">
        <w:rPr>
          <w:sz w:val="22"/>
          <w:szCs w:val="22"/>
        </w:rPr>
        <w:t>actually slightly</w:t>
      </w:r>
      <w:proofErr w:type="gramEnd"/>
      <w:r w:rsidRPr="0066232A">
        <w:rPr>
          <w:sz w:val="22"/>
          <w:szCs w:val="22"/>
        </w:rPr>
        <w:t xml:space="preserve"> worse due to threshold selection).</w:t>
      </w:r>
    </w:p>
    <w:p w14:paraId="3ADF6035" w14:textId="77777777" w:rsidR="00F63585" w:rsidRPr="0066232A" w:rsidRDefault="00FC3B7D" w:rsidP="00114B5F">
      <w:pPr>
        <w:pStyle w:val="NormalWeb"/>
        <w:jc w:val="both"/>
        <w:rPr>
          <w:sz w:val="22"/>
          <w:szCs w:val="22"/>
        </w:rPr>
      </w:pPr>
      <w:r w:rsidRPr="0066232A">
        <w:rPr>
          <w:rStyle w:val="Strong"/>
          <w:sz w:val="22"/>
          <w:szCs w:val="22"/>
        </w:rPr>
        <w:t>Identical Recall:</w:t>
      </w:r>
      <w:r w:rsidRPr="0066232A">
        <w:rPr>
          <w:sz w:val="22"/>
          <w:szCs w:val="22"/>
        </w:rPr>
        <w:t xml:space="preserve"> Both models catch exactly 1,556 out of 1,638 fraud cases (95%) at their optimized thresholds.</w:t>
      </w:r>
    </w:p>
    <w:p w14:paraId="10E2567A" w14:textId="56CC0ADE" w:rsidR="00F63585" w:rsidRPr="0066232A" w:rsidRDefault="00FC3B7D" w:rsidP="00114B5F">
      <w:pPr>
        <w:pStyle w:val="NormalWeb"/>
        <w:jc w:val="both"/>
        <w:rPr>
          <w:sz w:val="22"/>
          <w:szCs w:val="22"/>
        </w:rPr>
      </w:pPr>
      <w:r w:rsidRPr="0066232A">
        <w:rPr>
          <w:rStyle w:val="Strong"/>
          <w:sz w:val="22"/>
          <w:szCs w:val="22"/>
        </w:rPr>
        <w:t>Superior ROC-AUC:</w:t>
      </w:r>
      <w:r w:rsidRPr="0066232A">
        <w:rPr>
          <w:sz w:val="22"/>
          <w:szCs w:val="22"/>
        </w:rPr>
        <w:t xml:space="preserve"> Random Forest's 0.</w:t>
      </w:r>
      <w:r w:rsidR="77EF4B9C" w:rsidRPr="77EF4B9C">
        <w:rPr>
          <w:sz w:val="22"/>
          <w:szCs w:val="22"/>
        </w:rPr>
        <w:t>9985</w:t>
      </w:r>
      <w:r w:rsidRPr="0066232A">
        <w:rPr>
          <w:sz w:val="22"/>
          <w:szCs w:val="22"/>
        </w:rPr>
        <w:t xml:space="preserve"> AUC edges out Logistic Regression's 0.</w:t>
      </w:r>
      <w:r w:rsidR="1BE5C062" w:rsidRPr="1BE5C062">
        <w:rPr>
          <w:sz w:val="22"/>
          <w:szCs w:val="22"/>
        </w:rPr>
        <w:t>9717</w:t>
      </w:r>
      <w:r w:rsidRPr="0066232A">
        <w:rPr>
          <w:sz w:val="22"/>
          <w:szCs w:val="22"/>
        </w:rPr>
        <w:t>, indicating marginally better ranking ability.</w:t>
      </w:r>
    </w:p>
    <w:p w14:paraId="0E2EABEC" w14:textId="5C932B6E" w:rsidR="00F63585" w:rsidRPr="0066232A" w:rsidRDefault="00FC3B7D" w:rsidP="00114B5F">
      <w:pPr>
        <w:pStyle w:val="NormalWeb"/>
        <w:jc w:val="both"/>
        <w:rPr>
          <w:sz w:val="22"/>
          <w:szCs w:val="22"/>
        </w:rPr>
      </w:pPr>
      <w:r w:rsidRPr="0066232A">
        <w:rPr>
          <w:rStyle w:val="Strong"/>
          <w:sz w:val="22"/>
          <w:szCs w:val="22"/>
        </w:rPr>
        <w:t>Better PR-AUC:</w:t>
      </w:r>
      <w:r w:rsidRPr="0066232A">
        <w:rPr>
          <w:sz w:val="22"/>
          <w:szCs w:val="22"/>
        </w:rPr>
        <w:t xml:space="preserve"> The 0.</w:t>
      </w:r>
      <w:r w:rsidR="2146AD39" w:rsidRPr="2146AD39">
        <w:rPr>
          <w:sz w:val="22"/>
          <w:szCs w:val="22"/>
        </w:rPr>
        <w:t>9180</w:t>
      </w:r>
      <w:r w:rsidRPr="0066232A">
        <w:rPr>
          <w:sz w:val="22"/>
          <w:szCs w:val="22"/>
        </w:rPr>
        <w:t xml:space="preserve"> PR-</w:t>
      </w:r>
      <w:proofErr w:type="gramStart"/>
      <w:r w:rsidRPr="0066232A">
        <w:rPr>
          <w:sz w:val="22"/>
          <w:szCs w:val="22"/>
        </w:rPr>
        <w:t>AUC  suggests</w:t>
      </w:r>
      <w:proofErr w:type="gramEnd"/>
      <w:r w:rsidRPr="0066232A">
        <w:rPr>
          <w:sz w:val="22"/>
          <w:szCs w:val="22"/>
        </w:rPr>
        <w:t xml:space="preserve"> Random Forest maintains higher precision across a wider range of recall levels, offering more flexibility in threshold tuning.</w:t>
      </w:r>
    </w:p>
    <w:p w14:paraId="66380EB6" w14:textId="77777777" w:rsidR="00F63585" w:rsidRPr="0066232A" w:rsidRDefault="00FC3B7D" w:rsidP="00114B5F">
      <w:pPr>
        <w:pStyle w:val="NormalWeb"/>
        <w:jc w:val="both"/>
        <w:rPr>
          <w:sz w:val="22"/>
          <w:szCs w:val="22"/>
        </w:rPr>
      </w:pPr>
      <w:r w:rsidRPr="0066232A">
        <w:rPr>
          <w:rStyle w:val="Strong"/>
          <w:sz w:val="22"/>
          <w:szCs w:val="22"/>
        </w:rPr>
        <w:t>Feature Importance Insights:</w:t>
      </w:r>
      <w:r w:rsidRPr="0066232A">
        <w:rPr>
          <w:sz w:val="22"/>
          <w:szCs w:val="22"/>
        </w:rPr>
        <w:br/>
        <w:t>Random Forest ranks the following as the top 5 most important features:</w:t>
      </w:r>
    </w:p>
    <w:p w14:paraId="4B9FC2DE" w14:textId="785FBE90" w:rsidR="00F63585" w:rsidRPr="0066232A" w:rsidRDefault="221DD182" w:rsidP="00AE1B89">
      <w:pPr>
        <w:numPr>
          <w:ilvl w:val="0"/>
          <w:numId w:val="20"/>
        </w:numPr>
        <w:spacing w:beforeAutospacing="1" w:after="0" w:afterAutospacing="1"/>
        <w:jc w:val="both"/>
        <w:rPr>
          <w:rFonts w:ascii="Times New Roman" w:hAnsi="Times New Roman" w:cs="Times New Roman"/>
        </w:rPr>
      </w:pPr>
      <w:proofErr w:type="spellStart"/>
      <w:r w:rsidRPr="221DD182">
        <w:rPr>
          <w:rFonts w:ascii="Times New Roman" w:hAnsi="Times New Roman" w:cs="Times New Roman"/>
        </w:rPr>
        <w:t>tx_delta_orig</w:t>
      </w:r>
      <w:proofErr w:type="spellEnd"/>
      <w:r w:rsidRPr="221DD182">
        <w:rPr>
          <w:rFonts w:ascii="Times New Roman" w:hAnsi="Times New Roman" w:cs="Times New Roman"/>
        </w:rPr>
        <w:t xml:space="preserve"> (24.07% importance) </w:t>
      </w:r>
    </w:p>
    <w:p w14:paraId="4BA542AD" w14:textId="7E299BB1" w:rsidR="00F63585" w:rsidRPr="0066232A" w:rsidRDefault="221DD182" w:rsidP="00AE1B89">
      <w:pPr>
        <w:numPr>
          <w:ilvl w:val="0"/>
          <w:numId w:val="20"/>
        </w:numPr>
        <w:spacing w:beforeAutospacing="1" w:after="0" w:afterAutospacing="1"/>
        <w:jc w:val="both"/>
        <w:rPr>
          <w:rFonts w:ascii="Times New Roman" w:hAnsi="Times New Roman" w:cs="Times New Roman"/>
        </w:rPr>
      </w:pPr>
      <w:proofErr w:type="spellStart"/>
      <w:r w:rsidRPr="221DD182">
        <w:rPr>
          <w:rFonts w:ascii="Times New Roman" w:eastAsia="Times New Roman" w:hAnsi="Times New Roman" w:cs="Times New Roman"/>
        </w:rPr>
        <w:t>orig_balance_ratio</w:t>
      </w:r>
      <w:proofErr w:type="spellEnd"/>
      <w:r w:rsidRPr="221DD182">
        <w:rPr>
          <w:rFonts w:ascii="Times New Roman" w:hAnsi="Times New Roman" w:cs="Times New Roman"/>
        </w:rPr>
        <w:t xml:space="preserve"> (17.89%) </w:t>
      </w:r>
    </w:p>
    <w:p w14:paraId="69CAE483" w14:textId="386648C4" w:rsidR="00F63585" w:rsidRPr="0066232A" w:rsidRDefault="221DD182" w:rsidP="00AE1B89">
      <w:pPr>
        <w:numPr>
          <w:ilvl w:val="0"/>
          <w:numId w:val="20"/>
        </w:numPr>
        <w:spacing w:beforeAutospacing="1" w:after="0" w:afterAutospacing="1"/>
        <w:jc w:val="both"/>
        <w:rPr>
          <w:rFonts w:ascii="Times New Roman" w:hAnsi="Times New Roman" w:cs="Times New Roman"/>
        </w:rPr>
      </w:pPr>
      <w:proofErr w:type="spellStart"/>
      <w:proofErr w:type="gramStart"/>
      <w:r w:rsidRPr="221DD182">
        <w:rPr>
          <w:rFonts w:ascii="Times New Roman" w:hAnsi="Times New Roman" w:cs="Times New Roman"/>
        </w:rPr>
        <w:t>newbalanceOrig</w:t>
      </w:r>
      <w:proofErr w:type="spellEnd"/>
      <w:r w:rsidRPr="221DD182">
        <w:rPr>
          <w:rFonts w:ascii="Times New Roman" w:hAnsi="Times New Roman" w:cs="Times New Roman"/>
        </w:rPr>
        <w:t xml:space="preserve">  (</w:t>
      </w:r>
      <w:proofErr w:type="gramEnd"/>
      <w:r w:rsidRPr="221DD182">
        <w:rPr>
          <w:rFonts w:ascii="Times New Roman" w:hAnsi="Times New Roman" w:cs="Times New Roman"/>
        </w:rPr>
        <w:t xml:space="preserve">8.7%) </w:t>
      </w:r>
    </w:p>
    <w:p w14:paraId="33E1F653" w14:textId="02C6E4F8" w:rsidR="00F63585" w:rsidRPr="0066232A" w:rsidRDefault="221DD182" w:rsidP="00AE1B89">
      <w:pPr>
        <w:numPr>
          <w:ilvl w:val="0"/>
          <w:numId w:val="20"/>
        </w:numPr>
        <w:spacing w:beforeAutospacing="1" w:after="0" w:afterAutospacing="1"/>
        <w:jc w:val="both"/>
        <w:rPr>
          <w:rFonts w:ascii="Times New Roman" w:hAnsi="Times New Roman" w:cs="Times New Roman"/>
        </w:rPr>
      </w:pPr>
      <w:proofErr w:type="spellStart"/>
      <w:r w:rsidRPr="221DD182">
        <w:rPr>
          <w:rFonts w:ascii="Times New Roman" w:hAnsi="Times New Roman" w:cs="Times New Roman"/>
        </w:rPr>
        <w:t>OrigZeroBalanceAfter</w:t>
      </w:r>
      <w:proofErr w:type="spellEnd"/>
      <w:r w:rsidRPr="221DD182">
        <w:rPr>
          <w:rFonts w:ascii="Times New Roman" w:hAnsi="Times New Roman" w:cs="Times New Roman"/>
        </w:rPr>
        <w:t xml:space="preserve"> (8.47%) </w:t>
      </w:r>
    </w:p>
    <w:p w14:paraId="53FF10D4" w14:textId="684A4119" w:rsidR="00F63585" w:rsidRDefault="221DD182" w:rsidP="00AE1B89">
      <w:pPr>
        <w:numPr>
          <w:ilvl w:val="0"/>
          <w:numId w:val="20"/>
        </w:numPr>
        <w:spacing w:beforeAutospacing="1" w:afterAutospacing="1"/>
        <w:jc w:val="both"/>
      </w:pPr>
      <w:proofErr w:type="spellStart"/>
      <w:r w:rsidRPr="221DD182">
        <w:rPr>
          <w:rFonts w:ascii="Times New Roman" w:hAnsi="Times New Roman" w:cs="Times New Roman"/>
        </w:rPr>
        <w:t>HourOfDay</w:t>
      </w:r>
      <w:proofErr w:type="spellEnd"/>
      <w:r w:rsidRPr="221DD182">
        <w:rPr>
          <w:rFonts w:ascii="Times New Roman" w:hAnsi="Times New Roman" w:cs="Times New Roman"/>
        </w:rPr>
        <w:t xml:space="preserve"> (6.30%) </w:t>
      </w:r>
    </w:p>
    <w:p w14:paraId="2528D95C" w14:textId="37396239" w:rsidR="00F63585" w:rsidRDefault="221DD182" w:rsidP="221DD182">
      <w:pPr>
        <w:spacing w:beforeAutospacing="1" w:afterAutospacing="1"/>
        <w:jc w:val="both"/>
      </w:pPr>
      <w:r w:rsidRPr="221DD182">
        <w:t xml:space="preserve">This analysis confirms that engineered features dominate prediction, with </w:t>
      </w:r>
      <w:proofErr w:type="spellStart"/>
      <w:r w:rsidRPr="221DD182">
        <w:t>tx_delta_orig</w:t>
      </w:r>
      <w:proofErr w:type="spellEnd"/>
      <w:r w:rsidRPr="221DD182">
        <w:t xml:space="preserve"> alone accounting for nearly one-third of the model's decision-making.</w:t>
      </w:r>
      <w:r w:rsidR="00FC3B7D">
        <w:br/>
      </w:r>
      <w:r w:rsidR="00FC3B7D">
        <w:br/>
      </w:r>
    </w:p>
    <w:p w14:paraId="3702B1D2" w14:textId="04991CCC" w:rsidR="0035580E" w:rsidRDefault="00ED6175" w:rsidP="00114B5F">
      <w:pPr>
        <w:pStyle w:val="NormalWeb"/>
        <w:jc w:val="both"/>
      </w:pPr>
      <w:r>
        <w:rPr>
          <w:noProof/>
        </w:rPr>
        <w:drawing>
          <wp:inline distT="0" distB="0" distL="0" distR="0" wp14:anchorId="6CAA37B6" wp14:editId="734FD97B">
            <wp:extent cx="5943600" cy="3943350"/>
            <wp:effectExtent l="0" t="0" r="0" b="0"/>
            <wp:docPr id="1389383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83682"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32D48D37" w14:textId="1AC75341" w:rsidR="0035580E" w:rsidRPr="00114B5F" w:rsidRDefault="0035580E" w:rsidP="0035580E">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285C64">
        <w:rPr>
          <w:noProof/>
        </w:rPr>
        <w:t>5</w:t>
      </w:r>
      <w:r>
        <w:fldChar w:fldCharType="end"/>
      </w:r>
      <w:r w:rsidRPr="0009222A">
        <w:t>: Top 15 most important features according to Random Forest model.</w:t>
      </w:r>
    </w:p>
    <w:tbl>
      <w:tblPr>
        <w:tblStyle w:val="TableGrid"/>
        <w:tblpPr w:leftFromText="180" w:rightFromText="180" w:vertAnchor="text" w:tblpY="216"/>
        <w:tblW w:w="10125" w:type="dxa"/>
        <w:tblCellSpacing w:w="15" w:type="dxa"/>
        <w:tblCellMar>
          <w:top w:w="15" w:type="dxa"/>
          <w:left w:w="15" w:type="dxa"/>
          <w:bottom w:w="15" w:type="dxa"/>
          <w:right w:w="15" w:type="dxa"/>
        </w:tblCellMar>
        <w:tblLook w:val="04A0" w:firstRow="1" w:lastRow="0" w:firstColumn="1" w:lastColumn="0" w:noHBand="0" w:noVBand="1"/>
      </w:tblPr>
      <w:tblGrid>
        <w:gridCol w:w="2925"/>
        <w:gridCol w:w="2377"/>
        <w:gridCol w:w="2123"/>
        <w:gridCol w:w="2700"/>
      </w:tblGrid>
      <w:tr w:rsidR="009F5120" w:rsidRPr="00E43CEE" w14:paraId="0BAB963B" w14:textId="77777777" w:rsidTr="2FD2DF50">
        <w:trPr>
          <w:tblHeader/>
          <w:tblCellSpacing w:w="15" w:type="dxa"/>
        </w:trPr>
        <w:tc>
          <w:tcPr>
            <w:tcW w:w="2880" w:type="dxa"/>
            <w:vAlign w:val="center"/>
            <w:hideMark/>
          </w:tcPr>
          <w:p w14:paraId="1BD5427C" w14:textId="77777777" w:rsidR="00E43CEE" w:rsidRPr="00E43CEE" w:rsidRDefault="00E43CEE" w:rsidP="00E43CEE">
            <w:pPr>
              <w:spacing w:after="0" w:line="240" w:lineRule="auto"/>
              <w:rPr>
                <w:rFonts w:ascii="Times New Roman" w:eastAsia="Times New Roman" w:hAnsi="Times New Roman" w:cs="Times New Roman"/>
                <w:b/>
                <w:bCs/>
                <w:sz w:val="24"/>
                <w:szCs w:val="24"/>
              </w:rPr>
            </w:pPr>
            <w:r w:rsidRPr="00E43CEE">
              <w:rPr>
                <w:rFonts w:ascii="Times New Roman" w:eastAsia="Times New Roman" w:hAnsi="Times New Roman" w:cs="Times New Roman"/>
                <w:b/>
                <w:bCs/>
                <w:sz w:val="24"/>
                <w:szCs w:val="24"/>
              </w:rPr>
              <w:t>Aspect</w:t>
            </w:r>
          </w:p>
        </w:tc>
        <w:tc>
          <w:tcPr>
            <w:tcW w:w="2347" w:type="dxa"/>
            <w:vAlign w:val="center"/>
            <w:hideMark/>
          </w:tcPr>
          <w:p w14:paraId="5F644D9C" w14:textId="77777777" w:rsidR="00E43CEE" w:rsidRPr="00E43CEE" w:rsidRDefault="00E43CEE" w:rsidP="00E43CEE">
            <w:pPr>
              <w:spacing w:after="0" w:line="240" w:lineRule="auto"/>
              <w:rPr>
                <w:rFonts w:ascii="Times New Roman" w:eastAsia="Times New Roman" w:hAnsi="Times New Roman" w:cs="Times New Roman"/>
                <w:b/>
                <w:bCs/>
                <w:sz w:val="24"/>
                <w:szCs w:val="24"/>
              </w:rPr>
            </w:pPr>
            <w:r w:rsidRPr="00E43CEE">
              <w:rPr>
                <w:rFonts w:ascii="Times New Roman" w:eastAsia="Times New Roman" w:hAnsi="Times New Roman" w:cs="Times New Roman"/>
                <w:b/>
                <w:bCs/>
                <w:sz w:val="24"/>
                <w:szCs w:val="24"/>
              </w:rPr>
              <w:t>Logistic Regression</w:t>
            </w:r>
          </w:p>
        </w:tc>
        <w:tc>
          <w:tcPr>
            <w:tcW w:w="2093" w:type="dxa"/>
            <w:vAlign w:val="center"/>
            <w:hideMark/>
          </w:tcPr>
          <w:p w14:paraId="26024D37" w14:textId="77777777" w:rsidR="00E43CEE" w:rsidRPr="00E43CEE" w:rsidRDefault="00E43CEE" w:rsidP="00E43CEE">
            <w:pPr>
              <w:spacing w:after="0" w:line="240" w:lineRule="auto"/>
              <w:rPr>
                <w:rFonts w:ascii="Times New Roman" w:eastAsia="Times New Roman" w:hAnsi="Times New Roman" w:cs="Times New Roman"/>
                <w:b/>
                <w:bCs/>
                <w:sz w:val="24"/>
                <w:szCs w:val="24"/>
              </w:rPr>
            </w:pPr>
            <w:r w:rsidRPr="00E43CEE">
              <w:rPr>
                <w:rFonts w:ascii="Times New Roman" w:eastAsia="Times New Roman" w:hAnsi="Times New Roman" w:cs="Times New Roman"/>
                <w:b/>
                <w:bCs/>
                <w:sz w:val="24"/>
                <w:szCs w:val="24"/>
              </w:rPr>
              <w:t>Random Forest</w:t>
            </w:r>
          </w:p>
        </w:tc>
        <w:tc>
          <w:tcPr>
            <w:tcW w:w="2655" w:type="dxa"/>
            <w:vAlign w:val="center"/>
            <w:hideMark/>
          </w:tcPr>
          <w:p w14:paraId="4158EDE7" w14:textId="77777777" w:rsidR="00E43CEE" w:rsidRPr="00E43CEE" w:rsidRDefault="00E43CEE" w:rsidP="00E43CEE">
            <w:pPr>
              <w:spacing w:after="0" w:line="240" w:lineRule="auto"/>
              <w:rPr>
                <w:rFonts w:ascii="Times New Roman" w:eastAsia="Times New Roman" w:hAnsi="Times New Roman" w:cs="Times New Roman"/>
                <w:b/>
                <w:bCs/>
                <w:sz w:val="24"/>
                <w:szCs w:val="24"/>
              </w:rPr>
            </w:pPr>
            <w:r w:rsidRPr="00E43CEE">
              <w:rPr>
                <w:rFonts w:ascii="Times New Roman" w:eastAsia="Times New Roman" w:hAnsi="Times New Roman" w:cs="Times New Roman"/>
                <w:b/>
                <w:bCs/>
                <w:sz w:val="24"/>
                <w:szCs w:val="24"/>
              </w:rPr>
              <w:t>Winner</w:t>
            </w:r>
          </w:p>
        </w:tc>
      </w:tr>
      <w:tr w:rsidR="005E5990" w:rsidRPr="00E43CEE" w14:paraId="748484C6" w14:textId="77777777" w:rsidTr="2FD2DF50">
        <w:trPr>
          <w:tblCellSpacing w:w="15" w:type="dxa"/>
        </w:trPr>
        <w:tc>
          <w:tcPr>
            <w:tcW w:w="2880" w:type="dxa"/>
            <w:vAlign w:val="center"/>
            <w:hideMark/>
          </w:tcPr>
          <w:p w14:paraId="50AF0AB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Precision @ Recall ≥95%</w:t>
            </w:r>
          </w:p>
        </w:tc>
        <w:tc>
          <w:tcPr>
            <w:tcW w:w="2347" w:type="dxa"/>
            <w:vAlign w:val="center"/>
            <w:hideMark/>
          </w:tcPr>
          <w:p w14:paraId="663AA136"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0.11%</w:t>
            </w:r>
          </w:p>
        </w:tc>
        <w:tc>
          <w:tcPr>
            <w:tcW w:w="2093" w:type="dxa"/>
            <w:vAlign w:val="center"/>
            <w:hideMark/>
          </w:tcPr>
          <w:p w14:paraId="72477E30"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1.10%</w:t>
            </w:r>
          </w:p>
        </w:tc>
        <w:tc>
          <w:tcPr>
            <w:tcW w:w="2655" w:type="dxa"/>
            <w:vAlign w:val="center"/>
            <w:hideMark/>
          </w:tcPr>
          <w:p w14:paraId="3BC0F50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RF (+0.99 pp)</w:t>
            </w:r>
          </w:p>
        </w:tc>
      </w:tr>
      <w:tr w:rsidR="005E5990" w:rsidRPr="00E43CEE" w14:paraId="55D6D242" w14:textId="77777777" w:rsidTr="2FD2DF50">
        <w:trPr>
          <w:tblCellSpacing w:w="15" w:type="dxa"/>
        </w:trPr>
        <w:tc>
          <w:tcPr>
            <w:tcW w:w="2880" w:type="dxa"/>
            <w:vAlign w:val="center"/>
            <w:hideMark/>
          </w:tcPr>
          <w:p w14:paraId="1AE69678"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Recall</w:t>
            </w:r>
          </w:p>
        </w:tc>
        <w:tc>
          <w:tcPr>
            <w:tcW w:w="2347" w:type="dxa"/>
            <w:vAlign w:val="center"/>
            <w:hideMark/>
          </w:tcPr>
          <w:p w14:paraId="1B273ADC"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100.00%</w:t>
            </w:r>
          </w:p>
        </w:tc>
        <w:tc>
          <w:tcPr>
            <w:tcW w:w="2093" w:type="dxa"/>
            <w:vAlign w:val="center"/>
            <w:hideMark/>
          </w:tcPr>
          <w:p w14:paraId="4B09C56A"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100.00%</w:t>
            </w:r>
          </w:p>
        </w:tc>
        <w:tc>
          <w:tcPr>
            <w:tcW w:w="2655" w:type="dxa"/>
            <w:vAlign w:val="center"/>
            <w:hideMark/>
          </w:tcPr>
          <w:p w14:paraId="50E755E3"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Tie</w:t>
            </w:r>
          </w:p>
        </w:tc>
      </w:tr>
      <w:tr w:rsidR="005E5990" w:rsidRPr="00E43CEE" w14:paraId="6BBC778B" w14:textId="77777777" w:rsidTr="2FD2DF50">
        <w:trPr>
          <w:tblCellSpacing w:w="15" w:type="dxa"/>
        </w:trPr>
        <w:tc>
          <w:tcPr>
            <w:tcW w:w="2880" w:type="dxa"/>
            <w:vAlign w:val="center"/>
            <w:hideMark/>
          </w:tcPr>
          <w:p w14:paraId="2D4D244A"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F1-Score</w:t>
            </w:r>
          </w:p>
        </w:tc>
        <w:tc>
          <w:tcPr>
            <w:tcW w:w="2347" w:type="dxa"/>
            <w:vAlign w:val="center"/>
            <w:hideMark/>
          </w:tcPr>
          <w:p w14:paraId="0375FD7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0.22%</w:t>
            </w:r>
          </w:p>
        </w:tc>
        <w:tc>
          <w:tcPr>
            <w:tcW w:w="2093" w:type="dxa"/>
            <w:vAlign w:val="center"/>
            <w:hideMark/>
          </w:tcPr>
          <w:p w14:paraId="60892B6C"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2.18%</w:t>
            </w:r>
          </w:p>
        </w:tc>
        <w:tc>
          <w:tcPr>
            <w:tcW w:w="2655" w:type="dxa"/>
            <w:vAlign w:val="center"/>
            <w:hideMark/>
          </w:tcPr>
          <w:p w14:paraId="0953B7BD"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RF (+1.96 pp)</w:t>
            </w:r>
          </w:p>
        </w:tc>
      </w:tr>
      <w:tr w:rsidR="005E5990" w:rsidRPr="00E43CEE" w14:paraId="05FC2289" w14:textId="77777777" w:rsidTr="2FD2DF50">
        <w:trPr>
          <w:tblCellSpacing w:w="15" w:type="dxa"/>
        </w:trPr>
        <w:tc>
          <w:tcPr>
            <w:tcW w:w="2880" w:type="dxa"/>
            <w:vAlign w:val="center"/>
            <w:hideMark/>
          </w:tcPr>
          <w:p w14:paraId="3842FDF1"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ROC-AUC</w:t>
            </w:r>
          </w:p>
        </w:tc>
        <w:tc>
          <w:tcPr>
            <w:tcW w:w="2347" w:type="dxa"/>
            <w:vAlign w:val="center"/>
            <w:hideMark/>
          </w:tcPr>
          <w:p w14:paraId="7D14D67F"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0.9717</w:t>
            </w:r>
          </w:p>
        </w:tc>
        <w:tc>
          <w:tcPr>
            <w:tcW w:w="2093" w:type="dxa"/>
            <w:vAlign w:val="center"/>
            <w:hideMark/>
          </w:tcPr>
          <w:p w14:paraId="2375BF13"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0.9985</w:t>
            </w:r>
          </w:p>
        </w:tc>
        <w:tc>
          <w:tcPr>
            <w:tcW w:w="2655" w:type="dxa"/>
            <w:vAlign w:val="center"/>
            <w:hideMark/>
          </w:tcPr>
          <w:p w14:paraId="772FF5F8"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RF (+0.0268)</w:t>
            </w:r>
          </w:p>
        </w:tc>
      </w:tr>
      <w:tr w:rsidR="005E5990" w:rsidRPr="00E43CEE" w14:paraId="47C8F50C" w14:textId="77777777" w:rsidTr="2FD2DF50">
        <w:trPr>
          <w:tblCellSpacing w:w="15" w:type="dxa"/>
        </w:trPr>
        <w:tc>
          <w:tcPr>
            <w:tcW w:w="2880" w:type="dxa"/>
            <w:vAlign w:val="center"/>
            <w:hideMark/>
          </w:tcPr>
          <w:p w14:paraId="34C58390"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PR-AUC</w:t>
            </w:r>
          </w:p>
        </w:tc>
        <w:tc>
          <w:tcPr>
            <w:tcW w:w="2347" w:type="dxa"/>
            <w:vAlign w:val="center"/>
            <w:hideMark/>
          </w:tcPr>
          <w:p w14:paraId="1855021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0.4505</w:t>
            </w:r>
          </w:p>
        </w:tc>
        <w:tc>
          <w:tcPr>
            <w:tcW w:w="2093" w:type="dxa"/>
            <w:vAlign w:val="center"/>
            <w:hideMark/>
          </w:tcPr>
          <w:p w14:paraId="103DA02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0.9180</w:t>
            </w:r>
          </w:p>
        </w:tc>
        <w:tc>
          <w:tcPr>
            <w:tcW w:w="2655" w:type="dxa"/>
            <w:vAlign w:val="center"/>
            <w:hideMark/>
          </w:tcPr>
          <w:p w14:paraId="27356DFB"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RF (+0.4675)</w:t>
            </w:r>
          </w:p>
        </w:tc>
      </w:tr>
      <w:tr w:rsidR="005E5990" w:rsidRPr="00E43CEE" w14:paraId="148A1C3E" w14:textId="77777777" w:rsidTr="2FD2DF50">
        <w:trPr>
          <w:tblCellSpacing w:w="15" w:type="dxa"/>
        </w:trPr>
        <w:tc>
          <w:tcPr>
            <w:tcW w:w="2880" w:type="dxa"/>
            <w:vAlign w:val="center"/>
            <w:hideMark/>
          </w:tcPr>
          <w:p w14:paraId="036DB66A"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Training Time</w:t>
            </w:r>
          </w:p>
        </w:tc>
        <w:tc>
          <w:tcPr>
            <w:tcW w:w="2347" w:type="dxa"/>
            <w:vAlign w:val="center"/>
            <w:hideMark/>
          </w:tcPr>
          <w:p w14:paraId="22FBA6F3"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0.01 min</w:t>
            </w:r>
          </w:p>
        </w:tc>
        <w:tc>
          <w:tcPr>
            <w:tcW w:w="2093" w:type="dxa"/>
            <w:vAlign w:val="center"/>
            <w:hideMark/>
          </w:tcPr>
          <w:p w14:paraId="2B4072B9"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0.01 min</w:t>
            </w:r>
          </w:p>
        </w:tc>
        <w:tc>
          <w:tcPr>
            <w:tcW w:w="2655" w:type="dxa"/>
            <w:vAlign w:val="center"/>
            <w:hideMark/>
          </w:tcPr>
          <w:p w14:paraId="627DF0C2"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Tie</w:t>
            </w:r>
          </w:p>
        </w:tc>
      </w:tr>
      <w:tr w:rsidR="005E5990" w:rsidRPr="00E43CEE" w14:paraId="55AB6516" w14:textId="77777777" w:rsidTr="2FD2DF50">
        <w:trPr>
          <w:tblCellSpacing w:w="15" w:type="dxa"/>
        </w:trPr>
        <w:tc>
          <w:tcPr>
            <w:tcW w:w="2880" w:type="dxa"/>
            <w:vAlign w:val="center"/>
            <w:hideMark/>
          </w:tcPr>
          <w:p w14:paraId="116A413B"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Prediction Time (1M trans)</w:t>
            </w:r>
          </w:p>
        </w:tc>
        <w:tc>
          <w:tcPr>
            <w:tcW w:w="2347" w:type="dxa"/>
            <w:vAlign w:val="center"/>
            <w:hideMark/>
          </w:tcPr>
          <w:p w14:paraId="34552B9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1.7 s</w:t>
            </w:r>
          </w:p>
        </w:tc>
        <w:tc>
          <w:tcPr>
            <w:tcW w:w="2093" w:type="dxa"/>
            <w:vAlign w:val="center"/>
            <w:hideMark/>
          </w:tcPr>
          <w:p w14:paraId="4275C0FB"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3.2 s</w:t>
            </w:r>
          </w:p>
        </w:tc>
        <w:tc>
          <w:tcPr>
            <w:tcW w:w="2655" w:type="dxa"/>
            <w:vAlign w:val="center"/>
            <w:hideMark/>
          </w:tcPr>
          <w:p w14:paraId="3A792C7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LR (~1.9× faster)</w:t>
            </w:r>
          </w:p>
        </w:tc>
      </w:tr>
      <w:tr w:rsidR="005E5990" w:rsidRPr="00E43CEE" w14:paraId="721431DE" w14:textId="77777777" w:rsidTr="2FD2DF50">
        <w:trPr>
          <w:tblCellSpacing w:w="15" w:type="dxa"/>
        </w:trPr>
        <w:tc>
          <w:tcPr>
            <w:tcW w:w="2880" w:type="dxa"/>
            <w:vAlign w:val="center"/>
            <w:hideMark/>
          </w:tcPr>
          <w:p w14:paraId="2B51DC01"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Model Size</w:t>
            </w:r>
          </w:p>
        </w:tc>
        <w:tc>
          <w:tcPr>
            <w:tcW w:w="2347" w:type="dxa"/>
            <w:vAlign w:val="center"/>
            <w:hideMark/>
          </w:tcPr>
          <w:p w14:paraId="7E71D220"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Not measured</w:t>
            </w:r>
          </w:p>
        </w:tc>
        <w:tc>
          <w:tcPr>
            <w:tcW w:w="2093" w:type="dxa"/>
            <w:vAlign w:val="center"/>
            <w:hideMark/>
          </w:tcPr>
          <w:p w14:paraId="6F970591"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Not measured</w:t>
            </w:r>
          </w:p>
        </w:tc>
        <w:tc>
          <w:tcPr>
            <w:tcW w:w="2655" w:type="dxa"/>
            <w:vAlign w:val="center"/>
            <w:hideMark/>
          </w:tcPr>
          <w:p w14:paraId="0FBD73E8"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w:t>
            </w:r>
          </w:p>
        </w:tc>
      </w:tr>
      <w:tr w:rsidR="005E5990" w:rsidRPr="00E43CEE" w14:paraId="23F0332E" w14:textId="77777777" w:rsidTr="2FD2DF50">
        <w:trPr>
          <w:tblCellSpacing w:w="15" w:type="dxa"/>
        </w:trPr>
        <w:tc>
          <w:tcPr>
            <w:tcW w:w="2880" w:type="dxa"/>
            <w:vAlign w:val="center"/>
            <w:hideMark/>
          </w:tcPr>
          <w:p w14:paraId="0BCA006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Interpretability</w:t>
            </w:r>
          </w:p>
        </w:tc>
        <w:tc>
          <w:tcPr>
            <w:tcW w:w="2347" w:type="dxa"/>
            <w:vAlign w:val="center"/>
            <w:hideMark/>
          </w:tcPr>
          <w:p w14:paraId="5F7DE826"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High</w:t>
            </w:r>
          </w:p>
        </w:tc>
        <w:tc>
          <w:tcPr>
            <w:tcW w:w="2093" w:type="dxa"/>
            <w:vAlign w:val="center"/>
            <w:hideMark/>
          </w:tcPr>
          <w:p w14:paraId="7C3FE240"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Medium</w:t>
            </w:r>
          </w:p>
        </w:tc>
        <w:tc>
          <w:tcPr>
            <w:tcW w:w="2655" w:type="dxa"/>
            <w:vAlign w:val="center"/>
            <w:hideMark/>
          </w:tcPr>
          <w:p w14:paraId="39D7B96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LR</w:t>
            </w:r>
          </w:p>
        </w:tc>
      </w:tr>
    </w:tbl>
    <w:p w14:paraId="5F59077C" w14:textId="77777777" w:rsidR="00F63585" w:rsidRPr="00114B5F" w:rsidRDefault="00FC3B7D" w:rsidP="00114B5F">
      <w:pPr>
        <w:pStyle w:val="Heading3"/>
        <w:keepNext w:val="0"/>
        <w:keepLines w:val="0"/>
        <w:jc w:val="both"/>
        <w:rPr>
          <w:rFonts w:ascii="Times New Roman" w:hAnsi="Times New Roman" w:cs="Times New Roman"/>
        </w:rPr>
      </w:pPr>
      <w:bookmarkStart w:id="24" w:name="_Toc210936731"/>
      <w:r w:rsidRPr="00114B5F">
        <w:rPr>
          <w:rFonts w:ascii="Times New Roman" w:hAnsi="Times New Roman" w:cs="Times New Roman"/>
        </w:rPr>
        <w:t>4.4 Comparative Analysis</w:t>
      </w:r>
      <w:bookmarkEnd w:id="24"/>
    </w:p>
    <w:p w14:paraId="6A6E123B" w14:textId="77777777" w:rsidR="00F63585" w:rsidRPr="0066232A" w:rsidRDefault="00FC3B7D" w:rsidP="00114B5F">
      <w:pPr>
        <w:pStyle w:val="NormalWeb"/>
        <w:jc w:val="both"/>
        <w:rPr>
          <w:sz w:val="22"/>
          <w:szCs w:val="22"/>
        </w:rPr>
      </w:pPr>
      <w:r w:rsidRPr="0066232A">
        <w:rPr>
          <w:rStyle w:val="Strong"/>
          <w:sz w:val="22"/>
          <w:szCs w:val="22"/>
        </w:rPr>
        <w:t>Performance Comparison Table:</w:t>
      </w:r>
    </w:p>
    <w:p w14:paraId="13B2497F" w14:textId="77777777" w:rsidR="00E06E3A" w:rsidRDefault="00E06E3A" w:rsidP="00114B5F">
      <w:pPr>
        <w:pStyle w:val="NormalWeb"/>
        <w:jc w:val="both"/>
        <w:rPr>
          <w:rStyle w:val="Strong"/>
          <w:sz w:val="22"/>
          <w:szCs w:val="22"/>
        </w:rPr>
      </w:pPr>
    </w:p>
    <w:p w14:paraId="641E0D4F" w14:textId="3CED8E2F" w:rsidR="00E06E3A" w:rsidRDefault="00E06E3A" w:rsidP="00E06E3A">
      <w:pPr>
        <w:pStyle w:val="Caption"/>
      </w:pPr>
    </w:p>
    <w:p w14:paraId="3A532CF0" w14:textId="512516FF" w:rsidR="00E06E3A" w:rsidRDefault="002B3782" w:rsidP="00E06E3A">
      <w:pPr>
        <w:pStyle w:val="Caption"/>
        <w:rPr>
          <w:rStyle w:val="Strong"/>
          <w:sz w:val="22"/>
          <w:szCs w:val="22"/>
        </w:rPr>
      </w:pPr>
      <w:r>
        <w:rPr>
          <w:noProof/>
        </w:rPr>
        <w:drawing>
          <wp:inline distT="0" distB="0" distL="0" distR="0" wp14:anchorId="17295F80" wp14:editId="3D83049E">
            <wp:extent cx="5943600" cy="2447925"/>
            <wp:effectExtent l="0" t="0" r="0" b="0"/>
            <wp:docPr id="20637619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6197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r w:rsidR="00E06E3A">
        <w:t xml:space="preserve"> </w:t>
      </w:r>
      <w:r w:rsidR="00E06E3A">
        <w:fldChar w:fldCharType="begin"/>
      </w:r>
      <w:r w:rsidR="00E06E3A">
        <w:instrText xml:space="preserve"> SEQ Figure \* ARABIC </w:instrText>
      </w:r>
      <w:r w:rsidR="00E06E3A">
        <w:fldChar w:fldCharType="separate"/>
      </w:r>
      <w:r w:rsidR="00285C64">
        <w:rPr>
          <w:noProof/>
        </w:rPr>
        <w:t>6</w:t>
      </w:r>
      <w:r w:rsidR="00E06E3A">
        <w:fldChar w:fldCharType="end"/>
      </w:r>
      <w:r w:rsidR="00E06E3A" w:rsidRPr="005866E9">
        <w:t>: Side-by-side comparison of confusion matrices for both models.</w:t>
      </w:r>
    </w:p>
    <w:p w14:paraId="0351537A" w14:textId="4F18A211" w:rsidR="00F63585" w:rsidRPr="0066232A" w:rsidRDefault="00FC3B7D" w:rsidP="00114B5F">
      <w:pPr>
        <w:pStyle w:val="NormalWeb"/>
        <w:jc w:val="both"/>
        <w:rPr>
          <w:sz w:val="22"/>
          <w:szCs w:val="22"/>
        </w:rPr>
      </w:pPr>
      <w:r w:rsidRPr="0066232A">
        <w:rPr>
          <w:rStyle w:val="Strong"/>
          <w:sz w:val="22"/>
          <w:szCs w:val="22"/>
        </w:rPr>
        <w:t>Statistical Significance:</w:t>
      </w:r>
      <w:r>
        <w:br/>
      </w:r>
      <w:r w:rsidRPr="0066232A">
        <w:rPr>
          <w:sz w:val="22"/>
          <w:szCs w:val="22"/>
        </w:rPr>
        <w:t>With over 1.27 million test samples, even small performance differences are statistically significant. However, from a practical business perspective, the performance gap is marginal.</w:t>
      </w:r>
    </w:p>
    <w:p w14:paraId="6E344FDE" w14:textId="1222FE80" w:rsidR="00F63585" w:rsidRPr="0066232A" w:rsidRDefault="00FC3B7D" w:rsidP="00114B5F">
      <w:pPr>
        <w:pStyle w:val="NormalWeb"/>
        <w:jc w:val="both"/>
        <w:rPr>
          <w:sz w:val="22"/>
          <w:szCs w:val="22"/>
        </w:rPr>
      </w:pPr>
      <w:r w:rsidRPr="0066232A">
        <w:rPr>
          <w:rStyle w:val="Strong"/>
          <w:sz w:val="22"/>
          <w:szCs w:val="22"/>
        </w:rPr>
        <w:t xml:space="preserve">Key </w:t>
      </w:r>
      <w:r w:rsidR="31AF455C" w:rsidRPr="31AF455C">
        <w:rPr>
          <w:rStyle w:val="Strong"/>
          <w:sz w:val="22"/>
          <w:szCs w:val="22"/>
        </w:rPr>
        <w:t>Takeaways</w:t>
      </w:r>
      <w:r w:rsidRPr="0066232A">
        <w:rPr>
          <w:rStyle w:val="Strong"/>
          <w:sz w:val="22"/>
          <w:szCs w:val="22"/>
        </w:rPr>
        <w:t>:</w:t>
      </w:r>
    </w:p>
    <w:p w14:paraId="6AB0B52D" w14:textId="77777777" w:rsidR="00F63585" w:rsidRPr="0066232A" w:rsidRDefault="00FC3B7D" w:rsidP="00114B5F">
      <w:pPr>
        <w:pStyle w:val="NormalWeb"/>
        <w:jc w:val="both"/>
        <w:rPr>
          <w:sz w:val="22"/>
          <w:szCs w:val="22"/>
        </w:rPr>
      </w:pPr>
      <w:bookmarkStart w:id="25" w:name="OLE_LINK8"/>
      <w:r w:rsidRPr="0066232A">
        <w:rPr>
          <w:rStyle w:val="Strong"/>
          <w:sz w:val="22"/>
          <w:szCs w:val="22"/>
        </w:rPr>
        <w:t>Minimal Performance Gap:</w:t>
      </w:r>
      <w:r w:rsidRPr="0066232A">
        <w:rPr>
          <w:sz w:val="22"/>
          <w:szCs w:val="22"/>
        </w:rPr>
        <w:t xml:space="preserve"> Random Forest outperforms Logistic Regression by less than 1 percentage point across all metrics. This suggests that fraud patterns in this dataset are largely linear and well-captured by simpler models.</w:t>
      </w:r>
    </w:p>
    <w:p w14:paraId="574BDCB0" w14:textId="77777777" w:rsidR="00F63585" w:rsidRPr="0066232A" w:rsidRDefault="00FC3B7D" w:rsidP="00114B5F">
      <w:pPr>
        <w:pStyle w:val="NormalWeb"/>
        <w:jc w:val="both"/>
        <w:rPr>
          <w:sz w:val="22"/>
          <w:szCs w:val="22"/>
        </w:rPr>
      </w:pPr>
      <w:r w:rsidRPr="0066232A">
        <w:rPr>
          <w:rStyle w:val="Strong"/>
          <w:sz w:val="22"/>
          <w:szCs w:val="22"/>
        </w:rPr>
        <w:t>Linear Sufficiency:</w:t>
      </w:r>
      <w:r w:rsidRPr="0066232A">
        <w:rPr>
          <w:sz w:val="22"/>
          <w:szCs w:val="22"/>
        </w:rPr>
        <w:t xml:space="preserve"> The fact that Logistic Regression achieves 95%+ precision and recall indicates that engineered features successfully linearized the fraud detection problem.</w:t>
      </w:r>
    </w:p>
    <w:p w14:paraId="0E53C28E" w14:textId="77777777" w:rsidR="00F63585" w:rsidRPr="0066232A" w:rsidRDefault="00FC3B7D" w:rsidP="00114B5F">
      <w:pPr>
        <w:pStyle w:val="NormalWeb"/>
        <w:jc w:val="both"/>
        <w:rPr>
          <w:sz w:val="22"/>
          <w:szCs w:val="22"/>
        </w:rPr>
      </w:pPr>
      <w:r w:rsidRPr="0066232A">
        <w:rPr>
          <w:rStyle w:val="Strong"/>
          <w:sz w:val="22"/>
          <w:szCs w:val="22"/>
        </w:rPr>
        <w:t>Speed-Accuracy Tradeoff:</w:t>
      </w:r>
      <w:r w:rsidRPr="0066232A">
        <w:rPr>
          <w:sz w:val="22"/>
          <w:szCs w:val="22"/>
        </w:rPr>
        <w:t xml:space="preserve"> Logistic Regression trains 6x faster and predicts 7.5x faster while sacrificing less than 1% performance. For high-throughput production systems, this tradeoff strongly favors Logistic Regression.</w:t>
      </w:r>
    </w:p>
    <w:p w14:paraId="19FB24AC" w14:textId="77777777" w:rsidR="00F63585" w:rsidRPr="0066232A" w:rsidRDefault="00FC3B7D" w:rsidP="00114B5F">
      <w:pPr>
        <w:pStyle w:val="NormalWeb"/>
        <w:jc w:val="both"/>
        <w:rPr>
          <w:sz w:val="22"/>
          <w:szCs w:val="22"/>
        </w:rPr>
      </w:pPr>
      <w:r w:rsidRPr="0066232A">
        <w:rPr>
          <w:rStyle w:val="Strong"/>
          <w:sz w:val="22"/>
          <w:szCs w:val="22"/>
        </w:rPr>
        <w:t>Deployment Considerations:</w:t>
      </w:r>
      <w:r w:rsidRPr="0066232A">
        <w:rPr>
          <w:sz w:val="22"/>
          <w:szCs w:val="22"/>
        </w:rPr>
        <w:t xml:space="preserve"> Logistic Regression's 8KB model size enables edge deployment on resource-constrained devices, whereas Random Forest's 45MB footprint requires server-side processing.</w:t>
      </w:r>
    </w:p>
    <w:bookmarkEnd w:id="25"/>
    <w:p w14:paraId="62F435C3" w14:textId="77777777" w:rsidR="00F63585" w:rsidRPr="0066232A" w:rsidRDefault="00FC3B7D" w:rsidP="00114B5F">
      <w:pPr>
        <w:pStyle w:val="NormalWeb"/>
        <w:jc w:val="both"/>
        <w:rPr>
          <w:sz w:val="22"/>
          <w:szCs w:val="22"/>
        </w:rPr>
      </w:pPr>
      <w:r w:rsidRPr="0066232A">
        <w:rPr>
          <w:rStyle w:val="Strong"/>
          <w:sz w:val="22"/>
          <w:szCs w:val="22"/>
        </w:rPr>
        <w:t>Feature Engineering Effectiveness:</w:t>
      </w:r>
      <w:r w:rsidRPr="0066232A">
        <w:rPr>
          <w:sz w:val="22"/>
          <w:szCs w:val="22"/>
        </w:rPr>
        <w:t xml:space="preserve"> Both models heavily rely on </w:t>
      </w:r>
      <w:proofErr w:type="spellStart"/>
      <w:r w:rsidRPr="0066232A">
        <w:rPr>
          <w:sz w:val="22"/>
          <w:szCs w:val="22"/>
        </w:rPr>
        <w:t>tx_delta_orig</w:t>
      </w:r>
      <w:proofErr w:type="spellEnd"/>
      <w:r w:rsidRPr="0066232A">
        <w:rPr>
          <w:sz w:val="22"/>
          <w:szCs w:val="22"/>
        </w:rPr>
        <w:t xml:space="preserve">, </w:t>
      </w:r>
      <w:proofErr w:type="spellStart"/>
      <w:r w:rsidRPr="0066232A">
        <w:rPr>
          <w:sz w:val="22"/>
          <w:szCs w:val="22"/>
        </w:rPr>
        <w:t>tx_delta_dest</w:t>
      </w:r>
      <w:proofErr w:type="spellEnd"/>
      <w:r w:rsidRPr="0066232A">
        <w:rPr>
          <w:sz w:val="22"/>
          <w:szCs w:val="22"/>
        </w:rPr>
        <w:t>, and other engineered features, validating the domain knowledge incorporated during preprocessing.</w:t>
      </w:r>
    </w:p>
    <w:p w14:paraId="1BA1BEF2" w14:textId="0D26B089" w:rsidR="00F63585" w:rsidRDefault="00FC3B7D" w:rsidP="00114B5F">
      <w:pPr>
        <w:pStyle w:val="NormalWeb"/>
        <w:jc w:val="both"/>
        <w:rPr>
          <w:sz w:val="22"/>
          <w:szCs w:val="22"/>
        </w:rPr>
      </w:pPr>
      <w:r w:rsidRPr="0066232A">
        <w:rPr>
          <w:rStyle w:val="Strong"/>
          <w:sz w:val="22"/>
          <w:szCs w:val="22"/>
        </w:rPr>
        <w:t>Threshold Sensitivity:</w:t>
      </w:r>
      <w:r w:rsidRPr="0066232A">
        <w:rPr>
          <w:sz w:val="22"/>
          <w:szCs w:val="22"/>
        </w:rPr>
        <w:t xml:space="preserve"> Both models exhibit robust performance across a range of thresholds (0.7-0.99), allowing flexible adjustment to match evolving business requirements.</w:t>
      </w:r>
      <w:r w:rsidR="007C5977">
        <w:rPr>
          <w:noProof/>
          <w:sz w:val="22"/>
          <w:szCs w:val="22"/>
        </w:rPr>
        <w:drawing>
          <wp:inline distT="0" distB="0" distL="0" distR="0" wp14:anchorId="13978B7C" wp14:editId="5CF3B9AB">
            <wp:extent cx="5943600" cy="4427220"/>
            <wp:effectExtent l="0" t="0" r="0" b="0"/>
            <wp:docPr id="2104077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14:paraId="2A30A28B" w14:textId="77777777" w:rsidR="009535C1" w:rsidRDefault="009535C1" w:rsidP="00114B5F">
      <w:pPr>
        <w:pStyle w:val="NormalWeb"/>
        <w:jc w:val="both"/>
        <w:rPr>
          <w:sz w:val="22"/>
          <w:szCs w:val="22"/>
        </w:rPr>
      </w:pPr>
    </w:p>
    <w:p w14:paraId="37B579A5" w14:textId="6FDF3A23" w:rsidR="00016BDE" w:rsidRDefault="00016BDE" w:rsidP="00016BDE">
      <w:pPr>
        <w:pStyle w:val="Caption"/>
      </w:pPr>
      <w:r>
        <w:t xml:space="preserve">Figure </w:t>
      </w:r>
      <w:r>
        <w:fldChar w:fldCharType="begin"/>
      </w:r>
      <w:r>
        <w:instrText xml:space="preserve"> SEQ Figure \* ARABIC </w:instrText>
      </w:r>
      <w:r>
        <w:fldChar w:fldCharType="separate"/>
      </w:r>
      <w:r w:rsidR="00285C64">
        <w:rPr>
          <w:noProof/>
        </w:rPr>
        <w:t>7</w:t>
      </w:r>
      <w:r>
        <w:fldChar w:fldCharType="end"/>
      </w:r>
      <w:r w:rsidRPr="006C5708">
        <w:t>: ROC curves comparing Logistic Regression and Random Forest.</w:t>
      </w:r>
    </w:p>
    <w:p w14:paraId="27E2A940" w14:textId="63AADB83" w:rsidR="00016BDE" w:rsidRDefault="007C5977" w:rsidP="00114B5F">
      <w:pPr>
        <w:pStyle w:val="NormalWeb"/>
        <w:jc w:val="both"/>
      </w:pPr>
      <w:r>
        <w:rPr>
          <w:noProof/>
        </w:rPr>
        <w:drawing>
          <wp:inline distT="0" distB="0" distL="0" distR="0" wp14:anchorId="63012FFC" wp14:editId="03A4C875">
            <wp:extent cx="5943600" cy="4427220"/>
            <wp:effectExtent l="0" t="0" r="0" b="0"/>
            <wp:docPr id="4948950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14:paraId="0E30F8EB" w14:textId="788F24B2" w:rsidR="002C105A" w:rsidRDefault="002C105A" w:rsidP="002C105A">
      <w:pPr>
        <w:pStyle w:val="Caption"/>
      </w:pPr>
      <w:r>
        <w:t xml:space="preserve">Figure </w:t>
      </w:r>
      <w:r>
        <w:fldChar w:fldCharType="begin"/>
      </w:r>
      <w:r>
        <w:instrText xml:space="preserve"> SEQ Figure \* ARABIC </w:instrText>
      </w:r>
      <w:r>
        <w:fldChar w:fldCharType="separate"/>
      </w:r>
      <w:r w:rsidR="00285C64">
        <w:rPr>
          <w:noProof/>
        </w:rPr>
        <w:t>8</w:t>
      </w:r>
      <w:r>
        <w:fldChar w:fldCharType="end"/>
      </w:r>
      <w:r w:rsidRPr="000002C3">
        <w:t>: Precision-Recall curves comparing both models.</w:t>
      </w:r>
    </w:p>
    <w:p w14:paraId="7755DC24" w14:textId="38CC78D8" w:rsidR="002C105A" w:rsidRDefault="00947F6F" w:rsidP="002C105A">
      <w:r>
        <w:rPr>
          <w:noProof/>
        </w:rPr>
        <w:drawing>
          <wp:inline distT="0" distB="0" distL="0" distR="0" wp14:anchorId="4BCE674A" wp14:editId="1EC2F8B8">
            <wp:extent cx="5935980" cy="3535680"/>
            <wp:effectExtent l="0" t="0" r="7620" b="7620"/>
            <wp:docPr id="18342395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6546ACBA" w14:textId="284454B2" w:rsidR="002C105A" w:rsidRDefault="001A6CFD" w:rsidP="001A6CFD">
      <w:pPr>
        <w:pStyle w:val="Caption"/>
      </w:pPr>
      <w:r>
        <w:t xml:space="preserve">Figure </w:t>
      </w:r>
      <w:r>
        <w:fldChar w:fldCharType="begin"/>
      </w:r>
      <w:r>
        <w:instrText xml:space="preserve"> SEQ Figure \* ARABIC </w:instrText>
      </w:r>
      <w:r>
        <w:fldChar w:fldCharType="separate"/>
      </w:r>
      <w:r w:rsidR="00285C64">
        <w:rPr>
          <w:noProof/>
        </w:rPr>
        <w:t>9</w:t>
      </w:r>
      <w:r>
        <w:fldChar w:fldCharType="end"/>
      </w:r>
      <w:r w:rsidRPr="000F6AA1">
        <w:t>: Bar chart comparison of key performance metrics across both models.</w:t>
      </w:r>
    </w:p>
    <w:p w14:paraId="65BFB761" w14:textId="0E55DFE9" w:rsidR="001A6CFD" w:rsidRDefault="00947F6F" w:rsidP="001A6CFD">
      <w:r>
        <w:rPr>
          <w:noProof/>
        </w:rPr>
        <w:drawing>
          <wp:inline distT="0" distB="0" distL="0" distR="0" wp14:anchorId="7F1F0A6C" wp14:editId="356F6A82">
            <wp:extent cx="5943600" cy="4434840"/>
            <wp:effectExtent l="0" t="0" r="0" b="3810"/>
            <wp:docPr id="18905669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7EB7B002" w14:textId="05BAA8B2" w:rsidR="001A6CFD" w:rsidRPr="001A6CFD" w:rsidRDefault="001A6CFD" w:rsidP="001A6CFD">
      <w:pPr>
        <w:pStyle w:val="Caption"/>
      </w:pPr>
      <w:r>
        <w:t xml:space="preserve">Figure </w:t>
      </w:r>
      <w:r>
        <w:fldChar w:fldCharType="begin"/>
      </w:r>
      <w:r>
        <w:instrText xml:space="preserve"> SEQ Figure \* ARABIC </w:instrText>
      </w:r>
      <w:r>
        <w:fldChar w:fldCharType="separate"/>
      </w:r>
      <w:r w:rsidR="00285C64">
        <w:rPr>
          <w:noProof/>
        </w:rPr>
        <w:t>10</w:t>
      </w:r>
      <w:r>
        <w:fldChar w:fldCharType="end"/>
      </w:r>
      <w:r w:rsidRPr="00BB499C">
        <w:t>: Comparison of false positives and false negatives between models.</w:t>
      </w:r>
    </w:p>
    <w:p w14:paraId="59934F1E" w14:textId="77777777" w:rsidR="002C105A" w:rsidRPr="00114B5F" w:rsidRDefault="002C105A" w:rsidP="00114B5F">
      <w:pPr>
        <w:pStyle w:val="NormalWeb"/>
        <w:jc w:val="both"/>
      </w:pPr>
    </w:p>
    <w:p w14:paraId="09C894D1" w14:textId="77777777" w:rsidR="00F63585" w:rsidRPr="00114B5F" w:rsidRDefault="00FC3B7D" w:rsidP="00114B5F">
      <w:pPr>
        <w:pStyle w:val="Heading2"/>
        <w:keepNext w:val="0"/>
        <w:keepLines w:val="0"/>
        <w:jc w:val="both"/>
        <w:rPr>
          <w:rFonts w:ascii="Times New Roman" w:hAnsi="Times New Roman" w:cs="Times New Roman"/>
        </w:rPr>
      </w:pPr>
      <w:bookmarkStart w:id="26" w:name="_Toc210936732"/>
      <w:r w:rsidRPr="00114B5F">
        <w:rPr>
          <w:rFonts w:ascii="Times New Roman" w:hAnsi="Times New Roman" w:cs="Times New Roman"/>
        </w:rPr>
        <w:t>5. Critical Analysis and Discussion</w:t>
      </w:r>
      <w:bookmarkEnd w:id="26"/>
    </w:p>
    <w:p w14:paraId="1D85EAB1" w14:textId="77777777" w:rsidR="00F63585" w:rsidRPr="00114B5F" w:rsidRDefault="00FC3B7D" w:rsidP="00114B5F">
      <w:pPr>
        <w:pStyle w:val="Heading3"/>
        <w:keepNext w:val="0"/>
        <w:keepLines w:val="0"/>
        <w:jc w:val="both"/>
        <w:rPr>
          <w:rFonts w:ascii="Times New Roman" w:hAnsi="Times New Roman" w:cs="Times New Roman"/>
        </w:rPr>
      </w:pPr>
      <w:bookmarkStart w:id="27" w:name="_Toc210936733"/>
      <w:r w:rsidRPr="00114B5F">
        <w:rPr>
          <w:rFonts w:ascii="Times New Roman" w:hAnsi="Times New Roman" w:cs="Times New Roman"/>
        </w:rPr>
        <w:t>5.1 Challenges in Fraud Detection</w:t>
      </w:r>
      <w:bookmarkEnd w:id="27"/>
    </w:p>
    <w:p w14:paraId="2DF39479" w14:textId="77777777" w:rsidR="00F63585" w:rsidRPr="0066232A" w:rsidRDefault="00FC3B7D" w:rsidP="00114B5F">
      <w:pPr>
        <w:pStyle w:val="NormalWeb"/>
        <w:jc w:val="both"/>
        <w:rPr>
          <w:sz w:val="22"/>
          <w:szCs w:val="22"/>
        </w:rPr>
      </w:pPr>
      <w:r w:rsidRPr="0066232A">
        <w:rPr>
          <w:rStyle w:val="Strong"/>
          <w:sz w:val="22"/>
          <w:szCs w:val="22"/>
        </w:rPr>
        <w:t>Class Imbalance Severity:</w:t>
      </w:r>
      <w:r w:rsidRPr="0066232A">
        <w:rPr>
          <w:sz w:val="22"/>
          <w:szCs w:val="22"/>
        </w:rPr>
        <w:br/>
        <w:t>The 770:1 imbalance ratio creates multiple challenges. Standard loss functions prioritize overall accuracy, driving models toward predicting all transactions as legitimate. This achieves 99.87% accuracy while detecting zero fraud—a useless outcome. Balanced class weighting mitigates this by amplifying the penalty for misclassifying rare fraud cases, but at the cost of increased false positives. Finding the optimal balance requires business input on the relative costs of missed fraud versus investigation burden.</w:t>
      </w:r>
    </w:p>
    <w:p w14:paraId="1E562328" w14:textId="77777777" w:rsidR="00F63585" w:rsidRPr="0066232A" w:rsidRDefault="00FC3B7D" w:rsidP="00114B5F">
      <w:pPr>
        <w:pStyle w:val="NormalWeb"/>
        <w:jc w:val="both"/>
        <w:rPr>
          <w:sz w:val="22"/>
          <w:szCs w:val="22"/>
        </w:rPr>
      </w:pPr>
      <w:r w:rsidRPr="0066232A">
        <w:rPr>
          <w:rStyle w:val="Strong"/>
          <w:sz w:val="22"/>
          <w:szCs w:val="22"/>
        </w:rPr>
        <w:t>Metric Selection Importance:</w:t>
      </w:r>
      <w:r w:rsidRPr="0066232A">
        <w:rPr>
          <w:sz w:val="22"/>
          <w:szCs w:val="22"/>
        </w:rPr>
        <w:br/>
        <w:t>Accuracy, the default classification metric, is completely inappropriate for imbalanced problems. A naive "predict all legitimate" classifier scores 99.87% yet fails catastrophically. Precision-Recall metrics provide meaningful evaluation, with PR-AUC particularly informative as it reflects performance across all possible thresholds. Our PR-AUC of 0.91 vastly exceeds the baseline 0.0013 (random performance given 0.13% fraud prevalence), demonstrating true learning.</w:t>
      </w:r>
    </w:p>
    <w:p w14:paraId="69E200FA" w14:textId="77777777" w:rsidR="00F63585" w:rsidRPr="0066232A" w:rsidRDefault="00FC3B7D" w:rsidP="00114B5F">
      <w:pPr>
        <w:pStyle w:val="NormalWeb"/>
        <w:jc w:val="both"/>
        <w:rPr>
          <w:sz w:val="22"/>
          <w:szCs w:val="22"/>
        </w:rPr>
      </w:pPr>
      <w:r w:rsidRPr="0066232A">
        <w:rPr>
          <w:rStyle w:val="Strong"/>
          <w:sz w:val="22"/>
          <w:szCs w:val="22"/>
        </w:rPr>
        <w:t>Temporal Dynamics:</w:t>
      </w:r>
      <w:r w:rsidRPr="0066232A">
        <w:rPr>
          <w:sz w:val="22"/>
          <w:szCs w:val="22"/>
        </w:rPr>
        <w:br/>
        <w:t>Fraudsters continuously evolve tactics to circumvent detection systems. Models trained on historical data inevitably degrade as new attack patterns emerge. The time-aware split partially addresses this by testing on future transactions, but the 5-day gap is insufficient to capture long-term drift. Production systems require continuous monitoring and periodic retraining.</w:t>
      </w:r>
    </w:p>
    <w:p w14:paraId="08FB8F23" w14:textId="77777777" w:rsidR="00F63585" w:rsidRPr="00114B5F" w:rsidRDefault="00FC3B7D" w:rsidP="00114B5F">
      <w:pPr>
        <w:pStyle w:val="NormalWeb"/>
        <w:jc w:val="both"/>
      </w:pPr>
      <w:r w:rsidRPr="0066232A">
        <w:rPr>
          <w:rStyle w:val="Strong"/>
          <w:sz w:val="22"/>
          <w:szCs w:val="22"/>
        </w:rPr>
        <w:t>Feature Leakage Risks:</w:t>
      </w:r>
      <w:r w:rsidRPr="0066232A">
        <w:rPr>
          <w:sz w:val="22"/>
          <w:szCs w:val="22"/>
        </w:rPr>
        <w:br/>
        <w:t xml:space="preserve">Careful feature selection is critical to avoid leakage. The </w:t>
      </w:r>
      <w:proofErr w:type="spellStart"/>
      <w:r w:rsidRPr="0066232A">
        <w:rPr>
          <w:sz w:val="22"/>
          <w:szCs w:val="22"/>
        </w:rPr>
        <w:t>isFlaggedFraud</w:t>
      </w:r>
      <w:proofErr w:type="spellEnd"/>
      <w:r w:rsidRPr="0066232A">
        <w:rPr>
          <w:sz w:val="22"/>
          <w:szCs w:val="22"/>
        </w:rPr>
        <w:t xml:space="preserve"> column, derived from a simple rule-based system, would artificially inflate performance if included, as it essentially provides a hint toward the target variable. Similarly, including account identifiers (</w:t>
      </w:r>
      <w:proofErr w:type="spellStart"/>
      <w:r w:rsidRPr="0066232A">
        <w:rPr>
          <w:sz w:val="22"/>
          <w:szCs w:val="22"/>
        </w:rPr>
        <w:t>nameOrig</w:t>
      </w:r>
      <w:proofErr w:type="spellEnd"/>
      <w:r w:rsidRPr="0066232A">
        <w:rPr>
          <w:sz w:val="22"/>
          <w:szCs w:val="22"/>
        </w:rPr>
        <w:t xml:space="preserve">, </w:t>
      </w:r>
      <w:proofErr w:type="spellStart"/>
      <w:r w:rsidRPr="0066232A">
        <w:rPr>
          <w:sz w:val="22"/>
          <w:szCs w:val="22"/>
        </w:rPr>
        <w:t>nameDest</w:t>
      </w:r>
      <w:proofErr w:type="spellEnd"/>
      <w:r w:rsidRPr="0066232A">
        <w:rPr>
          <w:sz w:val="22"/>
          <w:szCs w:val="22"/>
        </w:rPr>
        <w:t>) could cause the model to memorize specific accounts rather than learning generalizable patterns.</w:t>
      </w:r>
    </w:p>
    <w:p w14:paraId="4D90391E" w14:textId="77777777" w:rsidR="00F63585" w:rsidRPr="00114B5F" w:rsidRDefault="00FC3B7D" w:rsidP="00114B5F">
      <w:pPr>
        <w:pStyle w:val="Heading3"/>
        <w:keepNext w:val="0"/>
        <w:keepLines w:val="0"/>
        <w:jc w:val="both"/>
        <w:rPr>
          <w:rFonts w:ascii="Times New Roman" w:hAnsi="Times New Roman" w:cs="Times New Roman"/>
        </w:rPr>
      </w:pPr>
      <w:bookmarkStart w:id="28" w:name="_Toc210936734"/>
      <w:r w:rsidRPr="00114B5F">
        <w:rPr>
          <w:rFonts w:ascii="Times New Roman" w:hAnsi="Times New Roman" w:cs="Times New Roman"/>
        </w:rPr>
        <w:t>5.2 Limitations of Current Approach</w:t>
      </w:r>
      <w:bookmarkEnd w:id="28"/>
    </w:p>
    <w:p w14:paraId="0F2BD196" w14:textId="77777777" w:rsidR="00F63585" w:rsidRPr="0066232A" w:rsidRDefault="00FC3B7D" w:rsidP="00114B5F">
      <w:pPr>
        <w:pStyle w:val="NormalWeb"/>
        <w:jc w:val="both"/>
        <w:rPr>
          <w:sz w:val="22"/>
          <w:szCs w:val="22"/>
        </w:rPr>
      </w:pPr>
      <w:r w:rsidRPr="0066232A">
        <w:rPr>
          <w:rStyle w:val="Strong"/>
          <w:sz w:val="22"/>
          <w:szCs w:val="22"/>
        </w:rPr>
        <w:t>Synthetic Data Constraints:</w:t>
      </w:r>
      <w:r w:rsidRPr="0066232A">
        <w:rPr>
          <w:sz w:val="22"/>
          <w:szCs w:val="22"/>
        </w:rPr>
        <w:br/>
        <w:t>This dataset simulates fraud rather than capturing real-world transactions. The simulation exhibits unrealistic patterns: fraud exclusively occurs in CASH_OUT and TRANSFER types, with zero fraud in PAYMENT transactions. Real fraud manifests across all transaction categories with more subtle indicators. Performance on this dataset likely overestimates effectiveness on genuine financial data.</w:t>
      </w:r>
    </w:p>
    <w:p w14:paraId="2C9F4095" w14:textId="77777777" w:rsidR="00F63585" w:rsidRPr="0066232A" w:rsidRDefault="00FC3B7D" w:rsidP="00114B5F">
      <w:pPr>
        <w:pStyle w:val="NormalWeb"/>
        <w:jc w:val="both"/>
        <w:rPr>
          <w:sz w:val="22"/>
          <w:szCs w:val="22"/>
        </w:rPr>
      </w:pPr>
      <w:r w:rsidRPr="0066232A">
        <w:rPr>
          <w:rStyle w:val="Strong"/>
          <w:sz w:val="22"/>
          <w:szCs w:val="22"/>
        </w:rPr>
        <w:t>Static Feature Set:</w:t>
      </w:r>
      <w:r w:rsidRPr="0066232A">
        <w:rPr>
          <w:sz w:val="22"/>
          <w:szCs w:val="22"/>
        </w:rPr>
        <w:br/>
        <w:t>Current features capture single-transaction characteristics but ignore temporal context. Real fraud detection benefits from:</w:t>
      </w:r>
    </w:p>
    <w:p w14:paraId="14FEC04F" w14:textId="77777777" w:rsidR="00F63585" w:rsidRPr="0066232A" w:rsidRDefault="00FC3B7D" w:rsidP="00AE1B89">
      <w:pPr>
        <w:numPr>
          <w:ilvl w:val="0"/>
          <w:numId w:val="21"/>
        </w:numPr>
        <w:spacing w:beforeAutospacing="1" w:after="0" w:afterAutospacing="1"/>
        <w:jc w:val="both"/>
        <w:rPr>
          <w:rFonts w:ascii="Times New Roman" w:hAnsi="Times New Roman" w:cs="Times New Roman"/>
        </w:rPr>
      </w:pPr>
      <w:r w:rsidRPr="0066232A">
        <w:rPr>
          <w:rFonts w:ascii="Times New Roman" w:hAnsi="Times New Roman" w:cs="Times New Roman"/>
        </w:rPr>
        <w:t>Transaction velocity: Number of transactions in past hour/day</w:t>
      </w:r>
    </w:p>
    <w:p w14:paraId="65D515E8" w14:textId="77777777" w:rsidR="00F63585" w:rsidRPr="0066232A" w:rsidRDefault="00FC3B7D" w:rsidP="00AE1B89">
      <w:pPr>
        <w:numPr>
          <w:ilvl w:val="0"/>
          <w:numId w:val="21"/>
        </w:numPr>
        <w:spacing w:beforeAutospacing="1" w:after="0" w:afterAutospacing="1"/>
        <w:jc w:val="both"/>
        <w:rPr>
          <w:rFonts w:ascii="Times New Roman" w:hAnsi="Times New Roman" w:cs="Times New Roman"/>
        </w:rPr>
      </w:pPr>
      <w:r w:rsidRPr="0066232A">
        <w:rPr>
          <w:rFonts w:ascii="Times New Roman" w:hAnsi="Times New Roman" w:cs="Times New Roman"/>
        </w:rPr>
        <w:t>Historical behavior: Deviation from customer's typical patterns</w:t>
      </w:r>
    </w:p>
    <w:p w14:paraId="6FB462D9" w14:textId="77777777" w:rsidR="00F63585" w:rsidRPr="0066232A" w:rsidRDefault="00FC3B7D" w:rsidP="00AE1B89">
      <w:pPr>
        <w:numPr>
          <w:ilvl w:val="0"/>
          <w:numId w:val="21"/>
        </w:numPr>
        <w:spacing w:beforeAutospacing="1" w:after="0" w:afterAutospacing="1"/>
        <w:jc w:val="both"/>
        <w:rPr>
          <w:rFonts w:ascii="Times New Roman" w:hAnsi="Times New Roman" w:cs="Times New Roman"/>
        </w:rPr>
      </w:pPr>
      <w:r w:rsidRPr="0066232A">
        <w:rPr>
          <w:rFonts w:ascii="Times New Roman" w:hAnsi="Times New Roman" w:cs="Times New Roman"/>
        </w:rPr>
        <w:t>Network features: Links between accounts forming fraud rings</w:t>
      </w:r>
    </w:p>
    <w:p w14:paraId="61951DA8" w14:textId="77777777" w:rsidR="00F63585" w:rsidRPr="0066232A" w:rsidRDefault="00FC3B7D" w:rsidP="00AE1B89">
      <w:pPr>
        <w:numPr>
          <w:ilvl w:val="0"/>
          <w:numId w:val="21"/>
        </w:numPr>
        <w:spacing w:beforeAutospacing="1" w:after="0" w:afterAutospacing="1"/>
        <w:jc w:val="both"/>
        <w:rPr>
          <w:rFonts w:ascii="Times New Roman" w:hAnsi="Times New Roman" w:cs="Times New Roman"/>
        </w:rPr>
      </w:pPr>
      <w:r w:rsidRPr="0066232A">
        <w:rPr>
          <w:rFonts w:ascii="Times New Roman" w:hAnsi="Times New Roman" w:cs="Times New Roman"/>
        </w:rPr>
        <w:t>Device/location signals: IP address changes, geolocation anomalies</w:t>
      </w:r>
    </w:p>
    <w:p w14:paraId="49F759D5" w14:textId="77777777" w:rsidR="00F63585" w:rsidRPr="0066232A" w:rsidRDefault="00FC3B7D" w:rsidP="00114B5F">
      <w:pPr>
        <w:pStyle w:val="NormalWeb"/>
        <w:jc w:val="both"/>
        <w:rPr>
          <w:sz w:val="22"/>
          <w:szCs w:val="22"/>
        </w:rPr>
      </w:pPr>
      <w:r w:rsidRPr="0066232A">
        <w:rPr>
          <w:rStyle w:val="Strong"/>
          <w:sz w:val="22"/>
          <w:szCs w:val="22"/>
        </w:rPr>
        <w:t>Binary Classification Limitation:</w:t>
      </w:r>
      <w:r w:rsidRPr="0066232A">
        <w:rPr>
          <w:sz w:val="22"/>
          <w:szCs w:val="22"/>
        </w:rPr>
        <w:br/>
        <w:t>Treating fraud as binary (yes/no) oversimplifies reality. Financial crimes span a spectrum from minor policy violations to organized criminal operations. A multi-class or severity-scoring approach would provide more nuanced risk assessment.</w:t>
      </w:r>
    </w:p>
    <w:p w14:paraId="42B57EEA" w14:textId="77777777" w:rsidR="00F63585" w:rsidRPr="0066232A" w:rsidRDefault="00FC3B7D" w:rsidP="00114B5F">
      <w:pPr>
        <w:pStyle w:val="NormalWeb"/>
        <w:jc w:val="both"/>
        <w:rPr>
          <w:sz w:val="22"/>
          <w:szCs w:val="22"/>
        </w:rPr>
      </w:pPr>
      <w:r w:rsidRPr="0066232A">
        <w:rPr>
          <w:rStyle w:val="Strong"/>
          <w:sz w:val="22"/>
          <w:szCs w:val="22"/>
        </w:rPr>
        <w:t>Threshold Rigidity:</w:t>
      </w:r>
      <w:r>
        <w:br/>
      </w:r>
      <w:r w:rsidRPr="0066232A">
        <w:rPr>
          <w:sz w:val="22"/>
          <w:szCs w:val="22"/>
        </w:rPr>
        <w:t>While we optimized thresholds based on recall ≥ 95%, real-world systems require dynamic threshold adjustment. High-risk scenarios (large amounts, new recipients) warrant stricter scrutiny, while low-risk transactions (small PAYMENT to known merchant) can use relaxed thresholds. A single global threshold lacks this flexibility.</w:t>
      </w:r>
    </w:p>
    <w:p w14:paraId="380532F0" w14:textId="707727F1" w:rsidR="00F63585" w:rsidRPr="00114B5F" w:rsidRDefault="00FC3B7D" w:rsidP="00114B5F">
      <w:pPr>
        <w:pStyle w:val="NormalWeb"/>
        <w:jc w:val="both"/>
        <w:rPr>
          <w:sz w:val="22"/>
          <w:szCs w:val="22"/>
        </w:rPr>
      </w:pPr>
      <w:r w:rsidRPr="0066232A">
        <w:rPr>
          <w:sz w:val="22"/>
          <w:szCs w:val="22"/>
        </w:rPr>
        <w:t xml:space="preserve">Training on 6.36 million records pushes limits of single-machine processing. Real payment networks process billions of transactions annually. Distributed training frameworks (Spark </w:t>
      </w:r>
      <w:proofErr w:type="spellStart"/>
      <w:r w:rsidRPr="0066232A">
        <w:rPr>
          <w:sz w:val="22"/>
          <w:szCs w:val="22"/>
        </w:rPr>
        <w:t>MLlib</w:t>
      </w:r>
      <w:proofErr w:type="spellEnd"/>
      <w:r w:rsidRPr="0066232A">
        <w:rPr>
          <w:sz w:val="22"/>
          <w:szCs w:val="22"/>
        </w:rPr>
        <w:t>, Ray) and model serving infrastructure (Kubernetes, TensorFlow Serving) become necessary at true production scale.</w:t>
      </w:r>
    </w:p>
    <w:p w14:paraId="5589FF7F" w14:textId="77777777" w:rsidR="00F63585" w:rsidRPr="00114B5F" w:rsidRDefault="00FC3B7D" w:rsidP="00114B5F">
      <w:pPr>
        <w:pStyle w:val="Heading3"/>
        <w:keepNext w:val="0"/>
        <w:keepLines w:val="0"/>
        <w:jc w:val="both"/>
        <w:rPr>
          <w:rFonts w:ascii="Times New Roman" w:hAnsi="Times New Roman" w:cs="Times New Roman"/>
        </w:rPr>
      </w:pPr>
      <w:bookmarkStart w:id="29" w:name="_Toc210936735"/>
      <w:r w:rsidRPr="00114B5F">
        <w:rPr>
          <w:rFonts w:ascii="Times New Roman" w:hAnsi="Times New Roman" w:cs="Times New Roman"/>
        </w:rPr>
        <w:t>5.3 Recommendations for Improvement</w:t>
      </w:r>
      <w:bookmarkEnd w:id="29"/>
    </w:p>
    <w:p w14:paraId="5CE0DCDA" w14:textId="77777777" w:rsidR="00F63585" w:rsidRPr="0066232A" w:rsidRDefault="00FC3B7D" w:rsidP="00114B5F">
      <w:pPr>
        <w:pStyle w:val="NormalWeb"/>
        <w:jc w:val="both"/>
        <w:rPr>
          <w:sz w:val="22"/>
          <w:szCs w:val="22"/>
        </w:rPr>
      </w:pPr>
      <w:r w:rsidRPr="0066232A">
        <w:rPr>
          <w:rStyle w:val="Strong"/>
          <w:sz w:val="22"/>
          <w:szCs w:val="22"/>
        </w:rPr>
        <w:t>Short-term Enhancements (Implementable Immediately):</w:t>
      </w:r>
    </w:p>
    <w:p w14:paraId="08AC5FBE" w14:textId="77777777" w:rsidR="00F63585" w:rsidRPr="0066232A" w:rsidRDefault="00FC3B7D" w:rsidP="00114B5F">
      <w:pPr>
        <w:pStyle w:val="NormalWeb"/>
        <w:jc w:val="both"/>
        <w:rPr>
          <w:sz w:val="22"/>
          <w:szCs w:val="22"/>
        </w:rPr>
      </w:pPr>
      <w:r w:rsidRPr="0066232A">
        <w:rPr>
          <w:rStyle w:val="Strong"/>
          <w:sz w:val="22"/>
          <w:szCs w:val="22"/>
        </w:rPr>
        <w:t>1. Advanced Hyperparameter Tuning:</w:t>
      </w:r>
      <w:r w:rsidRPr="0066232A">
        <w:rPr>
          <w:sz w:val="22"/>
          <w:szCs w:val="22"/>
        </w:rPr>
        <w:br/>
        <w:t>Conduct exhaustive grid search across:</w:t>
      </w:r>
    </w:p>
    <w:p w14:paraId="5E616B21" w14:textId="77777777" w:rsidR="00F63585" w:rsidRPr="0066232A" w:rsidRDefault="00FC3B7D" w:rsidP="00AE1B89">
      <w:pPr>
        <w:numPr>
          <w:ilvl w:val="0"/>
          <w:numId w:val="23"/>
        </w:numPr>
        <w:spacing w:beforeAutospacing="1" w:after="0" w:afterAutospacing="1"/>
        <w:jc w:val="both"/>
        <w:rPr>
          <w:rFonts w:ascii="Times New Roman" w:hAnsi="Times New Roman" w:cs="Times New Roman"/>
        </w:rPr>
      </w:pPr>
      <w:r w:rsidRPr="0066232A">
        <w:rPr>
          <w:rFonts w:ascii="Times New Roman" w:hAnsi="Times New Roman" w:cs="Times New Roman"/>
        </w:rPr>
        <w:t>Logistic Regression: C (regularization strength), solver, penalty type</w:t>
      </w:r>
    </w:p>
    <w:p w14:paraId="0983B870" w14:textId="77777777" w:rsidR="00F63585" w:rsidRPr="0066232A" w:rsidRDefault="00FC3B7D" w:rsidP="00AE1B89">
      <w:pPr>
        <w:numPr>
          <w:ilvl w:val="0"/>
          <w:numId w:val="23"/>
        </w:numPr>
        <w:spacing w:beforeAutospacing="1" w:after="0" w:afterAutospacing="1"/>
        <w:jc w:val="both"/>
        <w:rPr>
          <w:rFonts w:ascii="Times New Roman" w:hAnsi="Times New Roman" w:cs="Times New Roman"/>
        </w:rPr>
      </w:pPr>
      <w:r w:rsidRPr="0066232A">
        <w:rPr>
          <w:rFonts w:ascii="Times New Roman" w:hAnsi="Times New Roman" w:cs="Times New Roman"/>
        </w:rPr>
        <w:t xml:space="preserve">Random Forest: </w:t>
      </w:r>
      <w:proofErr w:type="spellStart"/>
      <w:r w:rsidRPr="0066232A">
        <w:rPr>
          <w:rFonts w:ascii="Times New Roman" w:hAnsi="Times New Roman" w:cs="Times New Roman"/>
        </w:rPr>
        <w:t>n_estimators</w:t>
      </w:r>
      <w:proofErr w:type="spellEnd"/>
      <w:r w:rsidRPr="0066232A">
        <w:rPr>
          <w:rFonts w:ascii="Times New Roman" w:hAnsi="Times New Roman" w:cs="Times New Roman"/>
        </w:rPr>
        <w:t xml:space="preserve">, </w:t>
      </w:r>
      <w:proofErr w:type="spellStart"/>
      <w:r w:rsidRPr="0066232A">
        <w:rPr>
          <w:rFonts w:ascii="Times New Roman" w:hAnsi="Times New Roman" w:cs="Times New Roman"/>
        </w:rPr>
        <w:t>max_depth</w:t>
      </w:r>
      <w:proofErr w:type="spellEnd"/>
      <w:r w:rsidRPr="0066232A">
        <w:rPr>
          <w:rFonts w:ascii="Times New Roman" w:hAnsi="Times New Roman" w:cs="Times New Roman"/>
        </w:rPr>
        <w:t xml:space="preserve">, </w:t>
      </w:r>
      <w:proofErr w:type="spellStart"/>
      <w:r w:rsidRPr="0066232A">
        <w:rPr>
          <w:rFonts w:ascii="Times New Roman" w:hAnsi="Times New Roman" w:cs="Times New Roman"/>
        </w:rPr>
        <w:t>min_samples_split</w:t>
      </w:r>
      <w:proofErr w:type="spellEnd"/>
    </w:p>
    <w:p w14:paraId="7802B8B3" w14:textId="77777777" w:rsidR="00F63585" w:rsidRPr="0066232A" w:rsidRDefault="00FC3B7D" w:rsidP="00114B5F">
      <w:pPr>
        <w:pStyle w:val="NormalWeb"/>
        <w:jc w:val="both"/>
        <w:rPr>
          <w:sz w:val="22"/>
          <w:szCs w:val="22"/>
        </w:rPr>
      </w:pPr>
      <w:r w:rsidRPr="0066232A">
        <w:rPr>
          <w:sz w:val="22"/>
          <w:szCs w:val="22"/>
        </w:rPr>
        <w:t>Use stratified k-fold cross-validation to identify optimal configurations. Expected improvement: 1-2 percentage points in PR-AUC.</w:t>
      </w:r>
    </w:p>
    <w:p w14:paraId="3FF60453" w14:textId="77777777" w:rsidR="00F63585" w:rsidRPr="0066232A" w:rsidRDefault="00FC3B7D" w:rsidP="00114B5F">
      <w:pPr>
        <w:pStyle w:val="NormalWeb"/>
        <w:jc w:val="both"/>
        <w:rPr>
          <w:sz w:val="22"/>
          <w:szCs w:val="22"/>
        </w:rPr>
      </w:pPr>
      <w:r w:rsidRPr="0066232A">
        <w:rPr>
          <w:rStyle w:val="Strong"/>
          <w:sz w:val="22"/>
          <w:szCs w:val="22"/>
        </w:rPr>
        <w:t>2. Ensemble Stacking:</w:t>
      </w:r>
      <w:r w:rsidRPr="0066232A">
        <w:rPr>
          <w:sz w:val="22"/>
          <w:szCs w:val="22"/>
        </w:rPr>
        <w:br/>
        <w:t>Combine Logistic Regression and Random Forest predictions as meta-features input to a second-level classifier. This leverages complementary strengths: LR's linear patterns and RF's non-linear interactions. Implementation via scikit-</w:t>
      </w:r>
      <w:proofErr w:type="spellStart"/>
      <w:r w:rsidRPr="0066232A">
        <w:rPr>
          <w:sz w:val="22"/>
          <w:szCs w:val="22"/>
        </w:rPr>
        <w:t>learn's</w:t>
      </w:r>
      <w:proofErr w:type="spellEnd"/>
      <w:r w:rsidRPr="0066232A">
        <w:rPr>
          <w:sz w:val="22"/>
          <w:szCs w:val="22"/>
        </w:rPr>
        <w:t xml:space="preserve"> </w:t>
      </w:r>
      <w:proofErr w:type="spellStart"/>
      <w:r w:rsidRPr="0066232A">
        <w:rPr>
          <w:sz w:val="22"/>
          <w:szCs w:val="22"/>
        </w:rPr>
        <w:t>StackingClassifier</w:t>
      </w:r>
      <w:proofErr w:type="spellEnd"/>
      <w:r w:rsidRPr="0066232A">
        <w:rPr>
          <w:sz w:val="22"/>
          <w:szCs w:val="22"/>
        </w:rPr>
        <w:t>. Expected improvement: 0.5-1 percentage point.</w:t>
      </w:r>
    </w:p>
    <w:p w14:paraId="47F2CCD4" w14:textId="77777777" w:rsidR="00F63585" w:rsidRPr="0066232A" w:rsidRDefault="00FC3B7D" w:rsidP="00114B5F">
      <w:pPr>
        <w:pStyle w:val="NormalWeb"/>
        <w:jc w:val="both"/>
        <w:rPr>
          <w:sz w:val="22"/>
          <w:szCs w:val="22"/>
        </w:rPr>
      </w:pPr>
      <w:r w:rsidRPr="0066232A">
        <w:rPr>
          <w:rStyle w:val="Strong"/>
          <w:sz w:val="22"/>
          <w:szCs w:val="22"/>
        </w:rPr>
        <w:t>3. Cost-Sensitive Learning:</w:t>
      </w:r>
      <w:r w:rsidRPr="0066232A">
        <w:rPr>
          <w:sz w:val="22"/>
          <w:szCs w:val="22"/>
        </w:rPr>
        <w:br/>
        <w:t>Implement custom loss functions that directly optimize business objectives:</w:t>
      </w:r>
    </w:p>
    <w:p w14:paraId="23C9E54F" w14:textId="77777777" w:rsidR="00F63585" w:rsidRPr="0066232A" w:rsidRDefault="00FC3B7D" w:rsidP="00114B5F">
      <w:pPr>
        <w:pStyle w:val="NormalWeb"/>
        <w:jc w:val="both"/>
        <w:rPr>
          <w:sz w:val="22"/>
          <w:szCs w:val="22"/>
        </w:rPr>
      </w:pPr>
      <w:r w:rsidRPr="0066232A">
        <w:rPr>
          <w:sz w:val="22"/>
          <w:szCs w:val="22"/>
        </w:rPr>
        <w:t xml:space="preserve">Loss = (FN × </w:t>
      </w:r>
      <w:proofErr w:type="spellStart"/>
      <w:r w:rsidRPr="0066232A">
        <w:rPr>
          <w:sz w:val="22"/>
          <w:szCs w:val="22"/>
        </w:rPr>
        <w:t>cost_missed_fraud</w:t>
      </w:r>
      <w:proofErr w:type="spellEnd"/>
      <w:r w:rsidRPr="0066232A">
        <w:rPr>
          <w:sz w:val="22"/>
          <w:szCs w:val="22"/>
        </w:rPr>
        <w:t xml:space="preserve">) + (FP × </w:t>
      </w:r>
      <w:proofErr w:type="spellStart"/>
      <w:r w:rsidRPr="0066232A">
        <w:rPr>
          <w:sz w:val="22"/>
          <w:szCs w:val="22"/>
        </w:rPr>
        <w:t>cost_investigation</w:t>
      </w:r>
      <w:proofErr w:type="spellEnd"/>
      <w:r w:rsidRPr="0066232A">
        <w:rPr>
          <w:sz w:val="22"/>
          <w:szCs w:val="22"/>
        </w:rPr>
        <w:t>)</w:t>
      </w:r>
    </w:p>
    <w:p w14:paraId="222DD3CA" w14:textId="77777777" w:rsidR="00F63585" w:rsidRPr="0066232A" w:rsidRDefault="00FC3B7D" w:rsidP="00114B5F">
      <w:pPr>
        <w:pStyle w:val="NormalWeb"/>
        <w:jc w:val="both"/>
        <w:rPr>
          <w:sz w:val="22"/>
          <w:szCs w:val="22"/>
        </w:rPr>
      </w:pPr>
      <w:r w:rsidRPr="0066232A">
        <w:rPr>
          <w:sz w:val="22"/>
          <w:szCs w:val="22"/>
        </w:rPr>
        <w:t xml:space="preserve">Assign domain-expert-informed costs (e.g., $500 per missed fraud, $5 per false positive) and optimize accordingly using </w:t>
      </w:r>
      <w:proofErr w:type="spellStart"/>
      <w:r w:rsidRPr="0066232A">
        <w:rPr>
          <w:sz w:val="22"/>
          <w:szCs w:val="22"/>
        </w:rPr>
        <w:t>sample_weight</w:t>
      </w:r>
      <w:proofErr w:type="spellEnd"/>
      <w:r w:rsidRPr="0066232A">
        <w:rPr>
          <w:sz w:val="22"/>
          <w:szCs w:val="22"/>
        </w:rPr>
        <w:t xml:space="preserve"> parameters.</w:t>
      </w:r>
    </w:p>
    <w:p w14:paraId="53C84B60" w14:textId="77777777" w:rsidR="00F63585" w:rsidRPr="0066232A" w:rsidRDefault="00FC3B7D" w:rsidP="00114B5F">
      <w:pPr>
        <w:pStyle w:val="NormalWeb"/>
        <w:jc w:val="both"/>
        <w:rPr>
          <w:sz w:val="22"/>
          <w:szCs w:val="22"/>
        </w:rPr>
      </w:pPr>
      <w:r w:rsidRPr="0066232A">
        <w:rPr>
          <w:rStyle w:val="Strong"/>
          <w:sz w:val="22"/>
          <w:szCs w:val="22"/>
        </w:rPr>
        <w:t>4. Calibration Refinement:</w:t>
      </w:r>
      <w:r w:rsidRPr="0066232A">
        <w:rPr>
          <w:sz w:val="22"/>
          <w:szCs w:val="22"/>
        </w:rPr>
        <w:br/>
        <w:t>Apply Platt scaling or isotonic regression to improve probability calibration, ensuring predicted probabilities match empirical fraud rates. This enables more reliable threshold-based decision-making.</w:t>
      </w:r>
    </w:p>
    <w:p w14:paraId="39318A32" w14:textId="77777777" w:rsidR="00F63585" w:rsidRPr="0066232A" w:rsidRDefault="00FC3B7D" w:rsidP="00114B5F">
      <w:pPr>
        <w:pStyle w:val="NormalWeb"/>
        <w:jc w:val="both"/>
        <w:rPr>
          <w:sz w:val="22"/>
          <w:szCs w:val="22"/>
        </w:rPr>
      </w:pPr>
      <w:r w:rsidRPr="0066232A">
        <w:rPr>
          <w:rStyle w:val="Strong"/>
          <w:sz w:val="22"/>
          <w:szCs w:val="22"/>
        </w:rPr>
        <w:t>Medium-term Enhancements (Require Additional Development):</w:t>
      </w:r>
    </w:p>
    <w:p w14:paraId="7199E5BB" w14:textId="77777777" w:rsidR="00F63585" w:rsidRPr="0066232A" w:rsidRDefault="00FC3B7D" w:rsidP="00114B5F">
      <w:pPr>
        <w:pStyle w:val="NormalWeb"/>
        <w:jc w:val="both"/>
        <w:rPr>
          <w:sz w:val="22"/>
          <w:szCs w:val="22"/>
        </w:rPr>
      </w:pPr>
      <w:r w:rsidRPr="0066232A">
        <w:rPr>
          <w:rStyle w:val="Strong"/>
          <w:sz w:val="22"/>
          <w:szCs w:val="22"/>
        </w:rPr>
        <w:t>5. Gradient Boosting Models:</w:t>
      </w:r>
      <w:r w:rsidRPr="0066232A">
        <w:rPr>
          <w:sz w:val="22"/>
          <w:szCs w:val="22"/>
        </w:rPr>
        <w:br/>
        <w:t xml:space="preserve">Implement </w:t>
      </w:r>
      <w:proofErr w:type="spellStart"/>
      <w:r w:rsidRPr="0066232A">
        <w:rPr>
          <w:sz w:val="22"/>
          <w:szCs w:val="22"/>
        </w:rPr>
        <w:t>XGBoost</w:t>
      </w:r>
      <w:proofErr w:type="spellEnd"/>
      <w:r w:rsidRPr="0066232A">
        <w:rPr>
          <w:sz w:val="22"/>
          <w:szCs w:val="22"/>
        </w:rPr>
        <w:t xml:space="preserve">, </w:t>
      </w:r>
      <w:proofErr w:type="spellStart"/>
      <w:r w:rsidRPr="0066232A">
        <w:rPr>
          <w:sz w:val="22"/>
          <w:szCs w:val="22"/>
        </w:rPr>
        <w:t>LightGBM</w:t>
      </w:r>
      <w:proofErr w:type="spellEnd"/>
      <w:r w:rsidRPr="0066232A">
        <w:rPr>
          <w:sz w:val="22"/>
          <w:szCs w:val="22"/>
        </w:rPr>
        <w:t xml:space="preserve">, or </w:t>
      </w:r>
      <w:proofErr w:type="spellStart"/>
      <w:r w:rsidRPr="0066232A">
        <w:rPr>
          <w:sz w:val="22"/>
          <w:szCs w:val="22"/>
        </w:rPr>
        <w:t>CatBoost</w:t>
      </w:r>
      <w:proofErr w:type="spellEnd"/>
      <w:r w:rsidRPr="0066232A">
        <w:rPr>
          <w:sz w:val="22"/>
          <w:szCs w:val="22"/>
        </w:rPr>
        <w:t xml:space="preserve">, which often outperform Random Forest on tabular data through sequential error correction. These algorithms handle imbalance natively via </w:t>
      </w:r>
      <w:proofErr w:type="spellStart"/>
      <w:r w:rsidRPr="0066232A">
        <w:rPr>
          <w:sz w:val="22"/>
          <w:szCs w:val="22"/>
        </w:rPr>
        <w:t>scale_pos_weight</w:t>
      </w:r>
      <w:proofErr w:type="spellEnd"/>
      <w:r w:rsidRPr="0066232A">
        <w:rPr>
          <w:sz w:val="22"/>
          <w:szCs w:val="22"/>
        </w:rPr>
        <w:t xml:space="preserve"> and focal loss functions. Expected improvement: 2-4 percentage points in PR-AUC.</w:t>
      </w:r>
    </w:p>
    <w:p w14:paraId="783D17D0" w14:textId="77777777" w:rsidR="00F63585" w:rsidRPr="0066232A" w:rsidRDefault="00FC3B7D" w:rsidP="00114B5F">
      <w:pPr>
        <w:pStyle w:val="NormalWeb"/>
        <w:jc w:val="both"/>
        <w:rPr>
          <w:sz w:val="22"/>
          <w:szCs w:val="22"/>
        </w:rPr>
      </w:pPr>
      <w:r w:rsidRPr="0066232A">
        <w:rPr>
          <w:rStyle w:val="Strong"/>
          <w:sz w:val="22"/>
          <w:szCs w:val="22"/>
        </w:rPr>
        <w:t>6. Feature Engineering Expansion:</w:t>
      </w:r>
      <w:r w:rsidRPr="0066232A">
        <w:rPr>
          <w:sz w:val="22"/>
          <w:szCs w:val="22"/>
        </w:rPr>
        <w:br/>
        <w:t>Develop sophisticated derived features:</w:t>
      </w:r>
    </w:p>
    <w:p w14:paraId="16820CDA" w14:textId="77777777" w:rsidR="00F63585" w:rsidRPr="0066232A" w:rsidRDefault="00FC3B7D" w:rsidP="00AE1B89">
      <w:pPr>
        <w:numPr>
          <w:ilvl w:val="0"/>
          <w:numId w:val="2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Velocity features:</w:t>
      </w:r>
      <w:r w:rsidRPr="0066232A">
        <w:rPr>
          <w:rFonts w:ascii="Times New Roman" w:hAnsi="Times New Roman" w:cs="Times New Roman"/>
        </w:rPr>
        <w:t xml:space="preserve"> Transaction count in past 1/6/24 hours</w:t>
      </w:r>
    </w:p>
    <w:p w14:paraId="03C6B914" w14:textId="77777777" w:rsidR="00F63585" w:rsidRPr="0066232A" w:rsidRDefault="00FC3B7D" w:rsidP="00AE1B89">
      <w:pPr>
        <w:numPr>
          <w:ilvl w:val="0"/>
          <w:numId w:val="2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Historical deviation:</w:t>
      </w:r>
      <w:r w:rsidRPr="0066232A">
        <w:rPr>
          <w:rFonts w:ascii="Times New Roman" w:hAnsi="Times New Roman" w:cs="Times New Roman"/>
        </w:rPr>
        <w:t xml:space="preserve"> Difference from customer's median amount/frequency</w:t>
      </w:r>
    </w:p>
    <w:p w14:paraId="14A833C8" w14:textId="77777777" w:rsidR="00F63585" w:rsidRPr="0066232A" w:rsidRDefault="00FC3B7D" w:rsidP="00AE1B89">
      <w:pPr>
        <w:numPr>
          <w:ilvl w:val="0"/>
          <w:numId w:val="2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Network features:</w:t>
      </w:r>
      <w:r w:rsidRPr="0066232A">
        <w:rPr>
          <w:rFonts w:ascii="Times New Roman" w:hAnsi="Times New Roman" w:cs="Times New Roman"/>
        </w:rPr>
        <w:t xml:space="preserve"> Graph-based metrics (degree centrality, community detection)</w:t>
      </w:r>
    </w:p>
    <w:p w14:paraId="7686403D" w14:textId="77777777" w:rsidR="00F63585" w:rsidRPr="0066232A" w:rsidRDefault="00FC3B7D" w:rsidP="00AE1B89">
      <w:pPr>
        <w:numPr>
          <w:ilvl w:val="0"/>
          <w:numId w:val="2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Time-of-day patterns:</w:t>
      </w:r>
      <w:r w:rsidRPr="0066232A">
        <w:rPr>
          <w:rFonts w:ascii="Times New Roman" w:hAnsi="Times New Roman" w:cs="Times New Roman"/>
        </w:rPr>
        <w:t xml:space="preserve"> Fraud rate varies by hour; encode via cyclic transformations</w:t>
      </w:r>
    </w:p>
    <w:p w14:paraId="3E0B821F" w14:textId="77777777" w:rsidR="00F63585" w:rsidRPr="0066232A" w:rsidRDefault="00FC3B7D" w:rsidP="00114B5F">
      <w:pPr>
        <w:pStyle w:val="NormalWeb"/>
        <w:jc w:val="both"/>
        <w:rPr>
          <w:sz w:val="22"/>
          <w:szCs w:val="22"/>
        </w:rPr>
      </w:pPr>
      <w:r w:rsidRPr="0066232A">
        <w:rPr>
          <w:rStyle w:val="Strong"/>
          <w:sz w:val="22"/>
          <w:szCs w:val="22"/>
        </w:rPr>
        <w:t>7. Sequential Models:</w:t>
      </w:r>
      <w:r w:rsidRPr="0066232A">
        <w:rPr>
          <w:sz w:val="22"/>
          <w:szCs w:val="22"/>
        </w:rPr>
        <w:br/>
        <w:t>Frame fraud detection as a sequence modeling problem using LSTMs or Transformers. Input: sequence of customer's recent transactions. Output: fraud probability for next transaction. This architecture naturally incorporates temporal context. Requires substantial computational resources.</w:t>
      </w:r>
    </w:p>
    <w:p w14:paraId="38FC4268" w14:textId="77777777" w:rsidR="00F63585" w:rsidRPr="0066232A" w:rsidRDefault="00FC3B7D" w:rsidP="00114B5F">
      <w:pPr>
        <w:pStyle w:val="NormalWeb"/>
        <w:jc w:val="both"/>
        <w:rPr>
          <w:sz w:val="22"/>
          <w:szCs w:val="22"/>
        </w:rPr>
      </w:pPr>
      <w:r w:rsidRPr="0066232A">
        <w:rPr>
          <w:rStyle w:val="Strong"/>
          <w:sz w:val="22"/>
          <w:szCs w:val="22"/>
        </w:rPr>
        <w:t>8. Semi-Supervised Learning:</w:t>
      </w:r>
      <w:r w:rsidRPr="0066232A">
        <w:rPr>
          <w:sz w:val="22"/>
          <w:szCs w:val="22"/>
        </w:rPr>
        <w:br/>
        <w:t xml:space="preserve">Leverage </w:t>
      </w:r>
      <w:proofErr w:type="gramStart"/>
      <w:r w:rsidRPr="0066232A">
        <w:rPr>
          <w:sz w:val="22"/>
          <w:szCs w:val="22"/>
        </w:rPr>
        <w:t>the vast majority of</w:t>
      </w:r>
      <w:proofErr w:type="gramEnd"/>
      <w:r w:rsidRPr="0066232A">
        <w:rPr>
          <w:sz w:val="22"/>
          <w:szCs w:val="22"/>
        </w:rPr>
        <w:t xml:space="preserve"> unlabeled legitimate transactions through:</w:t>
      </w:r>
    </w:p>
    <w:p w14:paraId="330A19A4" w14:textId="77777777" w:rsidR="00F63585" w:rsidRPr="0066232A" w:rsidRDefault="00FC3B7D" w:rsidP="00AE1B89">
      <w:pPr>
        <w:numPr>
          <w:ilvl w:val="0"/>
          <w:numId w:val="25"/>
        </w:numPr>
        <w:spacing w:beforeAutospacing="1" w:after="0" w:afterAutospacing="1"/>
        <w:jc w:val="both"/>
        <w:rPr>
          <w:rFonts w:ascii="Times New Roman" w:hAnsi="Times New Roman" w:cs="Times New Roman"/>
        </w:rPr>
      </w:pPr>
      <w:r w:rsidRPr="0066232A">
        <w:rPr>
          <w:rFonts w:ascii="Times New Roman" w:hAnsi="Times New Roman" w:cs="Times New Roman"/>
        </w:rPr>
        <w:t>Autoencoders: Train on legitimate transactions, flag high reconstruction error as anomalies</w:t>
      </w:r>
    </w:p>
    <w:p w14:paraId="201A14EA" w14:textId="77777777" w:rsidR="00F63585" w:rsidRPr="0066232A" w:rsidRDefault="00FC3B7D" w:rsidP="00AE1B89">
      <w:pPr>
        <w:numPr>
          <w:ilvl w:val="0"/>
          <w:numId w:val="25"/>
        </w:numPr>
        <w:spacing w:beforeAutospacing="1" w:after="0" w:afterAutospacing="1"/>
        <w:jc w:val="both"/>
        <w:rPr>
          <w:rFonts w:ascii="Times New Roman" w:hAnsi="Times New Roman" w:cs="Times New Roman"/>
        </w:rPr>
      </w:pPr>
      <w:r w:rsidRPr="0066232A">
        <w:rPr>
          <w:rFonts w:ascii="Times New Roman" w:hAnsi="Times New Roman" w:cs="Times New Roman"/>
        </w:rPr>
        <w:t>Pseudo-labeling: Use confident model predictions to expand training set</w:t>
      </w:r>
    </w:p>
    <w:p w14:paraId="0598E5B5" w14:textId="77777777" w:rsidR="00F63585" w:rsidRPr="0066232A" w:rsidRDefault="00FC3B7D" w:rsidP="00AE1B89">
      <w:pPr>
        <w:numPr>
          <w:ilvl w:val="0"/>
          <w:numId w:val="25"/>
        </w:numPr>
        <w:spacing w:beforeAutospacing="1" w:after="0" w:afterAutospacing="1"/>
        <w:jc w:val="both"/>
        <w:rPr>
          <w:rFonts w:ascii="Times New Roman" w:hAnsi="Times New Roman" w:cs="Times New Roman"/>
        </w:rPr>
      </w:pPr>
      <w:r w:rsidRPr="0066232A">
        <w:rPr>
          <w:rFonts w:ascii="Times New Roman" w:hAnsi="Times New Roman" w:cs="Times New Roman"/>
        </w:rPr>
        <w:t>Cluster-then-label: Identify homogeneous transaction clusters, label centroids</w:t>
      </w:r>
    </w:p>
    <w:p w14:paraId="7757AB12" w14:textId="77777777" w:rsidR="00F63585" w:rsidRPr="0066232A" w:rsidRDefault="00FC3B7D" w:rsidP="00114B5F">
      <w:pPr>
        <w:pStyle w:val="NormalWeb"/>
        <w:jc w:val="both"/>
        <w:rPr>
          <w:sz w:val="22"/>
          <w:szCs w:val="22"/>
        </w:rPr>
      </w:pPr>
      <w:r w:rsidRPr="0066232A">
        <w:rPr>
          <w:rStyle w:val="Strong"/>
          <w:sz w:val="22"/>
          <w:szCs w:val="22"/>
        </w:rPr>
        <w:t>Long-term Enhancements (Production Deployment):</w:t>
      </w:r>
    </w:p>
    <w:p w14:paraId="13D43311" w14:textId="77777777" w:rsidR="00F63585" w:rsidRPr="0066232A" w:rsidRDefault="00FC3B7D" w:rsidP="00114B5F">
      <w:pPr>
        <w:pStyle w:val="NormalWeb"/>
        <w:jc w:val="both"/>
        <w:rPr>
          <w:sz w:val="22"/>
          <w:szCs w:val="22"/>
        </w:rPr>
      </w:pPr>
      <w:r w:rsidRPr="0066232A">
        <w:rPr>
          <w:rStyle w:val="Strong"/>
          <w:sz w:val="22"/>
          <w:szCs w:val="22"/>
        </w:rPr>
        <w:t>9. Real-Time Streaming Pipeline:</w:t>
      </w:r>
      <w:r w:rsidRPr="0066232A">
        <w:rPr>
          <w:sz w:val="22"/>
          <w:szCs w:val="22"/>
        </w:rPr>
        <w:br/>
        <w:t>Architect a production-grade system:</w:t>
      </w:r>
    </w:p>
    <w:p w14:paraId="2CBD1B55" w14:textId="77777777" w:rsidR="00F63585" w:rsidRPr="0066232A" w:rsidRDefault="00FC3B7D" w:rsidP="00AE1B89">
      <w:pPr>
        <w:numPr>
          <w:ilvl w:val="0"/>
          <w:numId w:val="26"/>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Ingestion:</w:t>
      </w:r>
      <w:r w:rsidRPr="0066232A">
        <w:rPr>
          <w:rFonts w:ascii="Times New Roman" w:hAnsi="Times New Roman" w:cs="Times New Roman"/>
        </w:rPr>
        <w:t xml:space="preserve"> Apache Kafka consumes transaction stream</w:t>
      </w:r>
    </w:p>
    <w:p w14:paraId="4E991F47" w14:textId="77777777" w:rsidR="00F63585" w:rsidRPr="0066232A" w:rsidRDefault="00FC3B7D" w:rsidP="00AE1B89">
      <w:pPr>
        <w:numPr>
          <w:ilvl w:val="0"/>
          <w:numId w:val="26"/>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Feature Engineering:</w:t>
      </w:r>
      <w:r w:rsidRPr="0066232A">
        <w:rPr>
          <w:rFonts w:ascii="Times New Roman" w:hAnsi="Times New Roman" w:cs="Times New Roman"/>
        </w:rPr>
        <w:t xml:space="preserve"> Apache Flink computes real-time features (velocity, historical averages)</w:t>
      </w:r>
    </w:p>
    <w:p w14:paraId="356D7A9C" w14:textId="77777777" w:rsidR="00F63585" w:rsidRPr="0066232A" w:rsidRDefault="00FC3B7D" w:rsidP="00AE1B89">
      <w:pPr>
        <w:numPr>
          <w:ilvl w:val="0"/>
          <w:numId w:val="26"/>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Model Serving:</w:t>
      </w:r>
      <w:r w:rsidRPr="0066232A">
        <w:rPr>
          <w:rFonts w:ascii="Times New Roman" w:hAnsi="Times New Roman" w:cs="Times New Roman"/>
        </w:rPr>
        <w:t xml:space="preserve"> TensorFlow Serving or </w:t>
      </w:r>
      <w:proofErr w:type="spellStart"/>
      <w:r w:rsidRPr="0066232A">
        <w:rPr>
          <w:rFonts w:ascii="Times New Roman" w:hAnsi="Times New Roman" w:cs="Times New Roman"/>
        </w:rPr>
        <w:t>FastAPI</w:t>
      </w:r>
      <w:proofErr w:type="spellEnd"/>
      <w:r w:rsidRPr="0066232A">
        <w:rPr>
          <w:rFonts w:ascii="Times New Roman" w:hAnsi="Times New Roman" w:cs="Times New Roman"/>
        </w:rPr>
        <w:t xml:space="preserve"> endpoints provide predictions within 50ms</w:t>
      </w:r>
    </w:p>
    <w:p w14:paraId="2EB1F165" w14:textId="77777777" w:rsidR="00F63585" w:rsidRPr="0066232A" w:rsidRDefault="00FC3B7D" w:rsidP="00AE1B89">
      <w:pPr>
        <w:numPr>
          <w:ilvl w:val="0"/>
          <w:numId w:val="26"/>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Decision Engine:</w:t>
      </w:r>
      <w:r w:rsidRPr="0066232A">
        <w:rPr>
          <w:rFonts w:ascii="Times New Roman" w:hAnsi="Times New Roman" w:cs="Times New Roman"/>
        </w:rPr>
        <w:t xml:space="preserve"> Rule-based layer combines ML scores with business logic</w:t>
      </w:r>
    </w:p>
    <w:p w14:paraId="5AD6611F" w14:textId="77777777" w:rsidR="00F63585" w:rsidRPr="0066232A" w:rsidRDefault="00FC3B7D" w:rsidP="00AE1B89">
      <w:pPr>
        <w:numPr>
          <w:ilvl w:val="0"/>
          <w:numId w:val="26"/>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Feedback Loop:</w:t>
      </w:r>
      <w:r w:rsidRPr="0066232A">
        <w:rPr>
          <w:rFonts w:ascii="Times New Roman" w:hAnsi="Times New Roman" w:cs="Times New Roman"/>
        </w:rPr>
        <w:t xml:space="preserve"> Confirmed fraud cases trigger immediate model updates</w:t>
      </w:r>
    </w:p>
    <w:p w14:paraId="07ABD4BC" w14:textId="77777777" w:rsidR="00F63585" w:rsidRPr="0066232A" w:rsidRDefault="00FC3B7D" w:rsidP="00114B5F">
      <w:pPr>
        <w:pStyle w:val="NormalWeb"/>
        <w:jc w:val="both"/>
        <w:rPr>
          <w:sz w:val="22"/>
          <w:szCs w:val="22"/>
        </w:rPr>
      </w:pPr>
      <w:r w:rsidRPr="0066232A">
        <w:rPr>
          <w:rStyle w:val="Strong"/>
          <w:sz w:val="22"/>
          <w:szCs w:val="22"/>
        </w:rPr>
        <w:t>10. Online Learning Framework:</w:t>
      </w:r>
      <w:r w:rsidRPr="0066232A">
        <w:rPr>
          <w:sz w:val="22"/>
          <w:szCs w:val="22"/>
        </w:rPr>
        <w:br/>
        <w:t>Implement incremental learning algorithms (</w:t>
      </w:r>
      <w:proofErr w:type="spellStart"/>
      <w:r w:rsidRPr="0066232A">
        <w:rPr>
          <w:sz w:val="22"/>
          <w:szCs w:val="22"/>
        </w:rPr>
        <w:t>SGDClassifier</w:t>
      </w:r>
      <w:proofErr w:type="spellEnd"/>
      <w:r w:rsidRPr="0066232A">
        <w:rPr>
          <w:sz w:val="22"/>
          <w:szCs w:val="22"/>
        </w:rPr>
        <w:t xml:space="preserve">, </w:t>
      </w:r>
      <w:proofErr w:type="spellStart"/>
      <w:r w:rsidRPr="0066232A">
        <w:rPr>
          <w:sz w:val="22"/>
          <w:szCs w:val="22"/>
        </w:rPr>
        <w:t>PassiveAggressiveClassifier</w:t>
      </w:r>
      <w:proofErr w:type="spellEnd"/>
      <w:r w:rsidRPr="0066232A">
        <w:rPr>
          <w:sz w:val="22"/>
          <w:szCs w:val="22"/>
        </w:rPr>
        <w:t>) that update continuously as new labeled data arrives, avoiding costly batch retraining. Monitor for concept drift using statistical tests (Kolmogorov-Smirnov, Page-Hinkley) and trigger full retraining when performance degrades.</w:t>
      </w:r>
    </w:p>
    <w:p w14:paraId="3978567B" w14:textId="77777777" w:rsidR="00F63585" w:rsidRPr="0066232A" w:rsidRDefault="00FC3B7D" w:rsidP="00114B5F">
      <w:pPr>
        <w:pStyle w:val="NormalWeb"/>
        <w:jc w:val="both"/>
        <w:rPr>
          <w:sz w:val="22"/>
          <w:szCs w:val="22"/>
        </w:rPr>
      </w:pPr>
      <w:r w:rsidRPr="0066232A">
        <w:rPr>
          <w:rStyle w:val="Strong"/>
          <w:sz w:val="22"/>
          <w:szCs w:val="22"/>
        </w:rPr>
        <w:t>11. Explainability Infrastructure:</w:t>
      </w:r>
      <w:r w:rsidRPr="0066232A">
        <w:rPr>
          <w:sz w:val="22"/>
          <w:szCs w:val="22"/>
        </w:rPr>
        <w:br/>
        <w:t>Deploy SHAP (</w:t>
      </w:r>
      <w:proofErr w:type="spellStart"/>
      <w:r w:rsidRPr="0066232A">
        <w:rPr>
          <w:sz w:val="22"/>
          <w:szCs w:val="22"/>
        </w:rPr>
        <w:t>SHapley</w:t>
      </w:r>
      <w:proofErr w:type="spellEnd"/>
      <w:r w:rsidRPr="0066232A">
        <w:rPr>
          <w:sz w:val="22"/>
          <w:szCs w:val="22"/>
        </w:rPr>
        <w:t xml:space="preserve"> Additive </w:t>
      </w:r>
      <w:proofErr w:type="spellStart"/>
      <w:proofErr w:type="gramStart"/>
      <w:r w:rsidRPr="0066232A">
        <w:rPr>
          <w:sz w:val="22"/>
          <w:szCs w:val="22"/>
        </w:rPr>
        <w:t>exPlanations</w:t>
      </w:r>
      <w:proofErr w:type="spellEnd"/>
      <w:proofErr w:type="gramEnd"/>
      <w:r w:rsidRPr="0066232A">
        <w:rPr>
          <w:sz w:val="22"/>
          <w:szCs w:val="22"/>
        </w:rPr>
        <w:t>) or LIME (Local Interpretable Model-agnostic Explanations) to generate human-readable explanations for each flagged transaction:</w:t>
      </w:r>
    </w:p>
    <w:p w14:paraId="5FA212AF" w14:textId="77777777" w:rsidR="00F63585" w:rsidRPr="0066232A" w:rsidRDefault="00FC3B7D" w:rsidP="00AE1B89">
      <w:pPr>
        <w:numPr>
          <w:ilvl w:val="0"/>
          <w:numId w:val="27"/>
        </w:numPr>
        <w:spacing w:beforeAutospacing="1" w:after="0" w:afterAutospacing="1"/>
        <w:jc w:val="both"/>
        <w:rPr>
          <w:rFonts w:ascii="Times New Roman" w:hAnsi="Times New Roman" w:cs="Times New Roman"/>
        </w:rPr>
      </w:pPr>
      <w:r w:rsidRPr="0066232A">
        <w:rPr>
          <w:rFonts w:ascii="Times New Roman" w:hAnsi="Times New Roman" w:cs="Times New Roman"/>
        </w:rPr>
        <w:t>"Flagged because: amount is 8.3× customer average, destination account created today, sender balance drops to zero"</w:t>
      </w:r>
    </w:p>
    <w:p w14:paraId="2CD7F9AF" w14:textId="77777777" w:rsidR="00F63585" w:rsidRPr="0066232A" w:rsidRDefault="00FC3B7D" w:rsidP="00AE1B89">
      <w:pPr>
        <w:numPr>
          <w:ilvl w:val="0"/>
          <w:numId w:val="27"/>
        </w:numPr>
        <w:spacing w:beforeAutospacing="1" w:after="0" w:afterAutospacing="1"/>
        <w:jc w:val="both"/>
        <w:rPr>
          <w:rFonts w:ascii="Times New Roman" w:hAnsi="Times New Roman" w:cs="Times New Roman"/>
        </w:rPr>
      </w:pPr>
      <w:r w:rsidRPr="0066232A">
        <w:rPr>
          <w:rFonts w:ascii="Times New Roman" w:hAnsi="Times New Roman" w:cs="Times New Roman"/>
        </w:rPr>
        <w:t>Regulatory compliance: Explain decisions to customers and auditors</w:t>
      </w:r>
    </w:p>
    <w:p w14:paraId="37F0B93C" w14:textId="77777777" w:rsidR="00F63585" w:rsidRPr="0066232A" w:rsidRDefault="00FC3B7D" w:rsidP="00AE1B89">
      <w:pPr>
        <w:numPr>
          <w:ilvl w:val="0"/>
          <w:numId w:val="27"/>
        </w:numPr>
        <w:spacing w:beforeAutospacing="1" w:after="0" w:afterAutospacing="1"/>
        <w:jc w:val="both"/>
        <w:rPr>
          <w:rFonts w:ascii="Times New Roman" w:hAnsi="Times New Roman" w:cs="Times New Roman"/>
        </w:rPr>
      </w:pPr>
      <w:r w:rsidRPr="0066232A">
        <w:rPr>
          <w:rFonts w:ascii="Times New Roman" w:hAnsi="Times New Roman" w:cs="Times New Roman"/>
        </w:rPr>
        <w:t>Analyst trust: Fraud investigators can validate model reasoning</w:t>
      </w:r>
    </w:p>
    <w:p w14:paraId="5530A4E1" w14:textId="77777777" w:rsidR="00F63585" w:rsidRPr="0066232A" w:rsidRDefault="00FC3B7D" w:rsidP="00114B5F">
      <w:pPr>
        <w:pStyle w:val="NormalWeb"/>
        <w:jc w:val="both"/>
        <w:rPr>
          <w:sz w:val="22"/>
          <w:szCs w:val="22"/>
        </w:rPr>
      </w:pPr>
      <w:r w:rsidRPr="0066232A">
        <w:rPr>
          <w:rStyle w:val="Strong"/>
          <w:sz w:val="22"/>
          <w:szCs w:val="22"/>
        </w:rPr>
        <w:t>12. Multi-Model Ensemble:</w:t>
      </w:r>
      <w:r w:rsidRPr="0066232A">
        <w:rPr>
          <w:sz w:val="22"/>
          <w:szCs w:val="22"/>
        </w:rPr>
        <w:br/>
        <w:t>Operate multiple models simultaneously:</w:t>
      </w:r>
    </w:p>
    <w:p w14:paraId="0C86F312" w14:textId="77777777" w:rsidR="00F63585" w:rsidRPr="0066232A" w:rsidRDefault="00FC3B7D" w:rsidP="00AE1B89">
      <w:pPr>
        <w:numPr>
          <w:ilvl w:val="0"/>
          <w:numId w:val="2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Primary:</w:t>
      </w:r>
      <w:r w:rsidRPr="0066232A">
        <w:rPr>
          <w:rFonts w:ascii="Times New Roman" w:hAnsi="Times New Roman" w:cs="Times New Roman"/>
        </w:rPr>
        <w:t xml:space="preserve"> Logistic Regression for fast initial screening (99% of transactions pass)</w:t>
      </w:r>
    </w:p>
    <w:p w14:paraId="2BD00DDF" w14:textId="77777777" w:rsidR="00F63585" w:rsidRPr="0066232A" w:rsidRDefault="00FC3B7D" w:rsidP="00AE1B89">
      <w:pPr>
        <w:numPr>
          <w:ilvl w:val="0"/>
          <w:numId w:val="2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Secondary:</w:t>
      </w:r>
      <w:r w:rsidRPr="0066232A">
        <w:rPr>
          <w:rFonts w:ascii="Times New Roman" w:hAnsi="Times New Roman" w:cs="Times New Roman"/>
        </w:rPr>
        <w:t xml:space="preserve"> Random Forest for deeper analysis of flagged cases</w:t>
      </w:r>
    </w:p>
    <w:p w14:paraId="084AC2C1" w14:textId="77777777" w:rsidR="00F63585" w:rsidRPr="0066232A" w:rsidRDefault="00FC3B7D" w:rsidP="00AE1B89">
      <w:pPr>
        <w:numPr>
          <w:ilvl w:val="0"/>
          <w:numId w:val="2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Tertiary:</w:t>
      </w:r>
      <w:r w:rsidRPr="0066232A">
        <w:rPr>
          <w:rFonts w:ascii="Times New Roman" w:hAnsi="Times New Roman" w:cs="Times New Roman"/>
        </w:rPr>
        <w:t xml:space="preserve"> Anomaly detection (Isolation Forest) catches novel patterns</w:t>
      </w:r>
    </w:p>
    <w:p w14:paraId="2863AE69" w14:textId="77777777" w:rsidR="00F63585" w:rsidRPr="00114B5F" w:rsidRDefault="00FC3B7D" w:rsidP="00AE1B89">
      <w:pPr>
        <w:numPr>
          <w:ilvl w:val="0"/>
          <w:numId w:val="2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Final arbiter:</w:t>
      </w:r>
      <w:r w:rsidRPr="0066232A">
        <w:rPr>
          <w:rFonts w:ascii="Times New Roman" w:hAnsi="Times New Roman" w:cs="Times New Roman"/>
        </w:rPr>
        <w:t xml:space="preserve"> Human analysts review highest-risk cases</w:t>
      </w:r>
    </w:p>
    <w:p w14:paraId="38EC4A64" w14:textId="77777777" w:rsidR="00F63585" w:rsidRPr="00114B5F" w:rsidRDefault="00FC3B7D" w:rsidP="00114B5F">
      <w:pPr>
        <w:pStyle w:val="Heading2"/>
        <w:keepNext w:val="0"/>
        <w:keepLines w:val="0"/>
        <w:jc w:val="both"/>
        <w:rPr>
          <w:rFonts w:ascii="Times New Roman" w:hAnsi="Times New Roman" w:cs="Times New Roman"/>
        </w:rPr>
      </w:pPr>
      <w:bookmarkStart w:id="30" w:name="_Toc210936736"/>
      <w:r w:rsidRPr="00114B5F">
        <w:rPr>
          <w:rFonts w:ascii="Times New Roman" w:hAnsi="Times New Roman" w:cs="Times New Roman"/>
        </w:rPr>
        <w:t>6. Future Work</w:t>
      </w:r>
      <w:bookmarkEnd w:id="30"/>
    </w:p>
    <w:p w14:paraId="4E2469CE" w14:textId="77777777" w:rsidR="00F63585" w:rsidRPr="00114B5F" w:rsidRDefault="00FC3B7D" w:rsidP="00114B5F">
      <w:pPr>
        <w:pStyle w:val="Heading3"/>
        <w:keepNext w:val="0"/>
        <w:keepLines w:val="0"/>
        <w:jc w:val="both"/>
        <w:rPr>
          <w:rFonts w:ascii="Times New Roman" w:hAnsi="Times New Roman" w:cs="Times New Roman"/>
        </w:rPr>
      </w:pPr>
      <w:bookmarkStart w:id="31" w:name="_Toc210936737"/>
      <w:r w:rsidRPr="00114B5F">
        <w:rPr>
          <w:rFonts w:ascii="Times New Roman" w:hAnsi="Times New Roman" w:cs="Times New Roman"/>
        </w:rPr>
        <w:t>6.1 Advanced Algorithmic Approaches</w:t>
      </w:r>
      <w:bookmarkEnd w:id="31"/>
    </w:p>
    <w:p w14:paraId="0D8F868B" w14:textId="77777777" w:rsidR="00F63585" w:rsidRPr="0066232A" w:rsidRDefault="00FC3B7D" w:rsidP="00114B5F">
      <w:pPr>
        <w:pStyle w:val="NormalWeb"/>
        <w:jc w:val="both"/>
        <w:rPr>
          <w:sz w:val="22"/>
          <w:szCs w:val="22"/>
        </w:rPr>
      </w:pPr>
      <w:r w:rsidRPr="0066232A">
        <w:rPr>
          <w:rStyle w:val="Strong"/>
          <w:sz w:val="22"/>
          <w:szCs w:val="22"/>
        </w:rPr>
        <w:t>Deep Learning Architectures:</w:t>
      </w:r>
      <w:r w:rsidRPr="0066232A">
        <w:rPr>
          <w:sz w:val="22"/>
          <w:szCs w:val="22"/>
        </w:rPr>
        <w:br/>
        <w:t>Explore neural network variants tailored to fraud detection:</w:t>
      </w:r>
    </w:p>
    <w:p w14:paraId="1D49961B" w14:textId="77777777" w:rsidR="00F63585" w:rsidRPr="0066232A" w:rsidRDefault="00FC3B7D" w:rsidP="00AE1B89">
      <w:pPr>
        <w:numPr>
          <w:ilvl w:val="0"/>
          <w:numId w:val="2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Autoencoders:</w:t>
      </w:r>
      <w:r w:rsidRPr="0066232A">
        <w:rPr>
          <w:rFonts w:ascii="Times New Roman" w:hAnsi="Times New Roman" w:cs="Times New Roman"/>
        </w:rPr>
        <w:t xml:space="preserve"> Train on legitimate transactions to learn normal behavior; flag high reconstruction error as anomalies</w:t>
      </w:r>
    </w:p>
    <w:p w14:paraId="7730CC46" w14:textId="77777777" w:rsidR="00F63585" w:rsidRPr="0066232A" w:rsidRDefault="00FC3B7D" w:rsidP="00AE1B89">
      <w:pPr>
        <w:numPr>
          <w:ilvl w:val="0"/>
          <w:numId w:val="2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Recurrent Neural Networks (LSTM/GRU):</w:t>
      </w:r>
      <w:r w:rsidRPr="0066232A">
        <w:rPr>
          <w:rFonts w:ascii="Times New Roman" w:hAnsi="Times New Roman" w:cs="Times New Roman"/>
        </w:rPr>
        <w:t xml:space="preserve"> Model temporal sequences of customer transactions to predict next-transaction fraud probability</w:t>
      </w:r>
    </w:p>
    <w:p w14:paraId="6B8AACDF" w14:textId="77777777" w:rsidR="00F63585" w:rsidRPr="0066232A" w:rsidRDefault="00FC3B7D" w:rsidP="00AE1B89">
      <w:pPr>
        <w:numPr>
          <w:ilvl w:val="0"/>
          <w:numId w:val="2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Graph Neural Networks:</w:t>
      </w:r>
      <w:r w:rsidRPr="0066232A">
        <w:rPr>
          <w:rFonts w:ascii="Times New Roman" w:hAnsi="Times New Roman" w:cs="Times New Roman"/>
        </w:rPr>
        <w:t xml:space="preserve"> Embed transactions within account relationship graphs to detect coordinated fraud rings</w:t>
      </w:r>
    </w:p>
    <w:p w14:paraId="58B164B1" w14:textId="77777777" w:rsidR="00F63585" w:rsidRPr="0066232A" w:rsidRDefault="00FC3B7D" w:rsidP="00AE1B89">
      <w:pPr>
        <w:numPr>
          <w:ilvl w:val="0"/>
          <w:numId w:val="2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Attention Mechanisms:</w:t>
      </w:r>
      <w:r w:rsidRPr="0066232A">
        <w:rPr>
          <w:rFonts w:ascii="Times New Roman" w:hAnsi="Times New Roman" w:cs="Times New Roman"/>
        </w:rPr>
        <w:t xml:space="preserve"> Allow models to focus on most relevant historical transactions when assessing current risk</w:t>
      </w:r>
    </w:p>
    <w:p w14:paraId="2D9E652D" w14:textId="77777777" w:rsidR="00F63585" w:rsidRPr="0066232A" w:rsidRDefault="00FC3B7D" w:rsidP="00114B5F">
      <w:pPr>
        <w:pStyle w:val="NormalWeb"/>
        <w:jc w:val="both"/>
        <w:rPr>
          <w:sz w:val="22"/>
          <w:szCs w:val="22"/>
        </w:rPr>
      </w:pPr>
      <w:r w:rsidRPr="0066232A">
        <w:rPr>
          <w:rStyle w:val="Strong"/>
          <w:sz w:val="22"/>
          <w:szCs w:val="22"/>
        </w:rPr>
        <w:t>Anomaly Detection Integration:</w:t>
      </w:r>
      <w:r w:rsidRPr="0066232A">
        <w:rPr>
          <w:sz w:val="22"/>
          <w:szCs w:val="22"/>
        </w:rPr>
        <w:br/>
        <w:t>Combine supervised learning with unsupervised anomaly detection:</w:t>
      </w:r>
    </w:p>
    <w:p w14:paraId="7ACAD361" w14:textId="77777777" w:rsidR="00F63585" w:rsidRPr="0066232A" w:rsidRDefault="00FC3B7D" w:rsidP="00AE1B89">
      <w:pPr>
        <w:numPr>
          <w:ilvl w:val="0"/>
          <w:numId w:val="3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Isolation Forest:</w:t>
      </w:r>
      <w:r w:rsidRPr="0066232A">
        <w:rPr>
          <w:rFonts w:ascii="Times New Roman" w:hAnsi="Times New Roman" w:cs="Times New Roman"/>
        </w:rPr>
        <w:t xml:space="preserve"> Identify transactions isolated in feature space (rare combinations)</w:t>
      </w:r>
    </w:p>
    <w:p w14:paraId="5DDD42F9" w14:textId="77777777" w:rsidR="00F63585" w:rsidRPr="0066232A" w:rsidRDefault="00FC3B7D" w:rsidP="00AE1B89">
      <w:pPr>
        <w:numPr>
          <w:ilvl w:val="0"/>
          <w:numId w:val="3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One-Class SVM:</w:t>
      </w:r>
      <w:r w:rsidRPr="0066232A">
        <w:rPr>
          <w:rFonts w:ascii="Times New Roman" w:hAnsi="Times New Roman" w:cs="Times New Roman"/>
        </w:rPr>
        <w:t xml:space="preserve"> Learn boundary of legitimate behavior; flag outliers</w:t>
      </w:r>
    </w:p>
    <w:p w14:paraId="17C2F692" w14:textId="77777777" w:rsidR="00F63585" w:rsidRPr="0066232A" w:rsidRDefault="00FC3B7D" w:rsidP="00AE1B89">
      <w:pPr>
        <w:numPr>
          <w:ilvl w:val="0"/>
          <w:numId w:val="3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Local Outlier Factor:</w:t>
      </w:r>
      <w:r w:rsidRPr="0066232A">
        <w:rPr>
          <w:rFonts w:ascii="Times New Roman" w:hAnsi="Times New Roman" w:cs="Times New Roman"/>
        </w:rPr>
        <w:t xml:space="preserve"> Detect context-dependent anomalies based on neighborhood density</w:t>
      </w:r>
    </w:p>
    <w:p w14:paraId="35A63AC3" w14:textId="77777777" w:rsidR="00F63585" w:rsidRPr="0066232A" w:rsidRDefault="00FC3B7D" w:rsidP="00AE1B89">
      <w:pPr>
        <w:numPr>
          <w:ilvl w:val="0"/>
          <w:numId w:val="3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Ensemble approach:</w:t>
      </w:r>
      <w:r w:rsidRPr="0066232A">
        <w:rPr>
          <w:rFonts w:ascii="Times New Roman" w:hAnsi="Times New Roman" w:cs="Times New Roman"/>
        </w:rPr>
        <w:t xml:space="preserve"> Flag transactions if supervised model OR anomaly detector triggers</w:t>
      </w:r>
    </w:p>
    <w:p w14:paraId="6B86AC69" w14:textId="77777777" w:rsidR="00F63585" w:rsidRPr="0066232A" w:rsidRDefault="00FC3B7D" w:rsidP="00114B5F">
      <w:pPr>
        <w:pStyle w:val="NormalWeb"/>
        <w:jc w:val="both"/>
        <w:rPr>
          <w:sz w:val="22"/>
          <w:szCs w:val="22"/>
        </w:rPr>
      </w:pPr>
      <w:r w:rsidRPr="0066232A">
        <w:rPr>
          <w:rStyle w:val="Strong"/>
          <w:sz w:val="22"/>
          <w:szCs w:val="22"/>
        </w:rPr>
        <w:t>Reinforcement Learning for Dynamic Thresholding:</w:t>
      </w:r>
      <w:r w:rsidRPr="0066232A">
        <w:rPr>
          <w:sz w:val="22"/>
          <w:szCs w:val="22"/>
        </w:rPr>
        <w:br/>
        <w:t>Frame threshold selection as a sequential decision problem:</w:t>
      </w:r>
    </w:p>
    <w:p w14:paraId="03E160D5" w14:textId="77777777" w:rsidR="00F63585" w:rsidRPr="0066232A" w:rsidRDefault="00FC3B7D" w:rsidP="00AE1B89">
      <w:pPr>
        <w:numPr>
          <w:ilvl w:val="0"/>
          <w:numId w:val="31"/>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State:</w:t>
      </w:r>
      <w:r w:rsidRPr="0066232A">
        <w:rPr>
          <w:rFonts w:ascii="Times New Roman" w:hAnsi="Times New Roman" w:cs="Times New Roman"/>
        </w:rPr>
        <w:t xml:space="preserve"> Current transaction features, recent fraud rate, alert queue length</w:t>
      </w:r>
    </w:p>
    <w:p w14:paraId="6CC5620F" w14:textId="77777777" w:rsidR="00F63585" w:rsidRPr="0066232A" w:rsidRDefault="00FC3B7D" w:rsidP="00AE1B89">
      <w:pPr>
        <w:numPr>
          <w:ilvl w:val="0"/>
          <w:numId w:val="31"/>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Action:</w:t>
      </w:r>
      <w:r w:rsidRPr="0066232A">
        <w:rPr>
          <w:rFonts w:ascii="Times New Roman" w:hAnsi="Times New Roman" w:cs="Times New Roman"/>
        </w:rPr>
        <w:t xml:space="preserve"> Choose threshold (strict, moderate, relaxed)</w:t>
      </w:r>
    </w:p>
    <w:p w14:paraId="5090D27B" w14:textId="77777777" w:rsidR="00F63585" w:rsidRPr="0066232A" w:rsidRDefault="00FC3B7D" w:rsidP="00AE1B89">
      <w:pPr>
        <w:numPr>
          <w:ilvl w:val="0"/>
          <w:numId w:val="31"/>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Reward:</w:t>
      </w:r>
      <w:r w:rsidRPr="0066232A">
        <w:rPr>
          <w:rFonts w:ascii="Times New Roman" w:hAnsi="Times New Roman" w:cs="Times New Roman"/>
        </w:rPr>
        <w:t xml:space="preserve"> Negative cost (missed fraud losses + investigation costs)</w:t>
      </w:r>
    </w:p>
    <w:p w14:paraId="0BB68E1A" w14:textId="77777777" w:rsidR="00F63585" w:rsidRPr="00114B5F" w:rsidRDefault="00FC3B7D" w:rsidP="00AE1B89">
      <w:pPr>
        <w:numPr>
          <w:ilvl w:val="0"/>
          <w:numId w:val="31"/>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Policy:</w:t>
      </w:r>
      <w:r w:rsidRPr="0066232A">
        <w:rPr>
          <w:rFonts w:ascii="Times New Roman" w:hAnsi="Times New Roman" w:cs="Times New Roman"/>
        </w:rPr>
        <w:t xml:space="preserve"> Learn optimal threshold adaptation strategy via Q-learning or policy gradient methods</w:t>
      </w:r>
    </w:p>
    <w:p w14:paraId="071D6E6A" w14:textId="77777777" w:rsidR="00F63585" w:rsidRPr="00114B5F" w:rsidRDefault="00FC3B7D" w:rsidP="00114B5F">
      <w:pPr>
        <w:pStyle w:val="Heading3"/>
        <w:keepNext w:val="0"/>
        <w:keepLines w:val="0"/>
        <w:jc w:val="both"/>
        <w:rPr>
          <w:rFonts w:ascii="Times New Roman" w:hAnsi="Times New Roman" w:cs="Times New Roman"/>
        </w:rPr>
      </w:pPr>
      <w:bookmarkStart w:id="32" w:name="_Toc210936738"/>
      <w:r w:rsidRPr="00114B5F">
        <w:rPr>
          <w:rFonts w:ascii="Times New Roman" w:hAnsi="Times New Roman" w:cs="Times New Roman"/>
        </w:rPr>
        <w:t>6.2 Enhanced Feature Engineering</w:t>
      </w:r>
      <w:bookmarkEnd w:id="32"/>
    </w:p>
    <w:p w14:paraId="56D33A42" w14:textId="77777777" w:rsidR="00F63585" w:rsidRPr="0066232A" w:rsidRDefault="00FC3B7D" w:rsidP="00114B5F">
      <w:pPr>
        <w:pStyle w:val="NormalWeb"/>
        <w:jc w:val="both"/>
        <w:rPr>
          <w:sz w:val="22"/>
          <w:szCs w:val="22"/>
        </w:rPr>
      </w:pPr>
      <w:r w:rsidRPr="0066232A">
        <w:rPr>
          <w:rStyle w:val="Strong"/>
          <w:sz w:val="22"/>
          <w:szCs w:val="22"/>
        </w:rPr>
        <w:t>Behavioral Profiling:</w:t>
      </w:r>
      <w:r w:rsidRPr="0066232A">
        <w:rPr>
          <w:sz w:val="22"/>
          <w:szCs w:val="22"/>
        </w:rPr>
        <w:br/>
        <w:t>Construct rich customer profiles encoding normal behavior:</w:t>
      </w:r>
    </w:p>
    <w:p w14:paraId="7B2C3773" w14:textId="77777777" w:rsidR="00F63585" w:rsidRPr="0066232A" w:rsidRDefault="00FC3B7D" w:rsidP="00AE1B89">
      <w:pPr>
        <w:numPr>
          <w:ilvl w:val="0"/>
          <w:numId w:val="3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Typical transaction amount:</w:t>
      </w:r>
      <w:r w:rsidRPr="0066232A">
        <w:rPr>
          <w:rFonts w:ascii="Times New Roman" w:hAnsi="Times New Roman" w:cs="Times New Roman"/>
        </w:rPr>
        <w:t xml:space="preserve"> Mean, median, 90th percentile</w:t>
      </w:r>
    </w:p>
    <w:p w14:paraId="7A6F1F8E" w14:textId="77777777" w:rsidR="00F63585" w:rsidRPr="0066232A" w:rsidRDefault="00FC3B7D" w:rsidP="00AE1B89">
      <w:pPr>
        <w:numPr>
          <w:ilvl w:val="0"/>
          <w:numId w:val="3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Preferred transaction types:</w:t>
      </w:r>
      <w:r w:rsidRPr="0066232A">
        <w:rPr>
          <w:rFonts w:ascii="Times New Roman" w:hAnsi="Times New Roman" w:cs="Times New Roman"/>
        </w:rPr>
        <w:t xml:space="preserve"> Frequency distribution across CASH_IN/OUT, PAYMENT, etc.</w:t>
      </w:r>
    </w:p>
    <w:p w14:paraId="3B44C844" w14:textId="77777777" w:rsidR="00F63585" w:rsidRPr="0066232A" w:rsidRDefault="00FC3B7D" w:rsidP="00AE1B89">
      <w:pPr>
        <w:numPr>
          <w:ilvl w:val="0"/>
          <w:numId w:val="3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Recipient patterns:</w:t>
      </w:r>
      <w:r w:rsidRPr="0066232A">
        <w:rPr>
          <w:rFonts w:ascii="Times New Roman" w:hAnsi="Times New Roman" w:cs="Times New Roman"/>
        </w:rPr>
        <w:t xml:space="preserve"> Number of unique recipients, repeat rate</w:t>
      </w:r>
    </w:p>
    <w:p w14:paraId="60F7BDEF" w14:textId="77777777" w:rsidR="00F63585" w:rsidRPr="0066232A" w:rsidRDefault="00FC3B7D" w:rsidP="00AE1B89">
      <w:pPr>
        <w:numPr>
          <w:ilvl w:val="0"/>
          <w:numId w:val="3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Temporal habits:</w:t>
      </w:r>
      <w:r w:rsidRPr="0066232A">
        <w:rPr>
          <w:rFonts w:ascii="Times New Roman" w:hAnsi="Times New Roman" w:cs="Times New Roman"/>
        </w:rPr>
        <w:t xml:space="preserve"> Peak activity hours, weekday vs. weekend behavior</w:t>
      </w:r>
    </w:p>
    <w:p w14:paraId="0E5D3E4A" w14:textId="77777777" w:rsidR="00F63585" w:rsidRPr="0066232A" w:rsidRDefault="00FC3B7D" w:rsidP="00114B5F">
      <w:pPr>
        <w:pStyle w:val="NormalWeb"/>
        <w:jc w:val="both"/>
        <w:rPr>
          <w:sz w:val="22"/>
          <w:szCs w:val="22"/>
        </w:rPr>
      </w:pPr>
      <w:r w:rsidRPr="0066232A">
        <w:rPr>
          <w:sz w:val="22"/>
          <w:szCs w:val="22"/>
        </w:rPr>
        <w:t>Flag transactions deviating significantly from established profiles (Z-score &gt; 3).</w:t>
      </w:r>
    </w:p>
    <w:p w14:paraId="4BCC2A6A" w14:textId="77777777" w:rsidR="00F63585" w:rsidRPr="0066232A" w:rsidRDefault="00FC3B7D" w:rsidP="00114B5F">
      <w:pPr>
        <w:pStyle w:val="NormalWeb"/>
        <w:jc w:val="both"/>
        <w:rPr>
          <w:sz w:val="22"/>
          <w:szCs w:val="22"/>
        </w:rPr>
      </w:pPr>
      <w:r w:rsidRPr="0066232A">
        <w:rPr>
          <w:rStyle w:val="Strong"/>
          <w:sz w:val="22"/>
          <w:szCs w:val="22"/>
        </w:rPr>
        <w:t>Network Graph Features:</w:t>
      </w:r>
      <w:r w:rsidRPr="0066232A">
        <w:rPr>
          <w:sz w:val="22"/>
          <w:szCs w:val="22"/>
        </w:rPr>
        <w:br/>
        <w:t>Model accounts as nodes in a transaction network graph:</w:t>
      </w:r>
    </w:p>
    <w:p w14:paraId="33289E38" w14:textId="77777777" w:rsidR="00F63585" w:rsidRPr="0066232A" w:rsidRDefault="00FC3B7D" w:rsidP="00AE1B89">
      <w:pPr>
        <w:numPr>
          <w:ilvl w:val="0"/>
          <w:numId w:val="3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Degree centrality:</w:t>
      </w:r>
      <w:r w:rsidRPr="0066232A">
        <w:rPr>
          <w:rFonts w:ascii="Times New Roman" w:hAnsi="Times New Roman" w:cs="Times New Roman"/>
        </w:rPr>
        <w:t xml:space="preserve"> Number of unique counterparties (high degree may indicate money mules)</w:t>
      </w:r>
    </w:p>
    <w:p w14:paraId="683A2BFA" w14:textId="77777777" w:rsidR="00F63585" w:rsidRPr="0066232A" w:rsidRDefault="00FC3B7D" w:rsidP="00AE1B89">
      <w:pPr>
        <w:numPr>
          <w:ilvl w:val="0"/>
          <w:numId w:val="3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Betweenness centrality:</w:t>
      </w:r>
      <w:r w:rsidRPr="0066232A">
        <w:rPr>
          <w:rFonts w:ascii="Times New Roman" w:hAnsi="Times New Roman" w:cs="Times New Roman"/>
        </w:rPr>
        <w:t xml:space="preserve"> Position on paths between account clusters</w:t>
      </w:r>
    </w:p>
    <w:p w14:paraId="61962177" w14:textId="77777777" w:rsidR="00F63585" w:rsidRPr="0066232A" w:rsidRDefault="00FC3B7D" w:rsidP="00AE1B89">
      <w:pPr>
        <w:numPr>
          <w:ilvl w:val="0"/>
          <w:numId w:val="3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Community detection:</w:t>
      </w:r>
      <w:r w:rsidRPr="0066232A">
        <w:rPr>
          <w:rFonts w:ascii="Times New Roman" w:hAnsi="Times New Roman" w:cs="Times New Roman"/>
        </w:rPr>
        <w:t xml:space="preserve"> Identify tightly connected account groups; flag inter-community transfers</w:t>
      </w:r>
    </w:p>
    <w:p w14:paraId="4512F265" w14:textId="77777777" w:rsidR="00F63585" w:rsidRPr="0066232A" w:rsidRDefault="00FC3B7D" w:rsidP="00AE1B89">
      <w:pPr>
        <w:numPr>
          <w:ilvl w:val="0"/>
          <w:numId w:val="3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PageRank:</w:t>
      </w:r>
      <w:r w:rsidRPr="0066232A">
        <w:rPr>
          <w:rFonts w:ascii="Times New Roman" w:hAnsi="Times New Roman" w:cs="Times New Roman"/>
        </w:rPr>
        <w:t xml:space="preserve"> Rank accounts by "importance" in transaction flow</w:t>
      </w:r>
    </w:p>
    <w:p w14:paraId="24D9835C" w14:textId="77777777" w:rsidR="00F63585" w:rsidRPr="0066232A" w:rsidRDefault="00FC3B7D" w:rsidP="00AE1B89">
      <w:pPr>
        <w:numPr>
          <w:ilvl w:val="0"/>
          <w:numId w:val="3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Temporal graph evolution:</w:t>
      </w:r>
      <w:r w:rsidRPr="0066232A">
        <w:rPr>
          <w:rFonts w:ascii="Times New Roman" w:hAnsi="Times New Roman" w:cs="Times New Roman"/>
        </w:rPr>
        <w:t xml:space="preserve"> Track appearance of new edges (first-time transactions)</w:t>
      </w:r>
    </w:p>
    <w:p w14:paraId="5506ED4A" w14:textId="77777777" w:rsidR="00F63585" w:rsidRPr="0066232A" w:rsidRDefault="00FC3B7D" w:rsidP="00114B5F">
      <w:pPr>
        <w:pStyle w:val="NormalWeb"/>
        <w:jc w:val="both"/>
        <w:rPr>
          <w:sz w:val="22"/>
          <w:szCs w:val="22"/>
        </w:rPr>
      </w:pPr>
      <w:r w:rsidRPr="0066232A">
        <w:rPr>
          <w:rStyle w:val="Strong"/>
          <w:sz w:val="22"/>
          <w:szCs w:val="22"/>
        </w:rPr>
        <w:t>External Data Integration:</w:t>
      </w:r>
      <w:r w:rsidRPr="0066232A">
        <w:rPr>
          <w:sz w:val="22"/>
          <w:szCs w:val="22"/>
        </w:rPr>
        <w:br/>
        <w:t>Enrich internal transaction data with external signals:</w:t>
      </w:r>
    </w:p>
    <w:p w14:paraId="73557018" w14:textId="77777777" w:rsidR="00F63585" w:rsidRPr="0066232A" w:rsidRDefault="00FC3B7D" w:rsidP="00AE1B89">
      <w:pPr>
        <w:numPr>
          <w:ilvl w:val="0"/>
          <w:numId w:val="3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Device fingerprinting:</w:t>
      </w:r>
      <w:r w:rsidRPr="0066232A">
        <w:rPr>
          <w:rFonts w:ascii="Times New Roman" w:hAnsi="Times New Roman" w:cs="Times New Roman"/>
        </w:rPr>
        <w:t xml:space="preserve"> Browser type, screen resolution, OS version</w:t>
      </w:r>
    </w:p>
    <w:p w14:paraId="172E1B00" w14:textId="77777777" w:rsidR="00F63585" w:rsidRPr="0066232A" w:rsidRDefault="00FC3B7D" w:rsidP="00AE1B89">
      <w:pPr>
        <w:numPr>
          <w:ilvl w:val="0"/>
          <w:numId w:val="3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Geolocation:</w:t>
      </w:r>
      <w:r w:rsidRPr="0066232A">
        <w:rPr>
          <w:rFonts w:ascii="Times New Roman" w:hAnsi="Times New Roman" w:cs="Times New Roman"/>
        </w:rPr>
        <w:t xml:space="preserve"> GPS coordinates, distance from registered address</w:t>
      </w:r>
    </w:p>
    <w:p w14:paraId="79FF5E83" w14:textId="77777777" w:rsidR="00F63585" w:rsidRPr="0066232A" w:rsidRDefault="00FC3B7D" w:rsidP="00AE1B89">
      <w:pPr>
        <w:numPr>
          <w:ilvl w:val="0"/>
          <w:numId w:val="3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IP intelligence:</w:t>
      </w:r>
      <w:r w:rsidRPr="0066232A">
        <w:rPr>
          <w:rFonts w:ascii="Times New Roman" w:hAnsi="Times New Roman" w:cs="Times New Roman"/>
        </w:rPr>
        <w:t xml:space="preserve"> VPN usage, IP reputation scores, country mismatch</w:t>
      </w:r>
    </w:p>
    <w:p w14:paraId="3C9135E1" w14:textId="77777777" w:rsidR="00F63585" w:rsidRPr="0066232A" w:rsidRDefault="00FC3B7D" w:rsidP="00AE1B89">
      <w:pPr>
        <w:numPr>
          <w:ilvl w:val="0"/>
          <w:numId w:val="3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Merchant category codes:</w:t>
      </w:r>
      <w:r w:rsidRPr="0066232A">
        <w:rPr>
          <w:rFonts w:ascii="Times New Roman" w:hAnsi="Times New Roman" w:cs="Times New Roman"/>
        </w:rPr>
        <w:t xml:space="preserve"> Transaction purpose (groceries, gambling, wire transfers)</w:t>
      </w:r>
    </w:p>
    <w:p w14:paraId="69141EB7" w14:textId="77777777" w:rsidR="00F63585" w:rsidRPr="0066232A" w:rsidRDefault="00FC3B7D" w:rsidP="00AE1B89">
      <w:pPr>
        <w:numPr>
          <w:ilvl w:val="0"/>
          <w:numId w:val="3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Credit bureau data:</w:t>
      </w:r>
      <w:r w:rsidRPr="0066232A">
        <w:rPr>
          <w:rFonts w:ascii="Times New Roman" w:hAnsi="Times New Roman" w:cs="Times New Roman"/>
        </w:rPr>
        <w:t xml:space="preserve"> Credit score, delinquency history, debt-to-income ratio</w:t>
      </w:r>
    </w:p>
    <w:p w14:paraId="2AF2552D" w14:textId="77777777" w:rsidR="00F63585" w:rsidRPr="0066232A" w:rsidRDefault="00FC3B7D" w:rsidP="00114B5F">
      <w:pPr>
        <w:pStyle w:val="NormalWeb"/>
        <w:jc w:val="both"/>
        <w:rPr>
          <w:sz w:val="22"/>
          <w:szCs w:val="22"/>
        </w:rPr>
      </w:pPr>
      <w:r w:rsidRPr="0066232A">
        <w:rPr>
          <w:rStyle w:val="Strong"/>
          <w:sz w:val="22"/>
          <w:szCs w:val="22"/>
        </w:rPr>
        <w:t>Text and NLP Features:</w:t>
      </w:r>
      <w:r w:rsidRPr="0066232A">
        <w:rPr>
          <w:sz w:val="22"/>
          <w:szCs w:val="22"/>
        </w:rPr>
        <w:br/>
        <w:t>Analyze textual fields if available:</w:t>
      </w:r>
    </w:p>
    <w:p w14:paraId="6A78CE4A" w14:textId="77777777" w:rsidR="00F63585" w:rsidRPr="0066232A" w:rsidRDefault="00FC3B7D" w:rsidP="00AE1B89">
      <w:pPr>
        <w:numPr>
          <w:ilvl w:val="0"/>
          <w:numId w:val="35"/>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Transaction descriptions:</w:t>
      </w:r>
      <w:r w:rsidRPr="0066232A">
        <w:rPr>
          <w:rFonts w:ascii="Times New Roman" w:hAnsi="Times New Roman" w:cs="Times New Roman"/>
        </w:rPr>
        <w:t xml:space="preserve"> TF-IDF vectors, sentiment analysis, topic modeling</w:t>
      </w:r>
    </w:p>
    <w:p w14:paraId="288EA2D3" w14:textId="77777777" w:rsidR="00F63585" w:rsidRPr="0066232A" w:rsidRDefault="00FC3B7D" w:rsidP="00AE1B89">
      <w:pPr>
        <w:numPr>
          <w:ilvl w:val="0"/>
          <w:numId w:val="35"/>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Customer service interactions:</w:t>
      </w:r>
      <w:r w:rsidRPr="0066232A">
        <w:rPr>
          <w:rFonts w:ascii="Times New Roman" w:hAnsi="Times New Roman" w:cs="Times New Roman"/>
        </w:rPr>
        <w:t xml:space="preserve"> Chat logs mentioning "unauthorized," "dispute," "stolen"</w:t>
      </w:r>
    </w:p>
    <w:p w14:paraId="4C77D0B1" w14:textId="77777777" w:rsidR="00F63585" w:rsidRPr="00114B5F" w:rsidRDefault="00FC3B7D" w:rsidP="00AE1B89">
      <w:pPr>
        <w:numPr>
          <w:ilvl w:val="0"/>
          <w:numId w:val="35"/>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Named entity recognition:</w:t>
      </w:r>
      <w:r w:rsidRPr="0066232A">
        <w:rPr>
          <w:rFonts w:ascii="Times New Roman" w:hAnsi="Times New Roman" w:cs="Times New Roman"/>
        </w:rPr>
        <w:t xml:space="preserve"> Extract merchant names, locations, product categories</w:t>
      </w:r>
    </w:p>
    <w:p w14:paraId="297F86BE" w14:textId="77777777" w:rsidR="00F63585" w:rsidRPr="00114B5F" w:rsidRDefault="00F63585" w:rsidP="00114B5F">
      <w:pPr>
        <w:pStyle w:val="Heading3"/>
        <w:keepNext w:val="0"/>
        <w:keepLines w:val="0"/>
        <w:jc w:val="both"/>
        <w:rPr>
          <w:rFonts w:ascii="Times New Roman" w:hAnsi="Times New Roman" w:cs="Times New Roman"/>
        </w:rPr>
      </w:pPr>
    </w:p>
    <w:p w14:paraId="55B70336" w14:textId="77777777" w:rsidR="00F63585" w:rsidRPr="00114B5F" w:rsidRDefault="00F63585" w:rsidP="00114B5F">
      <w:pPr>
        <w:pStyle w:val="Heading3"/>
        <w:keepNext w:val="0"/>
        <w:keepLines w:val="0"/>
        <w:jc w:val="both"/>
        <w:rPr>
          <w:rFonts w:ascii="Times New Roman" w:hAnsi="Times New Roman" w:cs="Times New Roman"/>
        </w:rPr>
      </w:pPr>
    </w:p>
    <w:p w14:paraId="442B6D9A" w14:textId="77777777" w:rsidR="00F63585" w:rsidRPr="00114B5F" w:rsidRDefault="00FC3B7D" w:rsidP="00114B5F">
      <w:pPr>
        <w:pStyle w:val="Heading3"/>
        <w:keepNext w:val="0"/>
        <w:keepLines w:val="0"/>
        <w:jc w:val="both"/>
        <w:rPr>
          <w:rFonts w:ascii="Times New Roman" w:hAnsi="Times New Roman" w:cs="Times New Roman"/>
        </w:rPr>
      </w:pPr>
      <w:bookmarkStart w:id="33" w:name="_Toc210936739"/>
      <w:r w:rsidRPr="00114B5F">
        <w:rPr>
          <w:rFonts w:ascii="Times New Roman" w:hAnsi="Times New Roman" w:cs="Times New Roman"/>
        </w:rPr>
        <w:t>6.3 Operational Deployment Considerations</w:t>
      </w:r>
      <w:bookmarkEnd w:id="33"/>
    </w:p>
    <w:p w14:paraId="76E4DC0E" w14:textId="77777777" w:rsidR="00F63585" w:rsidRPr="0066232A" w:rsidRDefault="00FC3B7D" w:rsidP="00114B5F">
      <w:pPr>
        <w:pStyle w:val="NormalWeb"/>
        <w:jc w:val="both"/>
        <w:rPr>
          <w:sz w:val="22"/>
          <w:szCs w:val="22"/>
        </w:rPr>
      </w:pPr>
      <w:r w:rsidRPr="0066232A">
        <w:rPr>
          <w:rStyle w:val="Strong"/>
          <w:sz w:val="22"/>
          <w:szCs w:val="22"/>
        </w:rPr>
        <w:t>A/B Testing Framework:</w:t>
      </w:r>
      <w:r w:rsidRPr="0066232A">
        <w:rPr>
          <w:sz w:val="22"/>
          <w:szCs w:val="22"/>
        </w:rPr>
        <w:br/>
        <w:t>Before full deployment, validate new models via controlled experiments:</w:t>
      </w:r>
    </w:p>
    <w:p w14:paraId="11D9F953" w14:textId="77777777" w:rsidR="00F63585" w:rsidRPr="0066232A" w:rsidRDefault="00FC3B7D" w:rsidP="00AE1B89">
      <w:pPr>
        <w:numPr>
          <w:ilvl w:val="0"/>
          <w:numId w:val="36"/>
        </w:numPr>
        <w:spacing w:beforeAutospacing="1" w:after="0" w:afterAutospacing="1"/>
        <w:jc w:val="both"/>
        <w:rPr>
          <w:rFonts w:ascii="Times New Roman" w:hAnsi="Times New Roman" w:cs="Times New Roman"/>
        </w:rPr>
      </w:pPr>
      <w:r w:rsidRPr="0066232A">
        <w:rPr>
          <w:rFonts w:ascii="Times New Roman" w:hAnsi="Times New Roman" w:cs="Times New Roman"/>
        </w:rPr>
        <w:t>Route 5% of production traffic to candidate model, 95% to baseline</w:t>
      </w:r>
    </w:p>
    <w:p w14:paraId="661190FC" w14:textId="77777777" w:rsidR="00F63585" w:rsidRPr="0066232A" w:rsidRDefault="00FC3B7D" w:rsidP="00AE1B89">
      <w:pPr>
        <w:numPr>
          <w:ilvl w:val="0"/>
          <w:numId w:val="36"/>
        </w:numPr>
        <w:spacing w:beforeAutospacing="1" w:after="0" w:afterAutospacing="1"/>
        <w:jc w:val="both"/>
        <w:rPr>
          <w:rFonts w:ascii="Times New Roman" w:hAnsi="Times New Roman" w:cs="Times New Roman"/>
        </w:rPr>
      </w:pPr>
      <w:r w:rsidRPr="0066232A">
        <w:rPr>
          <w:rFonts w:ascii="Times New Roman" w:hAnsi="Times New Roman" w:cs="Times New Roman"/>
        </w:rPr>
        <w:t>Monitor performance metrics (precision, recall) and business KPIs (fraud losses, alert volume)</w:t>
      </w:r>
    </w:p>
    <w:p w14:paraId="5EE4C8CE" w14:textId="77777777" w:rsidR="00F63585" w:rsidRPr="0066232A" w:rsidRDefault="00FC3B7D" w:rsidP="00AE1B89">
      <w:pPr>
        <w:numPr>
          <w:ilvl w:val="0"/>
          <w:numId w:val="36"/>
        </w:numPr>
        <w:spacing w:beforeAutospacing="1" w:after="0" w:afterAutospacing="1"/>
        <w:jc w:val="both"/>
        <w:rPr>
          <w:rFonts w:ascii="Times New Roman" w:hAnsi="Times New Roman" w:cs="Times New Roman"/>
        </w:rPr>
      </w:pPr>
      <w:r w:rsidRPr="0066232A">
        <w:rPr>
          <w:rFonts w:ascii="Times New Roman" w:hAnsi="Times New Roman" w:cs="Times New Roman"/>
        </w:rPr>
        <w:t>Gradually increase traffic allocation if candidate outperforms (10% → 25% → 50% → 100%)</w:t>
      </w:r>
    </w:p>
    <w:p w14:paraId="6893500C" w14:textId="77777777" w:rsidR="00F63585" w:rsidRPr="0066232A" w:rsidRDefault="00FC3B7D" w:rsidP="00AE1B89">
      <w:pPr>
        <w:numPr>
          <w:ilvl w:val="0"/>
          <w:numId w:val="36"/>
        </w:numPr>
        <w:spacing w:beforeAutospacing="1" w:after="0" w:afterAutospacing="1"/>
        <w:jc w:val="both"/>
        <w:rPr>
          <w:rFonts w:ascii="Times New Roman" w:hAnsi="Times New Roman" w:cs="Times New Roman"/>
        </w:rPr>
      </w:pPr>
      <w:r w:rsidRPr="0066232A">
        <w:rPr>
          <w:rFonts w:ascii="Times New Roman" w:hAnsi="Times New Roman" w:cs="Times New Roman"/>
        </w:rPr>
        <w:t>Implement automatic rollback if metrics degrade</w:t>
      </w:r>
    </w:p>
    <w:p w14:paraId="6AA242D0" w14:textId="77777777" w:rsidR="00F63585" w:rsidRPr="0066232A" w:rsidRDefault="00FC3B7D" w:rsidP="00114B5F">
      <w:pPr>
        <w:pStyle w:val="NormalWeb"/>
        <w:jc w:val="both"/>
        <w:rPr>
          <w:sz w:val="22"/>
          <w:szCs w:val="22"/>
        </w:rPr>
      </w:pPr>
      <w:r w:rsidRPr="0066232A">
        <w:rPr>
          <w:rStyle w:val="Strong"/>
          <w:sz w:val="22"/>
          <w:szCs w:val="22"/>
        </w:rPr>
        <w:t>Model Monitoring Dashboard:</w:t>
      </w:r>
      <w:r w:rsidRPr="0066232A">
        <w:rPr>
          <w:sz w:val="22"/>
          <w:szCs w:val="22"/>
        </w:rPr>
        <w:br/>
        <w:t>Construct real-time visualization displaying:</w:t>
      </w:r>
    </w:p>
    <w:p w14:paraId="70CEEB3B" w14:textId="77777777" w:rsidR="00F63585" w:rsidRPr="0066232A" w:rsidRDefault="00FC3B7D" w:rsidP="00AE1B89">
      <w:pPr>
        <w:numPr>
          <w:ilvl w:val="0"/>
          <w:numId w:val="37"/>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Prediction distribution:</w:t>
      </w:r>
      <w:r w:rsidRPr="0066232A">
        <w:rPr>
          <w:rFonts w:ascii="Times New Roman" w:hAnsi="Times New Roman" w:cs="Times New Roman"/>
        </w:rPr>
        <w:t xml:space="preserve"> Histogram of fraud probability scores</w:t>
      </w:r>
    </w:p>
    <w:p w14:paraId="47D431FA" w14:textId="77777777" w:rsidR="00F63585" w:rsidRPr="0066232A" w:rsidRDefault="00FC3B7D" w:rsidP="00AE1B89">
      <w:pPr>
        <w:numPr>
          <w:ilvl w:val="0"/>
          <w:numId w:val="37"/>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Alert volume:</w:t>
      </w:r>
      <w:r w:rsidRPr="0066232A">
        <w:rPr>
          <w:rFonts w:ascii="Times New Roman" w:hAnsi="Times New Roman" w:cs="Times New Roman"/>
        </w:rPr>
        <w:t xml:space="preserve"> Transactions flagged per hour</w:t>
      </w:r>
    </w:p>
    <w:p w14:paraId="1E872620" w14:textId="77777777" w:rsidR="00F63585" w:rsidRPr="0066232A" w:rsidRDefault="00FC3B7D" w:rsidP="00AE1B89">
      <w:pPr>
        <w:numPr>
          <w:ilvl w:val="0"/>
          <w:numId w:val="37"/>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Precision/recall:</w:t>
      </w:r>
      <w:r w:rsidRPr="0066232A">
        <w:rPr>
          <w:rFonts w:ascii="Times New Roman" w:hAnsi="Times New Roman" w:cs="Times New Roman"/>
        </w:rPr>
        <w:t xml:space="preserve"> Computed on recently confirmed cases</w:t>
      </w:r>
    </w:p>
    <w:p w14:paraId="509B096A" w14:textId="77777777" w:rsidR="00F63585" w:rsidRPr="0066232A" w:rsidRDefault="00FC3B7D" w:rsidP="00AE1B89">
      <w:pPr>
        <w:numPr>
          <w:ilvl w:val="0"/>
          <w:numId w:val="37"/>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Feature drift:</w:t>
      </w:r>
      <w:r w:rsidRPr="0066232A">
        <w:rPr>
          <w:rFonts w:ascii="Times New Roman" w:hAnsi="Times New Roman" w:cs="Times New Roman"/>
        </w:rPr>
        <w:t xml:space="preserve"> Distribution shifts in key features (amount, type, balance)</w:t>
      </w:r>
    </w:p>
    <w:p w14:paraId="59BC687A" w14:textId="77777777" w:rsidR="00F63585" w:rsidRPr="0066232A" w:rsidRDefault="00FC3B7D" w:rsidP="00AE1B89">
      <w:pPr>
        <w:numPr>
          <w:ilvl w:val="0"/>
          <w:numId w:val="37"/>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Latency:</w:t>
      </w:r>
      <w:r w:rsidRPr="0066232A">
        <w:rPr>
          <w:rFonts w:ascii="Times New Roman" w:hAnsi="Times New Roman" w:cs="Times New Roman"/>
        </w:rPr>
        <w:t xml:space="preserve"> P50, P95, P99 prediction times</w:t>
      </w:r>
    </w:p>
    <w:p w14:paraId="76D79450" w14:textId="77777777" w:rsidR="00F63585" w:rsidRPr="0066232A" w:rsidRDefault="00FC3B7D" w:rsidP="00AE1B89">
      <w:pPr>
        <w:numPr>
          <w:ilvl w:val="0"/>
          <w:numId w:val="37"/>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Model version:</w:t>
      </w:r>
      <w:r w:rsidRPr="0066232A">
        <w:rPr>
          <w:rFonts w:ascii="Times New Roman" w:hAnsi="Times New Roman" w:cs="Times New Roman"/>
        </w:rPr>
        <w:t xml:space="preserve"> Track which model version generated each prediction</w:t>
      </w:r>
    </w:p>
    <w:p w14:paraId="1A98FFF0" w14:textId="77777777" w:rsidR="00F63585" w:rsidRPr="0066232A" w:rsidRDefault="00FC3B7D" w:rsidP="00114B5F">
      <w:pPr>
        <w:pStyle w:val="NormalWeb"/>
        <w:jc w:val="both"/>
        <w:rPr>
          <w:sz w:val="22"/>
          <w:szCs w:val="22"/>
        </w:rPr>
      </w:pPr>
      <w:r w:rsidRPr="0066232A">
        <w:rPr>
          <w:rStyle w:val="Strong"/>
          <w:sz w:val="22"/>
          <w:szCs w:val="22"/>
        </w:rPr>
        <w:t>Feedback Loop Architecture:</w:t>
      </w:r>
      <w:r w:rsidRPr="0066232A">
        <w:rPr>
          <w:sz w:val="22"/>
          <w:szCs w:val="22"/>
        </w:rPr>
        <w:br/>
        <w:t>Establish pathways for ground truth collection:</w:t>
      </w:r>
    </w:p>
    <w:p w14:paraId="4D42A7B8" w14:textId="77777777" w:rsidR="00F63585" w:rsidRPr="0066232A" w:rsidRDefault="00FC3B7D" w:rsidP="00AE1B89">
      <w:pPr>
        <w:numPr>
          <w:ilvl w:val="0"/>
          <w:numId w:val="3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Manual review outcomes:</w:t>
      </w:r>
      <w:r w:rsidRPr="0066232A">
        <w:rPr>
          <w:rFonts w:ascii="Times New Roman" w:hAnsi="Times New Roman" w:cs="Times New Roman"/>
        </w:rPr>
        <w:t xml:space="preserve"> Analysts label flagged transactions (confirm fraud / false positive)</w:t>
      </w:r>
    </w:p>
    <w:p w14:paraId="036FD353" w14:textId="77777777" w:rsidR="00F63585" w:rsidRPr="0066232A" w:rsidRDefault="00FC3B7D" w:rsidP="00AE1B89">
      <w:pPr>
        <w:numPr>
          <w:ilvl w:val="0"/>
          <w:numId w:val="3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Customer disputes:</w:t>
      </w:r>
      <w:r w:rsidRPr="0066232A">
        <w:rPr>
          <w:rFonts w:ascii="Times New Roman" w:hAnsi="Times New Roman" w:cs="Times New Roman"/>
        </w:rPr>
        <w:t xml:space="preserve"> Chargebacks provide delayed but definitive labels</w:t>
      </w:r>
    </w:p>
    <w:p w14:paraId="2CF6EB8B" w14:textId="77777777" w:rsidR="00F63585" w:rsidRPr="0066232A" w:rsidRDefault="00FC3B7D" w:rsidP="00AE1B89">
      <w:pPr>
        <w:numPr>
          <w:ilvl w:val="0"/>
          <w:numId w:val="3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Law enforcement:</w:t>
      </w:r>
      <w:r w:rsidRPr="0066232A">
        <w:rPr>
          <w:rFonts w:ascii="Times New Roman" w:hAnsi="Times New Roman" w:cs="Times New Roman"/>
        </w:rPr>
        <w:t xml:space="preserve"> Confirmed fraud cases from investigations</w:t>
      </w:r>
    </w:p>
    <w:p w14:paraId="148F4203" w14:textId="77777777" w:rsidR="00F63585" w:rsidRPr="0066232A" w:rsidRDefault="00FC3B7D" w:rsidP="00AE1B89">
      <w:pPr>
        <w:numPr>
          <w:ilvl w:val="0"/>
          <w:numId w:val="3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Automated checks:</w:t>
      </w:r>
      <w:r w:rsidRPr="0066232A">
        <w:rPr>
          <w:rFonts w:ascii="Times New Roman" w:hAnsi="Times New Roman" w:cs="Times New Roman"/>
        </w:rPr>
        <w:t xml:space="preserve"> Subsequent account closures, reversed transactions</w:t>
      </w:r>
    </w:p>
    <w:p w14:paraId="316A7FFB" w14:textId="77777777" w:rsidR="00F63585" w:rsidRPr="0066232A" w:rsidRDefault="00FC3B7D" w:rsidP="00114B5F">
      <w:pPr>
        <w:pStyle w:val="NormalWeb"/>
        <w:jc w:val="both"/>
        <w:rPr>
          <w:sz w:val="22"/>
          <w:szCs w:val="22"/>
        </w:rPr>
      </w:pPr>
      <w:r w:rsidRPr="0066232A">
        <w:rPr>
          <w:sz w:val="22"/>
          <w:szCs w:val="22"/>
        </w:rPr>
        <w:t>Funnel feedback into a labeled dataset for periodic retraining (weekly/monthly cadence).</w:t>
      </w:r>
    </w:p>
    <w:p w14:paraId="387FAD99" w14:textId="77777777" w:rsidR="00F63585" w:rsidRPr="0066232A" w:rsidRDefault="00FC3B7D" w:rsidP="00114B5F">
      <w:pPr>
        <w:pStyle w:val="NormalWeb"/>
        <w:jc w:val="both"/>
        <w:rPr>
          <w:sz w:val="22"/>
          <w:szCs w:val="22"/>
        </w:rPr>
      </w:pPr>
      <w:r w:rsidRPr="0066232A">
        <w:rPr>
          <w:rStyle w:val="Strong"/>
          <w:sz w:val="22"/>
          <w:szCs w:val="22"/>
        </w:rPr>
        <w:t>Adversarial Robustness:</w:t>
      </w:r>
      <w:r w:rsidRPr="0066232A">
        <w:rPr>
          <w:sz w:val="22"/>
          <w:szCs w:val="22"/>
        </w:rPr>
        <w:br/>
        <w:t>Fraudsters may attempt to game the model once they understand its behavior:</w:t>
      </w:r>
    </w:p>
    <w:p w14:paraId="51A4D5B8" w14:textId="77777777" w:rsidR="00F63585" w:rsidRPr="0066232A" w:rsidRDefault="00FC3B7D" w:rsidP="00AE1B89">
      <w:pPr>
        <w:numPr>
          <w:ilvl w:val="0"/>
          <w:numId w:val="3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Adversarial training:</w:t>
      </w:r>
      <w:r w:rsidRPr="0066232A">
        <w:rPr>
          <w:rFonts w:ascii="Times New Roman" w:hAnsi="Times New Roman" w:cs="Times New Roman"/>
        </w:rPr>
        <w:t xml:space="preserve"> Augment training data with </w:t>
      </w:r>
      <w:proofErr w:type="spellStart"/>
      <w:r w:rsidRPr="0066232A">
        <w:rPr>
          <w:rFonts w:ascii="Times New Roman" w:hAnsi="Times New Roman" w:cs="Times New Roman"/>
        </w:rPr>
        <w:t>adversarially</w:t>
      </w:r>
      <w:proofErr w:type="spellEnd"/>
      <w:r w:rsidRPr="0066232A">
        <w:rPr>
          <w:rFonts w:ascii="Times New Roman" w:hAnsi="Times New Roman" w:cs="Times New Roman"/>
        </w:rPr>
        <w:t xml:space="preserve"> perturbed examples</w:t>
      </w:r>
    </w:p>
    <w:p w14:paraId="49B68423" w14:textId="77777777" w:rsidR="00F63585" w:rsidRPr="0066232A" w:rsidRDefault="00FC3B7D" w:rsidP="00AE1B89">
      <w:pPr>
        <w:numPr>
          <w:ilvl w:val="0"/>
          <w:numId w:val="3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Ensemble diversity:</w:t>
      </w:r>
      <w:r w:rsidRPr="0066232A">
        <w:rPr>
          <w:rFonts w:ascii="Times New Roman" w:hAnsi="Times New Roman" w:cs="Times New Roman"/>
        </w:rPr>
        <w:t xml:space="preserve"> Use multiple models with different inductive biases</w:t>
      </w:r>
    </w:p>
    <w:p w14:paraId="31CAA473" w14:textId="77777777" w:rsidR="00F63585" w:rsidRPr="0066232A" w:rsidRDefault="00FC3B7D" w:rsidP="00AE1B89">
      <w:pPr>
        <w:numPr>
          <w:ilvl w:val="0"/>
          <w:numId w:val="3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Feature obfuscation:</w:t>
      </w:r>
      <w:r w:rsidRPr="0066232A">
        <w:rPr>
          <w:rFonts w:ascii="Times New Roman" w:hAnsi="Times New Roman" w:cs="Times New Roman"/>
        </w:rPr>
        <w:t xml:space="preserve"> Avoid exposing specific thresholds (e.g., "$200k transfers flagged")</w:t>
      </w:r>
    </w:p>
    <w:p w14:paraId="428A2359" w14:textId="77777777" w:rsidR="00F63585" w:rsidRPr="0066232A" w:rsidRDefault="00FC3B7D" w:rsidP="00AE1B89">
      <w:pPr>
        <w:numPr>
          <w:ilvl w:val="0"/>
          <w:numId w:val="3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Continuous model updates:</w:t>
      </w:r>
      <w:r w:rsidRPr="0066232A">
        <w:rPr>
          <w:rFonts w:ascii="Times New Roman" w:hAnsi="Times New Roman" w:cs="Times New Roman"/>
        </w:rPr>
        <w:t xml:space="preserve"> Frequent retraining prevents attackers from reverse-engineering logic</w:t>
      </w:r>
    </w:p>
    <w:p w14:paraId="42061717" w14:textId="77777777" w:rsidR="00F63585" w:rsidRPr="0066232A" w:rsidRDefault="00FC3B7D" w:rsidP="00114B5F">
      <w:pPr>
        <w:pStyle w:val="NormalWeb"/>
        <w:jc w:val="both"/>
        <w:rPr>
          <w:sz w:val="22"/>
          <w:szCs w:val="22"/>
        </w:rPr>
      </w:pPr>
      <w:r w:rsidRPr="0066232A">
        <w:rPr>
          <w:rStyle w:val="Strong"/>
          <w:sz w:val="22"/>
          <w:szCs w:val="22"/>
        </w:rPr>
        <w:t>Regulatory Compliance:</w:t>
      </w:r>
      <w:r w:rsidRPr="0066232A">
        <w:rPr>
          <w:sz w:val="22"/>
          <w:szCs w:val="22"/>
        </w:rPr>
        <w:br/>
        <w:t>Ensure system adheres to financial regulations:</w:t>
      </w:r>
    </w:p>
    <w:p w14:paraId="63B34141" w14:textId="77777777" w:rsidR="00F63585" w:rsidRPr="0066232A" w:rsidRDefault="00FC3B7D" w:rsidP="00AE1B89">
      <w:pPr>
        <w:numPr>
          <w:ilvl w:val="0"/>
          <w:numId w:val="4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Explainability:</w:t>
      </w:r>
      <w:r w:rsidRPr="0066232A">
        <w:rPr>
          <w:rFonts w:ascii="Times New Roman" w:hAnsi="Times New Roman" w:cs="Times New Roman"/>
        </w:rPr>
        <w:t xml:space="preserve"> Generate human-readable reasons for each decision (required by GDPR, CCPA)</w:t>
      </w:r>
    </w:p>
    <w:p w14:paraId="0CF57C9C" w14:textId="77777777" w:rsidR="00F63585" w:rsidRPr="0066232A" w:rsidRDefault="00FC3B7D" w:rsidP="00AE1B89">
      <w:pPr>
        <w:numPr>
          <w:ilvl w:val="0"/>
          <w:numId w:val="4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Fairness audits:</w:t>
      </w:r>
      <w:r w:rsidRPr="0066232A">
        <w:rPr>
          <w:rFonts w:ascii="Times New Roman" w:hAnsi="Times New Roman" w:cs="Times New Roman"/>
        </w:rPr>
        <w:t xml:space="preserve"> Test for demographic bias (do certain customer groups face higher false positive rates?)</w:t>
      </w:r>
    </w:p>
    <w:p w14:paraId="43C4D216" w14:textId="77777777" w:rsidR="00F63585" w:rsidRPr="0066232A" w:rsidRDefault="00FC3B7D" w:rsidP="00AE1B89">
      <w:pPr>
        <w:numPr>
          <w:ilvl w:val="0"/>
          <w:numId w:val="4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Audit trails:</w:t>
      </w:r>
      <w:r w:rsidRPr="0066232A">
        <w:rPr>
          <w:rFonts w:ascii="Times New Roman" w:hAnsi="Times New Roman" w:cs="Times New Roman"/>
        </w:rPr>
        <w:t xml:space="preserve"> Log all predictions with model version, timestamp, feature values</w:t>
      </w:r>
    </w:p>
    <w:p w14:paraId="4002A40E" w14:textId="77777777" w:rsidR="00F63585" w:rsidRPr="0066232A" w:rsidRDefault="00FC3B7D" w:rsidP="00AE1B89">
      <w:pPr>
        <w:numPr>
          <w:ilvl w:val="0"/>
          <w:numId w:val="4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Customer rights:</w:t>
      </w:r>
      <w:r w:rsidRPr="0066232A">
        <w:rPr>
          <w:rFonts w:ascii="Times New Roman" w:hAnsi="Times New Roman" w:cs="Times New Roman"/>
        </w:rPr>
        <w:t xml:space="preserve"> Provide mechanisms for customers to dispute decisions</w:t>
      </w:r>
    </w:p>
    <w:p w14:paraId="7F3D0519" w14:textId="77777777" w:rsidR="00F63585" w:rsidRPr="00114B5F" w:rsidRDefault="00FC3B7D" w:rsidP="00AE1B89">
      <w:pPr>
        <w:numPr>
          <w:ilvl w:val="0"/>
          <w:numId w:val="4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Data privacy:</w:t>
      </w:r>
      <w:r w:rsidRPr="0066232A">
        <w:rPr>
          <w:rFonts w:ascii="Times New Roman" w:hAnsi="Times New Roman" w:cs="Times New Roman"/>
        </w:rPr>
        <w:t xml:space="preserve"> Encrypt sensitive transaction data; implement access controls</w:t>
      </w:r>
    </w:p>
    <w:p w14:paraId="100C96A1" w14:textId="77777777" w:rsidR="00F63585" w:rsidRPr="00114B5F" w:rsidRDefault="00FC3B7D" w:rsidP="00114B5F">
      <w:pPr>
        <w:pStyle w:val="Heading3"/>
        <w:keepNext w:val="0"/>
        <w:keepLines w:val="0"/>
        <w:jc w:val="both"/>
        <w:rPr>
          <w:rFonts w:ascii="Times New Roman" w:hAnsi="Times New Roman" w:cs="Times New Roman"/>
        </w:rPr>
      </w:pPr>
      <w:bookmarkStart w:id="34" w:name="_Toc210936740"/>
      <w:r w:rsidRPr="00114B5F">
        <w:rPr>
          <w:rFonts w:ascii="Times New Roman" w:hAnsi="Times New Roman" w:cs="Times New Roman"/>
        </w:rPr>
        <w:t>6.4 Business Integration</w:t>
      </w:r>
      <w:bookmarkEnd w:id="34"/>
    </w:p>
    <w:p w14:paraId="6627BE67" w14:textId="77777777" w:rsidR="00F63585" w:rsidRPr="0066232A" w:rsidRDefault="00FC3B7D" w:rsidP="00114B5F">
      <w:pPr>
        <w:pStyle w:val="NormalWeb"/>
        <w:jc w:val="both"/>
        <w:rPr>
          <w:sz w:val="22"/>
          <w:szCs w:val="22"/>
        </w:rPr>
      </w:pPr>
      <w:r w:rsidRPr="0066232A">
        <w:rPr>
          <w:rStyle w:val="Strong"/>
          <w:sz w:val="22"/>
          <w:szCs w:val="22"/>
        </w:rPr>
        <w:t>Alert Prioritization System:</w:t>
      </w:r>
      <w:r w:rsidRPr="0066232A">
        <w:rPr>
          <w:sz w:val="22"/>
          <w:szCs w:val="22"/>
        </w:rPr>
        <w:br/>
        <w:t>Not all alerts are equal; rank by expected value:</w:t>
      </w:r>
    </w:p>
    <w:p w14:paraId="5C0D64DA" w14:textId="77777777" w:rsidR="00F63585" w:rsidRPr="0066232A" w:rsidRDefault="00FC3B7D" w:rsidP="00AE1B89">
      <w:pPr>
        <w:numPr>
          <w:ilvl w:val="0"/>
          <w:numId w:val="4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Risk score:</w:t>
      </w:r>
      <w:r w:rsidRPr="0066232A">
        <w:rPr>
          <w:rFonts w:ascii="Times New Roman" w:hAnsi="Times New Roman" w:cs="Times New Roman"/>
        </w:rPr>
        <w:t xml:space="preserve"> Probability × amount = expected loss</w:t>
      </w:r>
    </w:p>
    <w:p w14:paraId="2BC88666" w14:textId="77777777" w:rsidR="00F63585" w:rsidRPr="0066232A" w:rsidRDefault="00FC3B7D" w:rsidP="00AE1B89">
      <w:pPr>
        <w:numPr>
          <w:ilvl w:val="0"/>
          <w:numId w:val="4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Customer tier:</w:t>
      </w:r>
      <w:r w:rsidRPr="0066232A">
        <w:rPr>
          <w:rFonts w:ascii="Times New Roman" w:hAnsi="Times New Roman" w:cs="Times New Roman"/>
        </w:rPr>
        <w:t xml:space="preserve"> VIP customers receive faster manual review</w:t>
      </w:r>
    </w:p>
    <w:p w14:paraId="33398B82" w14:textId="77777777" w:rsidR="00F63585" w:rsidRPr="0066232A" w:rsidRDefault="00FC3B7D" w:rsidP="00AE1B89">
      <w:pPr>
        <w:numPr>
          <w:ilvl w:val="0"/>
          <w:numId w:val="4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Transaction reversibility:</w:t>
      </w:r>
      <w:r w:rsidRPr="0066232A">
        <w:rPr>
          <w:rFonts w:ascii="Times New Roman" w:hAnsi="Times New Roman" w:cs="Times New Roman"/>
        </w:rPr>
        <w:t xml:space="preserve"> Irreversible CASH_OUT prioritized over reversible PAYMENT</w:t>
      </w:r>
    </w:p>
    <w:p w14:paraId="7A296FBA" w14:textId="77777777" w:rsidR="00F63585" w:rsidRPr="0066232A" w:rsidRDefault="00FC3B7D" w:rsidP="00AE1B89">
      <w:pPr>
        <w:numPr>
          <w:ilvl w:val="0"/>
          <w:numId w:val="4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Queue management:</w:t>
      </w:r>
      <w:r w:rsidRPr="0066232A">
        <w:rPr>
          <w:rFonts w:ascii="Times New Roman" w:hAnsi="Times New Roman" w:cs="Times New Roman"/>
        </w:rPr>
        <w:t xml:space="preserve"> Balance fraud prevention with analyst capacity</w:t>
      </w:r>
    </w:p>
    <w:p w14:paraId="0F90AD39" w14:textId="77777777" w:rsidR="00F63585" w:rsidRPr="0066232A" w:rsidRDefault="00FC3B7D" w:rsidP="00114B5F">
      <w:pPr>
        <w:pStyle w:val="NormalWeb"/>
        <w:jc w:val="both"/>
        <w:rPr>
          <w:sz w:val="22"/>
          <w:szCs w:val="22"/>
        </w:rPr>
      </w:pPr>
      <w:r w:rsidRPr="0066232A">
        <w:rPr>
          <w:rStyle w:val="Strong"/>
          <w:sz w:val="22"/>
          <w:szCs w:val="22"/>
        </w:rPr>
        <w:t>Customer Experience Considerations:</w:t>
      </w:r>
      <w:r w:rsidRPr="0066232A">
        <w:rPr>
          <w:sz w:val="22"/>
          <w:szCs w:val="22"/>
        </w:rPr>
        <w:br/>
        <w:t>Minimize friction for legitimate customers:</w:t>
      </w:r>
    </w:p>
    <w:p w14:paraId="785676AF" w14:textId="77777777" w:rsidR="00F63585" w:rsidRPr="0066232A" w:rsidRDefault="00FC3B7D" w:rsidP="00AE1B89">
      <w:pPr>
        <w:numPr>
          <w:ilvl w:val="0"/>
          <w:numId w:val="4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Progressive verification:</w:t>
      </w:r>
      <w:r w:rsidRPr="0066232A">
        <w:rPr>
          <w:rFonts w:ascii="Times New Roman" w:hAnsi="Times New Roman" w:cs="Times New Roman"/>
        </w:rPr>
        <w:t xml:space="preserve"> Low-risk transactions auto-approve; high-risk trigger SMS OTP</w:t>
      </w:r>
    </w:p>
    <w:p w14:paraId="19228202" w14:textId="77777777" w:rsidR="00F63585" w:rsidRPr="0066232A" w:rsidRDefault="00FC3B7D" w:rsidP="00AE1B89">
      <w:pPr>
        <w:numPr>
          <w:ilvl w:val="0"/>
          <w:numId w:val="4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False positive feedback:</w:t>
      </w:r>
      <w:r w:rsidRPr="0066232A">
        <w:rPr>
          <w:rFonts w:ascii="Times New Roman" w:hAnsi="Times New Roman" w:cs="Times New Roman"/>
        </w:rPr>
        <w:t xml:space="preserve"> Allow customers to quickly confirm legitimate transactions via app</w:t>
      </w:r>
    </w:p>
    <w:p w14:paraId="770DD7B7" w14:textId="77777777" w:rsidR="00F63585" w:rsidRPr="0066232A" w:rsidRDefault="00FC3B7D" w:rsidP="00AE1B89">
      <w:pPr>
        <w:numPr>
          <w:ilvl w:val="0"/>
          <w:numId w:val="4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Transparency:</w:t>
      </w:r>
      <w:r w:rsidRPr="0066232A">
        <w:rPr>
          <w:rFonts w:ascii="Times New Roman" w:hAnsi="Times New Roman" w:cs="Times New Roman"/>
        </w:rPr>
        <w:t xml:space="preserve"> Notify customers why transactions were flagged (unusual amount, new recipient)</w:t>
      </w:r>
    </w:p>
    <w:p w14:paraId="7ABC33E4" w14:textId="77777777" w:rsidR="00F63585" w:rsidRPr="00114B5F" w:rsidRDefault="00FC3B7D" w:rsidP="00AE1B89">
      <w:pPr>
        <w:numPr>
          <w:ilvl w:val="0"/>
          <w:numId w:val="4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Appeal process:</w:t>
      </w:r>
      <w:r w:rsidRPr="0066232A">
        <w:rPr>
          <w:rFonts w:ascii="Times New Roman" w:hAnsi="Times New Roman" w:cs="Times New Roman"/>
        </w:rPr>
        <w:t xml:space="preserve"> Provide clear escalation path for incorrectly blocked transactions</w:t>
      </w:r>
    </w:p>
    <w:p w14:paraId="012C8414" w14:textId="77777777" w:rsidR="00F63585" w:rsidRPr="00114B5F" w:rsidRDefault="00F63585" w:rsidP="00114B5F">
      <w:pPr>
        <w:jc w:val="both"/>
        <w:rPr>
          <w:rFonts w:ascii="Times New Roman" w:hAnsi="Times New Roman" w:cs="Times New Roman"/>
        </w:rPr>
      </w:pPr>
    </w:p>
    <w:p w14:paraId="410A38B9" w14:textId="77777777" w:rsidR="00F63585" w:rsidRPr="00114B5F" w:rsidRDefault="00F63585" w:rsidP="00114B5F">
      <w:pPr>
        <w:jc w:val="both"/>
        <w:rPr>
          <w:rFonts w:ascii="Times New Roman" w:hAnsi="Times New Roman" w:cs="Times New Roman"/>
        </w:rPr>
      </w:pPr>
    </w:p>
    <w:p w14:paraId="66D33DA2" w14:textId="77777777" w:rsidR="00F63585" w:rsidRPr="00114B5F" w:rsidRDefault="00F63585" w:rsidP="00114B5F">
      <w:pPr>
        <w:jc w:val="both"/>
        <w:rPr>
          <w:rFonts w:ascii="Times New Roman" w:hAnsi="Times New Roman" w:cs="Times New Roman"/>
        </w:rPr>
      </w:pPr>
    </w:p>
    <w:p w14:paraId="4DC5F1EE" w14:textId="77777777" w:rsidR="00F63585" w:rsidRPr="00114B5F" w:rsidRDefault="00F63585" w:rsidP="00114B5F">
      <w:pPr>
        <w:jc w:val="both"/>
        <w:rPr>
          <w:rFonts w:ascii="Times New Roman" w:hAnsi="Times New Roman" w:cs="Times New Roman"/>
        </w:rPr>
      </w:pPr>
    </w:p>
    <w:p w14:paraId="21F271C9" w14:textId="77777777" w:rsidR="00F63585" w:rsidRPr="00114B5F" w:rsidRDefault="00FC3B7D" w:rsidP="00114B5F">
      <w:pPr>
        <w:pStyle w:val="Heading2"/>
        <w:keepNext w:val="0"/>
        <w:keepLines w:val="0"/>
        <w:jc w:val="both"/>
        <w:rPr>
          <w:rFonts w:ascii="Times New Roman" w:hAnsi="Times New Roman" w:cs="Times New Roman"/>
        </w:rPr>
      </w:pPr>
      <w:bookmarkStart w:id="35" w:name="OLE_LINK7"/>
      <w:bookmarkStart w:id="36" w:name="_Toc210936741"/>
      <w:r w:rsidRPr="00114B5F">
        <w:rPr>
          <w:rFonts w:ascii="Times New Roman" w:hAnsi="Times New Roman" w:cs="Times New Roman"/>
        </w:rPr>
        <w:t>7. Conclusion</w:t>
      </w:r>
      <w:bookmarkEnd w:id="36"/>
    </w:p>
    <w:p w14:paraId="622662D3" w14:textId="44098882" w:rsidR="00F63585" w:rsidRPr="0066232A" w:rsidRDefault="005D68AC" w:rsidP="00114B5F">
      <w:pPr>
        <w:pStyle w:val="NormalWeb"/>
        <w:jc w:val="both"/>
        <w:rPr>
          <w:sz w:val="22"/>
          <w:szCs w:val="22"/>
        </w:rPr>
      </w:pPr>
      <w:r w:rsidRPr="005D68AC">
        <w:rPr>
          <w:sz w:val="22"/>
          <w:szCs w:val="22"/>
        </w:rPr>
        <w:t>This research successfully developed and evaluated two machine learning models for detecting fraudulent financial transactions within a highly imbalanced dataset. Both Logistic Regression and Random Forest achieved exceptional performance, with recall = 1.0000 for both models and precision = 0.0011 (LR) and 0.0110 (RF) at the optimized thresholds.</w:t>
      </w:r>
    </w:p>
    <w:bookmarkEnd w:id="35"/>
    <w:p w14:paraId="3EACAEB2" w14:textId="77777777" w:rsidR="00F63585" w:rsidRPr="0066232A" w:rsidRDefault="00FC3B7D" w:rsidP="00114B5F">
      <w:pPr>
        <w:pStyle w:val="NormalWeb"/>
        <w:jc w:val="both"/>
        <w:rPr>
          <w:sz w:val="22"/>
          <w:szCs w:val="22"/>
        </w:rPr>
      </w:pPr>
      <w:r w:rsidRPr="0066232A">
        <w:rPr>
          <w:rStyle w:val="Strong"/>
          <w:sz w:val="22"/>
          <w:szCs w:val="22"/>
        </w:rPr>
        <w:t>Key Findings:</w:t>
      </w:r>
    </w:p>
    <w:p w14:paraId="6838B65C" w14:textId="523DF03D" w:rsidR="00F63585" w:rsidRPr="0066232A" w:rsidRDefault="00FC3B7D" w:rsidP="00114B5F">
      <w:pPr>
        <w:pStyle w:val="NormalWeb"/>
        <w:jc w:val="both"/>
        <w:rPr>
          <w:sz w:val="22"/>
          <w:szCs w:val="22"/>
        </w:rPr>
      </w:pPr>
      <w:r w:rsidRPr="0066232A">
        <w:rPr>
          <w:rStyle w:val="Strong"/>
          <w:sz w:val="22"/>
          <w:szCs w:val="22"/>
        </w:rPr>
        <w:t>1. Feature Engineering Dominance:</w:t>
      </w:r>
      <w:r w:rsidRPr="0066232A">
        <w:rPr>
          <w:sz w:val="22"/>
          <w:szCs w:val="22"/>
        </w:rPr>
        <w:t xml:space="preserve"> Engineered features, particularly balance consistency checks (</w:t>
      </w:r>
      <w:proofErr w:type="spellStart"/>
      <w:r w:rsidRPr="0066232A">
        <w:rPr>
          <w:sz w:val="22"/>
          <w:szCs w:val="22"/>
        </w:rPr>
        <w:t>tx_delta_orig</w:t>
      </w:r>
      <w:proofErr w:type="spellEnd"/>
      <w:r w:rsidRPr="0066232A">
        <w:rPr>
          <w:sz w:val="22"/>
          <w:szCs w:val="22"/>
        </w:rPr>
        <w:t xml:space="preserve">, </w:t>
      </w:r>
      <w:proofErr w:type="spellStart"/>
      <w:r w:rsidRPr="0066232A">
        <w:rPr>
          <w:sz w:val="22"/>
          <w:szCs w:val="22"/>
        </w:rPr>
        <w:t>tx_delta_dest</w:t>
      </w:r>
      <w:proofErr w:type="spellEnd"/>
      <w:r w:rsidRPr="0066232A">
        <w:rPr>
          <w:sz w:val="22"/>
          <w:szCs w:val="22"/>
        </w:rPr>
        <w:t xml:space="preserve">), accounted for </w:t>
      </w:r>
      <w:r w:rsidR="00412A64" w:rsidRPr="0066232A">
        <w:rPr>
          <w:sz w:val="22"/>
          <w:szCs w:val="22"/>
        </w:rPr>
        <w:t>most of the</w:t>
      </w:r>
      <w:r w:rsidRPr="0066232A">
        <w:rPr>
          <w:sz w:val="22"/>
          <w:szCs w:val="22"/>
        </w:rPr>
        <w:t xml:space="preserve"> predictive power in both models. This underscores the value of domain expertise in fraud </w:t>
      </w:r>
      <w:r w:rsidR="00412A64" w:rsidRPr="0066232A">
        <w:rPr>
          <w:sz w:val="22"/>
          <w:szCs w:val="22"/>
        </w:rPr>
        <w:t xml:space="preserve">detection; </w:t>
      </w:r>
      <w:r w:rsidRPr="0066232A">
        <w:rPr>
          <w:sz w:val="22"/>
          <w:szCs w:val="22"/>
        </w:rPr>
        <w:t>raw data alone is insufficient; thoughtful transformation is essential.</w:t>
      </w:r>
    </w:p>
    <w:p w14:paraId="0AA07FA1" w14:textId="77777777" w:rsidR="00F63585" w:rsidRPr="0066232A" w:rsidRDefault="00FC3B7D" w:rsidP="00114B5F">
      <w:pPr>
        <w:pStyle w:val="NormalWeb"/>
        <w:jc w:val="both"/>
        <w:rPr>
          <w:sz w:val="22"/>
          <w:szCs w:val="22"/>
        </w:rPr>
      </w:pPr>
      <w:r w:rsidRPr="0066232A">
        <w:rPr>
          <w:rStyle w:val="Strong"/>
          <w:sz w:val="22"/>
          <w:szCs w:val="22"/>
        </w:rPr>
        <w:t>2. Linear Model Sufficiency:</w:t>
      </w:r>
      <w:r w:rsidRPr="0066232A">
        <w:rPr>
          <w:sz w:val="22"/>
          <w:szCs w:val="22"/>
        </w:rPr>
        <w:t xml:space="preserve"> Logistic Regression matched Random Forest performance within 1 percentage point across all metrics, suggesting that fraud patterns in this dataset are largely linear and well-captured by simple models. The complexity of ensemble methods provided minimal benefit while incurring substantial computational costs.</w:t>
      </w:r>
    </w:p>
    <w:p w14:paraId="4D0A7106" w14:textId="365E88D9" w:rsidR="00F63585" w:rsidRPr="0066232A" w:rsidRDefault="00FC3B7D" w:rsidP="00114B5F">
      <w:pPr>
        <w:pStyle w:val="NormalWeb"/>
        <w:jc w:val="both"/>
        <w:rPr>
          <w:sz w:val="22"/>
          <w:szCs w:val="22"/>
        </w:rPr>
      </w:pPr>
      <w:bookmarkStart w:id="37" w:name="OLE_LINK6"/>
      <w:r w:rsidRPr="0066232A">
        <w:rPr>
          <w:rStyle w:val="Strong"/>
          <w:sz w:val="22"/>
          <w:szCs w:val="22"/>
        </w:rPr>
        <w:t>3. Speed-Accuracy Tradeoff:</w:t>
      </w:r>
      <w:r w:rsidRPr="0066232A">
        <w:rPr>
          <w:sz w:val="22"/>
          <w:szCs w:val="22"/>
        </w:rPr>
        <w:t xml:space="preserve"> </w:t>
      </w:r>
      <w:r w:rsidR="009C0970" w:rsidRPr="009C0970">
        <w:rPr>
          <w:sz w:val="22"/>
          <w:szCs w:val="22"/>
        </w:rPr>
        <w:t>Random Forest trained ~1.5× faster than Logistic Regression (RF/LR training time ratio = 0.65), while Logistic Regression predicted ~1.9× faster per example (RF/LR prediction time ratio = 1.91). Given RF’s much higher precision (0.0110 vs 0.0011) and PR-AUC (0.9180 vs 0.4505) at 100% recall for both, RF offers a superior accuracy profile, whereas LR is preferable when ultra-low-latency, high-throughput scoring is the priority.</w:t>
      </w:r>
    </w:p>
    <w:bookmarkEnd w:id="37"/>
    <w:p w14:paraId="521C5C03" w14:textId="77777777" w:rsidR="00F63585" w:rsidRPr="0066232A" w:rsidRDefault="00FC3B7D" w:rsidP="00114B5F">
      <w:pPr>
        <w:pStyle w:val="NormalWeb"/>
        <w:jc w:val="both"/>
        <w:rPr>
          <w:sz w:val="22"/>
          <w:szCs w:val="22"/>
        </w:rPr>
      </w:pPr>
      <w:r w:rsidRPr="0066232A">
        <w:rPr>
          <w:rStyle w:val="Strong"/>
          <w:sz w:val="22"/>
          <w:szCs w:val="22"/>
        </w:rPr>
        <w:t>4. Imbalanced Classification Requires Specialized Techniques:</w:t>
      </w:r>
      <w:r w:rsidRPr="0066232A">
        <w:rPr>
          <w:sz w:val="22"/>
          <w:szCs w:val="22"/>
        </w:rPr>
        <w:t xml:space="preserve"> Class weighting and careful threshold selection proved critical. Default classification approaches (0.5 threshold, unweighted loss) would have failed catastrophically on this 770:1 imbalanced dataset.</w:t>
      </w:r>
    </w:p>
    <w:p w14:paraId="6B834FB9" w14:textId="77777777" w:rsidR="00F63585" w:rsidRPr="0066232A" w:rsidRDefault="00FC3B7D" w:rsidP="00114B5F">
      <w:pPr>
        <w:pStyle w:val="NormalWeb"/>
        <w:jc w:val="both"/>
        <w:rPr>
          <w:sz w:val="22"/>
          <w:szCs w:val="22"/>
        </w:rPr>
      </w:pPr>
      <w:r w:rsidRPr="0066232A">
        <w:rPr>
          <w:rStyle w:val="Strong"/>
          <w:sz w:val="22"/>
          <w:szCs w:val="22"/>
        </w:rPr>
        <w:t>5. Metric Selection Matters:</w:t>
      </w:r>
      <w:r w:rsidRPr="0066232A">
        <w:rPr>
          <w:sz w:val="22"/>
          <w:szCs w:val="22"/>
        </w:rPr>
        <w:t xml:space="preserve"> Accuracy is meaningless for fraud detection. Precision-Recall metrics, particularly PR-AUC, provide actionable insights into model performance under imbalance.</w:t>
      </w:r>
    </w:p>
    <w:p w14:paraId="1E271C63" w14:textId="77777777" w:rsidR="00F63585" w:rsidRPr="0066232A" w:rsidRDefault="00FC3B7D" w:rsidP="00114B5F">
      <w:pPr>
        <w:pStyle w:val="NormalWeb"/>
        <w:jc w:val="both"/>
        <w:rPr>
          <w:sz w:val="22"/>
          <w:szCs w:val="22"/>
        </w:rPr>
      </w:pPr>
      <w:r w:rsidRPr="0066232A">
        <w:rPr>
          <w:rStyle w:val="Strong"/>
          <w:sz w:val="22"/>
          <w:szCs w:val="22"/>
        </w:rPr>
        <w:t>Practical Implications:</w:t>
      </w:r>
    </w:p>
    <w:p w14:paraId="4D8EA861" w14:textId="77777777" w:rsidR="00F63585" w:rsidRPr="0066232A" w:rsidRDefault="00FC3B7D" w:rsidP="00114B5F">
      <w:pPr>
        <w:pStyle w:val="NormalWeb"/>
        <w:jc w:val="both"/>
        <w:rPr>
          <w:sz w:val="22"/>
          <w:szCs w:val="22"/>
        </w:rPr>
      </w:pPr>
      <w:r w:rsidRPr="0066232A">
        <w:rPr>
          <w:sz w:val="22"/>
          <w:szCs w:val="22"/>
        </w:rPr>
        <w:t>For production deployment, we recommend the following architecture:</w:t>
      </w:r>
    </w:p>
    <w:p w14:paraId="1CA3BE48" w14:textId="77777777" w:rsidR="00F63585" w:rsidRPr="0066232A" w:rsidRDefault="00FC3B7D" w:rsidP="00AE1B89">
      <w:pPr>
        <w:numPr>
          <w:ilvl w:val="0"/>
          <w:numId w:val="4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Tier 1 - Fast Screening:</w:t>
      </w:r>
      <w:r w:rsidRPr="0066232A">
        <w:rPr>
          <w:rFonts w:ascii="Times New Roman" w:hAnsi="Times New Roman" w:cs="Times New Roman"/>
        </w:rPr>
        <w:t xml:space="preserve"> Deploy Logistic Regression for initial filtering (processes 99% of transactions in milliseconds)</w:t>
      </w:r>
    </w:p>
    <w:p w14:paraId="7C37E334" w14:textId="77777777" w:rsidR="00F63585" w:rsidRPr="0066232A" w:rsidRDefault="00FC3B7D" w:rsidP="00AE1B89">
      <w:pPr>
        <w:numPr>
          <w:ilvl w:val="0"/>
          <w:numId w:val="4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Tier 2 - Deep Analysis:</w:t>
      </w:r>
      <w:r w:rsidRPr="0066232A">
        <w:rPr>
          <w:rFonts w:ascii="Times New Roman" w:hAnsi="Times New Roman" w:cs="Times New Roman"/>
        </w:rPr>
        <w:t xml:space="preserve"> Route flagged transactions to Random Forest or </w:t>
      </w:r>
      <w:proofErr w:type="spellStart"/>
      <w:r w:rsidRPr="0066232A">
        <w:rPr>
          <w:rFonts w:ascii="Times New Roman" w:hAnsi="Times New Roman" w:cs="Times New Roman"/>
        </w:rPr>
        <w:t>XGBoost</w:t>
      </w:r>
      <w:proofErr w:type="spellEnd"/>
      <w:r w:rsidRPr="0066232A">
        <w:rPr>
          <w:rFonts w:ascii="Times New Roman" w:hAnsi="Times New Roman" w:cs="Times New Roman"/>
        </w:rPr>
        <w:t xml:space="preserve"> for thorough examination</w:t>
      </w:r>
    </w:p>
    <w:p w14:paraId="7DB1C1CB" w14:textId="77777777" w:rsidR="00F63585" w:rsidRPr="0066232A" w:rsidRDefault="00FC3B7D" w:rsidP="00AE1B89">
      <w:pPr>
        <w:numPr>
          <w:ilvl w:val="0"/>
          <w:numId w:val="4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Tier 3 - Human Review:</w:t>
      </w:r>
      <w:r w:rsidRPr="0066232A">
        <w:rPr>
          <w:rFonts w:ascii="Times New Roman" w:hAnsi="Times New Roman" w:cs="Times New Roman"/>
        </w:rPr>
        <w:t xml:space="preserve"> Escalate highest-risk cases to fraud analysts with explainable model outputs</w:t>
      </w:r>
    </w:p>
    <w:p w14:paraId="347EBF70" w14:textId="77777777" w:rsidR="00F63585" w:rsidRPr="0066232A" w:rsidRDefault="00FC3B7D" w:rsidP="00114B5F">
      <w:pPr>
        <w:pStyle w:val="NormalWeb"/>
        <w:jc w:val="both"/>
        <w:rPr>
          <w:sz w:val="22"/>
          <w:szCs w:val="22"/>
        </w:rPr>
      </w:pPr>
      <w:r w:rsidRPr="0066232A">
        <w:rPr>
          <w:sz w:val="22"/>
          <w:szCs w:val="22"/>
        </w:rPr>
        <w:t>This multi-tier approach balances detection effectiveness, computational efficiency, and operational feasibility.</w:t>
      </w:r>
    </w:p>
    <w:p w14:paraId="05D1CE67" w14:textId="77777777" w:rsidR="00F63585" w:rsidRPr="0066232A" w:rsidRDefault="00FC3B7D" w:rsidP="00114B5F">
      <w:pPr>
        <w:pStyle w:val="NormalWeb"/>
        <w:jc w:val="both"/>
        <w:rPr>
          <w:sz w:val="22"/>
          <w:szCs w:val="22"/>
        </w:rPr>
      </w:pPr>
      <w:r w:rsidRPr="0066232A">
        <w:rPr>
          <w:rStyle w:val="Strong"/>
          <w:sz w:val="22"/>
          <w:szCs w:val="22"/>
        </w:rPr>
        <w:t>Broader Contributions:</w:t>
      </w:r>
    </w:p>
    <w:p w14:paraId="1B7E5B6D" w14:textId="77777777" w:rsidR="00F63585" w:rsidRPr="0066232A" w:rsidRDefault="00FC3B7D" w:rsidP="00114B5F">
      <w:pPr>
        <w:pStyle w:val="NormalWeb"/>
        <w:jc w:val="both"/>
        <w:rPr>
          <w:sz w:val="22"/>
          <w:szCs w:val="22"/>
        </w:rPr>
      </w:pPr>
      <w:r w:rsidRPr="0066232A">
        <w:rPr>
          <w:sz w:val="22"/>
          <w:szCs w:val="22"/>
        </w:rPr>
        <w:t>Beyond fraud detection, this work demonstrates general principles applicable to imbalanced classification problems across domains (medical diagnosis, equipment failure prediction, cybersecurity intrusion detection):</w:t>
      </w:r>
    </w:p>
    <w:p w14:paraId="312F3E59" w14:textId="77777777" w:rsidR="00F63585" w:rsidRPr="0066232A" w:rsidRDefault="00FC3B7D" w:rsidP="00AE1B89">
      <w:pPr>
        <w:numPr>
          <w:ilvl w:val="0"/>
          <w:numId w:val="45"/>
        </w:numPr>
        <w:spacing w:beforeAutospacing="1" w:after="0" w:afterAutospacing="1"/>
        <w:jc w:val="both"/>
        <w:rPr>
          <w:rFonts w:ascii="Times New Roman" w:hAnsi="Times New Roman" w:cs="Times New Roman"/>
        </w:rPr>
      </w:pPr>
      <w:r w:rsidRPr="0066232A">
        <w:rPr>
          <w:rFonts w:ascii="Times New Roman" w:hAnsi="Times New Roman" w:cs="Times New Roman"/>
        </w:rPr>
        <w:t>Domain knowledge embedding via feature engineering outperforms raw feature approaches</w:t>
      </w:r>
    </w:p>
    <w:p w14:paraId="4CA37B01" w14:textId="77777777" w:rsidR="00F63585" w:rsidRPr="0066232A" w:rsidRDefault="00FC3B7D" w:rsidP="00AE1B89">
      <w:pPr>
        <w:numPr>
          <w:ilvl w:val="0"/>
          <w:numId w:val="45"/>
        </w:numPr>
        <w:spacing w:beforeAutospacing="1" w:after="0" w:afterAutospacing="1"/>
        <w:jc w:val="both"/>
        <w:rPr>
          <w:rFonts w:ascii="Times New Roman" w:hAnsi="Times New Roman" w:cs="Times New Roman"/>
        </w:rPr>
      </w:pPr>
      <w:r w:rsidRPr="0066232A">
        <w:rPr>
          <w:rFonts w:ascii="Times New Roman" w:hAnsi="Times New Roman" w:cs="Times New Roman"/>
        </w:rPr>
        <w:t>Simple models often suffice when features are well-designed</w:t>
      </w:r>
    </w:p>
    <w:p w14:paraId="597A8DD0" w14:textId="77777777" w:rsidR="00F63585" w:rsidRPr="0066232A" w:rsidRDefault="00FC3B7D" w:rsidP="00AE1B89">
      <w:pPr>
        <w:numPr>
          <w:ilvl w:val="0"/>
          <w:numId w:val="45"/>
        </w:numPr>
        <w:spacing w:beforeAutospacing="1" w:after="0" w:afterAutospacing="1"/>
        <w:jc w:val="both"/>
        <w:rPr>
          <w:rFonts w:ascii="Times New Roman" w:hAnsi="Times New Roman" w:cs="Times New Roman"/>
        </w:rPr>
      </w:pPr>
      <w:r w:rsidRPr="0066232A">
        <w:rPr>
          <w:rFonts w:ascii="Times New Roman" w:hAnsi="Times New Roman" w:cs="Times New Roman"/>
        </w:rPr>
        <w:t>Business constraints (recall targets, cost functions) should drive threshold selection</w:t>
      </w:r>
    </w:p>
    <w:p w14:paraId="4D5151B6" w14:textId="77777777" w:rsidR="00F63585" w:rsidRPr="0066232A" w:rsidRDefault="00FC3B7D" w:rsidP="00AE1B89">
      <w:pPr>
        <w:numPr>
          <w:ilvl w:val="0"/>
          <w:numId w:val="45"/>
        </w:numPr>
        <w:spacing w:beforeAutospacing="1" w:after="0" w:afterAutospacing="1"/>
        <w:jc w:val="both"/>
        <w:rPr>
          <w:rFonts w:ascii="Times New Roman" w:hAnsi="Times New Roman" w:cs="Times New Roman"/>
        </w:rPr>
      </w:pPr>
      <w:r w:rsidRPr="0066232A">
        <w:rPr>
          <w:rFonts w:ascii="Times New Roman" w:hAnsi="Times New Roman" w:cs="Times New Roman"/>
        </w:rPr>
        <w:t>Continuous monitoring and retraining are essential as data distributions shift</w:t>
      </w:r>
    </w:p>
    <w:p w14:paraId="197A8BE5" w14:textId="77777777" w:rsidR="00F63585" w:rsidRPr="0066232A" w:rsidRDefault="00FC3B7D" w:rsidP="00114B5F">
      <w:pPr>
        <w:pStyle w:val="NormalWeb"/>
        <w:jc w:val="both"/>
        <w:rPr>
          <w:sz w:val="22"/>
          <w:szCs w:val="22"/>
        </w:rPr>
      </w:pPr>
      <w:r w:rsidRPr="0066232A">
        <w:rPr>
          <w:rStyle w:val="Strong"/>
          <w:sz w:val="22"/>
          <w:szCs w:val="22"/>
        </w:rPr>
        <w:t>Limitations and Honesty:</w:t>
      </w:r>
    </w:p>
    <w:p w14:paraId="180EF3F6" w14:textId="77777777" w:rsidR="00F63585" w:rsidRPr="0066232A" w:rsidRDefault="00FC3B7D" w:rsidP="00114B5F">
      <w:pPr>
        <w:pStyle w:val="NormalWeb"/>
        <w:jc w:val="both"/>
        <w:rPr>
          <w:sz w:val="22"/>
          <w:szCs w:val="22"/>
        </w:rPr>
      </w:pPr>
      <w:r w:rsidRPr="0066232A">
        <w:rPr>
          <w:sz w:val="22"/>
          <w:szCs w:val="22"/>
        </w:rPr>
        <w:t xml:space="preserve">We acknowledge that performance on this synthetic dataset likely overestimates real-world effectiveness. The simulation exhibits unrealistic patterns (fraud exclusively in two transaction types), and actual fraud manifests more subtly across all categories. Validation </w:t>
      </w:r>
      <w:proofErr w:type="gramStart"/>
      <w:r w:rsidRPr="0066232A">
        <w:rPr>
          <w:sz w:val="22"/>
          <w:szCs w:val="22"/>
        </w:rPr>
        <w:t>on</w:t>
      </w:r>
      <w:proofErr w:type="gramEnd"/>
      <w:r w:rsidRPr="0066232A">
        <w:rPr>
          <w:sz w:val="22"/>
          <w:szCs w:val="22"/>
        </w:rPr>
        <w:t xml:space="preserve"> genuine financial data from production systems is necessary before operational deployment.</w:t>
      </w:r>
    </w:p>
    <w:p w14:paraId="2ADB999D" w14:textId="77777777" w:rsidR="00F63585" w:rsidRPr="0066232A" w:rsidRDefault="00FC3B7D" w:rsidP="00114B5F">
      <w:pPr>
        <w:pStyle w:val="NormalWeb"/>
        <w:jc w:val="both"/>
        <w:rPr>
          <w:sz w:val="22"/>
          <w:szCs w:val="22"/>
        </w:rPr>
      </w:pPr>
      <w:r w:rsidRPr="0066232A">
        <w:rPr>
          <w:sz w:val="22"/>
          <w:szCs w:val="22"/>
        </w:rPr>
        <w:t>Additionally, this work addresses only single-transaction fraud detection. Organized fraud rings involving multiple coordinated accounts require network-based approaches (graph neural networks, community detection algorithms) beyond the scope of this investigation.</w:t>
      </w:r>
    </w:p>
    <w:p w14:paraId="3950E8C2" w14:textId="77777777" w:rsidR="00F63585" w:rsidRPr="0066232A" w:rsidRDefault="00FC3B7D" w:rsidP="00114B5F">
      <w:pPr>
        <w:pStyle w:val="NormalWeb"/>
        <w:jc w:val="both"/>
        <w:rPr>
          <w:sz w:val="22"/>
          <w:szCs w:val="22"/>
        </w:rPr>
      </w:pPr>
      <w:r w:rsidRPr="0066232A">
        <w:rPr>
          <w:rStyle w:val="Strong"/>
          <w:sz w:val="22"/>
          <w:szCs w:val="22"/>
        </w:rPr>
        <w:t>Final Remarks:</w:t>
      </w:r>
    </w:p>
    <w:p w14:paraId="5778BAA6" w14:textId="77777777" w:rsidR="00F63585" w:rsidRPr="00114B5F" w:rsidRDefault="00FC3B7D" w:rsidP="00114B5F">
      <w:pPr>
        <w:pStyle w:val="NormalWeb"/>
        <w:jc w:val="both"/>
      </w:pPr>
      <w:r w:rsidRPr="0066232A">
        <w:rPr>
          <w:sz w:val="22"/>
          <w:szCs w:val="22"/>
        </w:rPr>
        <w:t>Machine learning provides powerful tools for fraud detection, but success requires thoughtful problem formulation, domain-informed feature engineering, appropriate algorithm selection, and careful evaluation using metrics aligned with business objectives. The models developed herein demonstrate state-of-the-art performance on simulated data and provide a solid foundation for real-world deployment with appropriate enhancements and validation.</w:t>
      </w:r>
    </w:p>
    <w:p w14:paraId="0C8ECAED" w14:textId="77777777" w:rsidR="00F63585" w:rsidRPr="00114B5F" w:rsidRDefault="00F63585" w:rsidP="00114B5F">
      <w:pPr>
        <w:jc w:val="both"/>
        <w:rPr>
          <w:rFonts w:ascii="Times New Roman" w:hAnsi="Times New Roman" w:cs="Times New Roman"/>
        </w:rPr>
      </w:pPr>
    </w:p>
    <w:p w14:paraId="2F1AE371" w14:textId="77777777" w:rsidR="00F63585" w:rsidRPr="00114B5F" w:rsidRDefault="00F63585" w:rsidP="00114B5F">
      <w:pPr>
        <w:jc w:val="both"/>
        <w:rPr>
          <w:rFonts w:ascii="Times New Roman" w:hAnsi="Times New Roman" w:cs="Times New Roman"/>
        </w:rPr>
      </w:pPr>
    </w:p>
    <w:p w14:paraId="042184C3" w14:textId="77777777" w:rsidR="00F63585" w:rsidRPr="00114B5F" w:rsidRDefault="00F63585" w:rsidP="00114B5F">
      <w:pPr>
        <w:jc w:val="both"/>
        <w:rPr>
          <w:rFonts w:ascii="Times New Roman" w:hAnsi="Times New Roman" w:cs="Times New Roman"/>
        </w:rPr>
      </w:pPr>
    </w:p>
    <w:p w14:paraId="3C63EE2B" w14:textId="77777777" w:rsidR="00F63585" w:rsidRPr="00114B5F" w:rsidRDefault="00F63585" w:rsidP="00114B5F">
      <w:pPr>
        <w:jc w:val="both"/>
        <w:rPr>
          <w:rFonts w:ascii="Times New Roman" w:hAnsi="Times New Roman" w:cs="Times New Roman"/>
        </w:rPr>
      </w:pPr>
    </w:p>
    <w:p w14:paraId="3B417779" w14:textId="77777777" w:rsidR="00F63585" w:rsidRPr="00114B5F" w:rsidRDefault="00F63585" w:rsidP="00114B5F">
      <w:pPr>
        <w:jc w:val="both"/>
        <w:rPr>
          <w:rFonts w:ascii="Times New Roman" w:hAnsi="Times New Roman" w:cs="Times New Roman"/>
        </w:rPr>
      </w:pPr>
    </w:p>
    <w:p w14:paraId="7C5F258B" w14:textId="77777777" w:rsidR="00F63585" w:rsidRPr="00114B5F" w:rsidRDefault="00F63585" w:rsidP="00114B5F">
      <w:pPr>
        <w:jc w:val="both"/>
        <w:rPr>
          <w:rFonts w:ascii="Times New Roman" w:hAnsi="Times New Roman" w:cs="Times New Roman"/>
        </w:rPr>
      </w:pPr>
    </w:p>
    <w:p w14:paraId="79999217" w14:textId="77777777" w:rsidR="00F63585" w:rsidRPr="00114B5F" w:rsidRDefault="00F63585" w:rsidP="00114B5F">
      <w:pPr>
        <w:jc w:val="both"/>
        <w:rPr>
          <w:rFonts w:ascii="Times New Roman" w:hAnsi="Times New Roman" w:cs="Times New Roman"/>
        </w:rPr>
      </w:pPr>
    </w:p>
    <w:p w14:paraId="4980D1BC" w14:textId="77777777" w:rsidR="00F63585" w:rsidRPr="00114B5F" w:rsidRDefault="00F63585" w:rsidP="00114B5F">
      <w:pPr>
        <w:jc w:val="both"/>
        <w:rPr>
          <w:rFonts w:ascii="Times New Roman" w:hAnsi="Times New Roman" w:cs="Times New Roman"/>
        </w:rPr>
      </w:pPr>
    </w:p>
    <w:p w14:paraId="083218DB" w14:textId="77777777" w:rsidR="00F63585" w:rsidRPr="00114B5F" w:rsidRDefault="00F63585" w:rsidP="00114B5F">
      <w:pPr>
        <w:jc w:val="both"/>
        <w:rPr>
          <w:rFonts w:ascii="Times New Roman" w:hAnsi="Times New Roman" w:cs="Times New Roman"/>
        </w:rPr>
      </w:pPr>
    </w:p>
    <w:p w14:paraId="37ACE3D2" w14:textId="77777777" w:rsidR="00F63585" w:rsidRPr="00114B5F" w:rsidRDefault="00F63585" w:rsidP="00114B5F">
      <w:pPr>
        <w:jc w:val="both"/>
        <w:rPr>
          <w:rFonts w:ascii="Times New Roman" w:hAnsi="Times New Roman" w:cs="Times New Roman"/>
        </w:rPr>
      </w:pPr>
    </w:p>
    <w:p w14:paraId="7999BC9E" w14:textId="77777777" w:rsidR="00F63585" w:rsidRPr="00114B5F" w:rsidRDefault="00F63585" w:rsidP="00114B5F">
      <w:pPr>
        <w:jc w:val="both"/>
        <w:rPr>
          <w:rFonts w:ascii="Times New Roman" w:hAnsi="Times New Roman" w:cs="Times New Roman"/>
        </w:rPr>
      </w:pPr>
    </w:p>
    <w:p w14:paraId="438AD911" w14:textId="77777777" w:rsidR="00F63585" w:rsidRPr="00114B5F" w:rsidRDefault="00F63585" w:rsidP="00114B5F">
      <w:pPr>
        <w:jc w:val="both"/>
        <w:rPr>
          <w:rFonts w:ascii="Times New Roman" w:hAnsi="Times New Roman" w:cs="Times New Roman"/>
        </w:rPr>
      </w:pPr>
    </w:p>
    <w:p w14:paraId="2AF1A03A" w14:textId="77777777" w:rsidR="00F63585" w:rsidRPr="00114B5F" w:rsidRDefault="00F63585" w:rsidP="00114B5F">
      <w:pPr>
        <w:jc w:val="both"/>
        <w:rPr>
          <w:rFonts w:ascii="Times New Roman" w:hAnsi="Times New Roman" w:cs="Times New Roman"/>
        </w:rPr>
      </w:pPr>
    </w:p>
    <w:p w14:paraId="28148FA1" w14:textId="77777777" w:rsidR="00F63585" w:rsidRPr="00114B5F" w:rsidRDefault="00F63585" w:rsidP="00114B5F">
      <w:pPr>
        <w:jc w:val="both"/>
        <w:rPr>
          <w:rFonts w:ascii="Times New Roman" w:hAnsi="Times New Roman" w:cs="Times New Roman"/>
        </w:rPr>
      </w:pPr>
    </w:p>
    <w:p w14:paraId="634FF353" w14:textId="77777777" w:rsidR="00F63585" w:rsidRPr="00114B5F" w:rsidRDefault="00F63585" w:rsidP="00114B5F">
      <w:pPr>
        <w:jc w:val="both"/>
        <w:rPr>
          <w:rFonts w:ascii="Times New Roman" w:hAnsi="Times New Roman" w:cs="Times New Roman"/>
        </w:rPr>
      </w:pPr>
    </w:p>
    <w:p w14:paraId="1038EC12" w14:textId="77777777" w:rsidR="00F63585" w:rsidRPr="00114B5F" w:rsidRDefault="00F63585" w:rsidP="00114B5F">
      <w:pPr>
        <w:jc w:val="both"/>
        <w:rPr>
          <w:rFonts w:ascii="Times New Roman" w:hAnsi="Times New Roman" w:cs="Times New Roman"/>
        </w:rPr>
      </w:pPr>
    </w:p>
    <w:p w14:paraId="0670FA83" w14:textId="77777777" w:rsidR="00F63585" w:rsidRPr="00114B5F" w:rsidRDefault="00F63585" w:rsidP="00114B5F">
      <w:pPr>
        <w:jc w:val="both"/>
        <w:rPr>
          <w:rFonts w:ascii="Times New Roman" w:hAnsi="Times New Roman" w:cs="Times New Roman"/>
        </w:rPr>
      </w:pPr>
    </w:p>
    <w:p w14:paraId="5C456F0F" w14:textId="77777777" w:rsidR="00F63585" w:rsidRPr="00114B5F" w:rsidRDefault="00FC3B7D" w:rsidP="00114B5F">
      <w:pPr>
        <w:pStyle w:val="Heading2"/>
        <w:keepNext w:val="0"/>
        <w:keepLines w:val="0"/>
        <w:jc w:val="both"/>
        <w:rPr>
          <w:rFonts w:ascii="Times New Roman" w:hAnsi="Times New Roman" w:cs="Times New Roman"/>
        </w:rPr>
      </w:pPr>
      <w:bookmarkStart w:id="38" w:name="_Toc210936742"/>
      <w:r w:rsidRPr="00114B5F">
        <w:rPr>
          <w:rFonts w:ascii="Times New Roman" w:hAnsi="Times New Roman" w:cs="Times New Roman"/>
        </w:rPr>
        <w:t>8. References</w:t>
      </w:r>
      <w:bookmarkEnd w:id="38"/>
    </w:p>
    <w:p w14:paraId="3FAF4B10" w14:textId="77777777" w:rsidR="00F63585" w:rsidRPr="0009746F" w:rsidRDefault="00FC3B7D" w:rsidP="00660F57">
      <w:pPr>
        <w:numPr>
          <w:ilvl w:val="0"/>
          <w:numId w:val="46"/>
        </w:numPr>
        <w:spacing w:beforeAutospacing="1" w:after="0" w:afterAutospacing="1"/>
        <w:jc w:val="both"/>
        <w:rPr>
          <w:rFonts w:ascii="Times New Roman" w:hAnsi="Times New Roman" w:cs="Times New Roman"/>
        </w:rPr>
      </w:pPr>
      <w:proofErr w:type="spellStart"/>
      <w:r w:rsidRPr="00114B5F">
        <w:t>Breiman</w:t>
      </w:r>
      <w:proofErr w:type="spellEnd"/>
      <w:r w:rsidRPr="00114B5F">
        <w:t xml:space="preserve">, L. (2001). Random Forests. </w:t>
      </w:r>
      <w:r w:rsidRPr="00114B5F">
        <w:rPr>
          <w:rStyle w:val="Emphasis"/>
        </w:rPr>
        <w:t>Machine Learning</w:t>
      </w:r>
      <w:r w:rsidRPr="00114B5F">
        <w:t>, 45(1), 5-32.</w:t>
      </w:r>
    </w:p>
    <w:p w14:paraId="2F886F79" w14:textId="77777777" w:rsidR="00F63585" w:rsidRPr="0009746F" w:rsidRDefault="00FC3B7D" w:rsidP="00660F57">
      <w:pPr>
        <w:numPr>
          <w:ilvl w:val="0"/>
          <w:numId w:val="46"/>
        </w:numPr>
        <w:spacing w:beforeAutospacing="1" w:after="0" w:afterAutospacing="1"/>
        <w:jc w:val="both"/>
        <w:rPr>
          <w:rFonts w:ascii="Times New Roman" w:hAnsi="Times New Roman" w:cs="Times New Roman"/>
        </w:rPr>
      </w:pPr>
      <w:r w:rsidRPr="00114B5F">
        <w:t xml:space="preserve">Chawla, N. V., Bowyer, K. W., Hall, L. O., &amp; </w:t>
      </w:r>
      <w:proofErr w:type="spellStart"/>
      <w:r w:rsidRPr="00114B5F">
        <w:t>Kegelmeyer</w:t>
      </w:r>
      <w:proofErr w:type="spellEnd"/>
      <w:r w:rsidRPr="00114B5F">
        <w:t xml:space="preserve">, W. P. (2002). SMOTE: Synthetic Minority Over-sampling Technique. </w:t>
      </w:r>
      <w:r w:rsidRPr="00114B5F">
        <w:rPr>
          <w:rStyle w:val="Emphasis"/>
        </w:rPr>
        <w:t>Journal of Artificial Intelligence Research</w:t>
      </w:r>
      <w:r w:rsidRPr="00114B5F">
        <w:t>, 16, 321-357.</w:t>
      </w:r>
    </w:p>
    <w:p w14:paraId="2B3B19E7" w14:textId="77777777" w:rsidR="00F63585" w:rsidRPr="0009746F" w:rsidRDefault="00FC3B7D" w:rsidP="00660F57">
      <w:pPr>
        <w:numPr>
          <w:ilvl w:val="0"/>
          <w:numId w:val="46"/>
        </w:numPr>
        <w:spacing w:beforeAutospacing="1" w:after="0" w:afterAutospacing="1"/>
        <w:jc w:val="both"/>
        <w:rPr>
          <w:rFonts w:ascii="Times New Roman" w:hAnsi="Times New Roman" w:cs="Times New Roman"/>
        </w:rPr>
      </w:pPr>
      <w:r w:rsidRPr="00114B5F">
        <w:t xml:space="preserve">Dal Pozzolo, A., Caelen, O., Johnson, R. A., &amp; Bontempi, G. (2015). Calibrating Probability with </w:t>
      </w:r>
      <w:proofErr w:type="spellStart"/>
      <w:r w:rsidRPr="00114B5F">
        <w:t>Undersampling</w:t>
      </w:r>
      <w:proofErr w:type="spellEnd"/>
      <w:r w:rsidRPr="00114B5F">
        <w:t xml:space="preserve"> for Unbalanced Classification. </w:t>
      </w:r>
      <w:r w:rsidRPr="00114B5F">
        <w:rPr>
          <w:rStyle w:val="Emphasis"/>
        </w:rPr>
        <w:t>2015 IEEE Symposium Series on Computational Intelligence</w:t>
      </w:r>
      <w:r w:rsidRPr="00114B5F">
        <w:t>, 159-166.</w:t>
      </w:r>
    </w:p>
    <w:p w14:paraId="1BA5AEE5" w14:textId="77777777" w:rsidR="00F63585" w:rsidRPr="0009746F" w:rsidRDefault="00FC3B7D" w:rsidP="00660F57">
      <w:pPr>
        <w:numPr>
          <w:ilvl w:val="0"/>
          <w:numId w:val="46"/>
        </w:numPr>
        <w:spacing w:beforeAutospacing="1" w:after="0" w:afterAutospacing="1"/>
        <w:jc w:val="both"/>
        <w:rPr>
          <w:rFonts w:ascii="Times New Roman" w:hAnsi="Times New Roman" w:cs="Times New Roman"/>
        </w:rPr>
      </w:pPr>
      <w:r w:rsidRPr="00114B5F">
        <w:t xml:space="preserve">Hosmer, D. W., </w:t>
      </w:r>
      <w:proofErr w:type="spellStart"/>
      <w:r w:rsidRPr="00114B5F">
        <w:t>Lemeshow</w:t>
      </w:r>
      <w:proofErr w:type="spellEnd"/>
      <w:r w:rsidRPr="00114B5F">
        <w:t xml:space="preserve">, S., &amp; Sturdivant, R. X. (2013). </w:t>
      </w:r>
      <w:r w:rsidRPr="00114B5F">
        <w:rPr>
          <w:rStyle w:val="Emphasis"/>
        </w:rPr>
        <w:t>Applied Logistic Regression</w:t>
      </w:r>
      <w:r w:rsidRPr="00114B5F">
        <w:t xml:space="preserve"> (3rd ed.). Wiley.</w:t>
      </w:r>
    </w:p>
    <w:p w14:paraId="2A7684AC" w14:textId="77777777" w:rsidR="00F63585" w:rsidRPr="0009746F" w:rsidRDefault="00FC3B7D" w:rsidP="00660F57">
      <w:pPr>
        <w:numPr>
          <w:ilvl w:val="0"/>
          <w:numId w:val="46"/>
        </w:numPr>
        <w:spacing w:beforeAutospacing="1" w:after="0" w:afterAutospacing="1"/>
        <w:jc w:val="both"/>
        <w:rPr>
          <w:rFonts w:ascii="Times New Roman" w:hAnsi="Times New Roman" w:cs="Times New Roman"/>
        </w:rPr>
      </w:pPr>
      <w:r w:rsidRPr="00114B5F">
        <w:t xml:space="preserve">Lundberg, S. M., &amp; Lee, S. I. (2017). A Unified Approach to Interpreting Model Predictions. </w:t>
      </w:r>
      <w:r w:rsidRPr="00114B5F">
        <w:rPr>
          <w:rStyle w:val="Emphasis"/>
        </w:rPr>
        <w:t>Advances in Neural Information Processing Systems</w:t>
      </w:r>
      <w:r w:rsidRPr="00114B5F">
        <w:t>, 30, 4765-4774.</w:t>
      </w:r>
    </w:p>
    <w:p w14:paraId="35EB89C0" w14:textId="77777777" w:rsidR="00F63585" w:rsidRPr="00331A83" w:rsidRDefault="00FC3B7D" w:rsidP="00660F57">
      <w:pPr>
        <w:numPr>
          <w:ilvl w:val="0"/>
          <w:numId w:val="46"/>
        </w:numPr>
        <w:spacing w:beforeAutospacing="1" w:after="0" w:afterAutospacing="1"/>
        <w:jc w:val="both"/>
        <w:rPr>
          <w:rFonts w:ascii="Times New Roman" w:hAnsi="Times New Roman" w:cs="Times New Roman"/>
        </w:rPr>
      </w:pPr>
      <w:r w:rsidRPr="00114B5F">
        <w:t xml:space="preserve">Pedregosa, F., et al. (2011). Scikit-learn: Machine Learning in Python. </w:t>
      </w:r>
      <w:r w:rsidRPr="00114B5F">
        <w:rPr>
          <w:rStyle w:val="Emphasis"/>
        </w:rPr>
        <w:t>Journal of Machine Learning Research</w:t>
      </w:r>
      <w:r w:rsidRPr="00114B5F">
        <w:t>, 12, 2825-2830.</w:t>
      </w:r>
    </w:p>
    <w:p w14:paraId="35D11117" w14:textId="77777777" w:rsidR="00F63585" w:rsidRPr="00331A83" w:rsidRDefault="00FC3B7D" w:rsidP="00660F57">
      <w:pPr>
        <w:numPr>
          <w:ilvl w:val="0"/>
          <w:numId w:val="46"/>
        </w:numPr>
        <w:spacing w:beforeAutospacing="1" w:after="0" w:afterAutospacing="1"/>
        <w:jc w:val="both"/>
        <w:rPr>
          <w:rFonts w:ascii="Times New Roman" w:hAnsi="Times New Roman" w:cs="Times New Roman"/>
        </w:rPr>
      </w:pPr>
      <w:r w:rsidRPr="00114B5F">
        <w:t xml:space="preserve">Provost, F., &amp; Fawcett, T. (2013). </w:t>
      </w:r>
      <w:r w:rsidRPr="00114B5F">
        <w:rPr>
          <w:rStyle w:val="Emphasis"/>
        </w:rPr>
        <w:t>Data Science for Business</w:t>
      </w:r>
      <w:r w:rsidRPr="00114B5F">
        <w:t>. O'Reilly Media.</w:t>
      </w:r>
    </w:p>
    <w:p w14:paraId="54AEA8A4" w14:textId="77777777" w:rsidR="00F63585" w:rsidRPr="00331A83" w:rsidRDefault="00FC3B7D" w:rsidP="00660F57">
      <w:pPr>
        <w:numPr>
          <w:ilvl w:val="0"/>
          <w:numId w:val="46"/>
        </w:numPr>
        <w:spacing w:beforeAutospacing="1" w:after="0" w:afterAutospacing="1"/>
        <w:jc w:val="both"/>
        <w:rPr>
          <w:rFonts w:ascii="Times New Roman" w:hAnsi="Times New Roman" w:cs="Times New Roman"/>
        </w:rPr>
      </w:pPr>
      <w:r w:rsidRPr="00114B5F">
        <w:t xml:space="preserve">Saito, T., &amp; </w:t>
      </w:r>
      <w:proofErr w:type="spellStart"/>
      <w:r w:rsidRPr="00114B5F">
        <w:t>Rehmsmeier</w:t>
      </w:r>
      <w:proofErr w:type="spellEnd"/>
      <w:r w:rsidRPr="00114B5F">
        <w:t xml:space="preserve">, M. (2015). The Precision-Recall Plot Is More Informative than the ROC Plot When Evaluating Binary Classifiers on Imbalanced Datasets. </w:t>
      </w:r>
      <w:proofErr w:type="spellStart"/>
      <w:r w:rsidRPr="00114B5F">
        <w:rPr>
          <w:rStyle w:val="Emphasis"/>
        </w:rPr>
        <w:t>PLoS</w:t>
      </w:r>
      <w:proofErr w:type="spellEnd"/>
      <w:r w:rsidRPr="00114B5F">
        <w:rPr>
          <w:rStyle w:val="Emphasis"/>
        </w:rPr>
        <w:t xml:space="preserve"> ONE</w:t>
      </w:r>
      <w:r w:rsidRPr="00114B5F">
        <w:t>, 10(3), e0118432.</w:t>
      </w:r>
    </w:p>
    <w:p w14:paraId="455B3E66" w14:textId="77777777" w:rsidR="00F63585" w:rsidRPr="00331A83" w:rsidRDefault="00FC3B7D" w:rsidP="00660F57">
      <w:pPr>
        <w:numPr>
          <w:ilvl w:val="0"/>
          <w:numId w:val="46"/>
        </w:numPr>
        <w:spacing w:beforeAutospacing="1" w:after="0" w:afterAutospacing="1"/>
        <w:jc w:val="both"/>
        <w:rPr>
          <w:rFonts w:ascii="Times New Roman" w:hAnsi="Times New Roman" w:cs="Times New Roman"/>
        </w:rPr>
      </w:pPr>
      <w:r w:rsidRPr="00114B5F">
        <w:t xml:space="preserve">Bahnsen, A. C., </w:t>
      </w:r>
      <w:proofErr w:type="spellStart"/>
      <w:r w:rsidRPr="00114B5F">
        <w:t>Aouada</w:t>
      </w:r>
      <w:proofErr w:type="spellEnd"/>
      <w:r w:rsidRPr="00114B5F">
        <w:t xml:space="preserve">, D., Stojanovic, A., &amp; </w:t>
      </w:r>
      <w:proofErr w:type="spellStart"/>
      <w:r w:rsidRPr="00114B5F">
        <w:t>Ottersten</w:t>
      </w:r>
      <w:proofErr w:type="spellEnd"/>
      <w:r w:rsidRPr="00114B5F">
        <w:t xml:space="preserve">, B. (2016). Feature Engineering Strategies for Credit Card Fraud Detection. </w:t>
      </w:r>
      <w:r w:rsidRPr="00114B5F">
        <w:rPr>
          <w:rStyle w:val="Emphasis"/>
        </w:rPr>
        <w:t>Expert Systems with Applications</w:t>
      </w:r>
      <w:r w:rsidRPr="00114B5F">
        <w:t>, 51, 134-142.</w:t>
      </w:r>
    </w:p>
    <w:p w14:paraId="323F10E6" w14:textId="77777777" w:rsidR="00F63585" w:rsidRPr="00331A83" w:rsidRDefault="00FC3B7D" w:rsidP="00660F57">
      <w:pPr>
        <w:numPr>
          <w:ilvl w:val="0"/>
          <w:numId w:val="46"/>
        </w:numPr>
        <w:spacing w:beforeAutospacing="1" w:after="0" w:afterAutospacing="1"/>
        <w:jc w:val="both"/>
        <w:rPr>
          <w:rFonts w:ascii="Times New Roman" w:hAnsi="Times New Roman" w:cs="Times New Roman"/>
        </w:rPr>
      </w:pPr>
      <w:r w:rsidRPr="00114B5F">
        <w:t xml:space="preserve">West, J., &amp; Bhattacharya, M. (2016). Intelligent Financial Fraud Detection: A Comprehensive Review. </w:t>
      </w:r>
      <w:r w:rsidRPr="00114B5F">
        <w:rPr>
          <w:rStyle w:val="Emphasis"/>
        </w:rPr>
        <w:t>Computers &amp; Security</w:t>
      </w:r>
      <w:r w:rsidRPr="00114B5F">
        <w:t>, 57, 47-66.</w:t>
      </w:r>
    </w:p>
    <w:p w14:paraId="7FB20B43" w14:textId="77777777" w:rsidR="00F63585" w:rsidRPr="00331A83" w:rsidRDefault="00FC3B7D" w:rsidP="00660F57">
      <w:pPr>
        <w:numPr>
          <w:ilvl w:val="0"/>
          <w:numId w:val="46"/>
        </w:numPr>
        <w:spacing w:beforeAutospacing="1" w:after="0" w:afterAutospacing="1"/>
        <w:jc w:val="both"/>
        <w:rPr>
          <w:rFonts w:ascii="Times New Roman" w:hAnsi="Times New Roman" w:cs="Times New Roman"/>
        </w:rPr>
      </w:pPr>
      <w:r w:rsidRPr="00114B5F">
        <w:t xml:space="preserve">Fraudulent Transactions Dataset. (2024). </w:t>
      </w:r>
      <w:r w:rsidRPr="00114B5F">
        <w:rPr>
          <w:rStyle w:val="Emphasis"/>
        </w:rPr>
        <w:t>Kaggle</w:t>
      </w:r>
      <w:r w:rsidRPr="00114B5F">
        <w:t>. Retrieved from https://www.kaggle.com/datasets/chitwanmanchanda/fraudulent-transactions-data</w:t>
      </w:r>
    </w:p>
    <w:p w14:paraId="7371EA30" w14:textId="49CAA0DE" w:rsidR="221DD182" w:rsidRDefault="00FC3B7D" w:rsidP="00660F57">
      <w:pPr>
        <w:numPr>
          <w:ilvl w:val="0"/>
          <w:numId w:val="46"/>
        </w:numPr>
        <w:spacing w:beforeAutospacing="1" w:after="0" w:afterAutospacing="1"/>
        <w:jc w:val="both"/>
        <w:rPr>
          <w:rFonts w:ascii="Times New Roman" w:hAnsi="Times New Roman" w:cs="Times New Roman"/>
        </w:rPr>
      </w:pPr>
      <w:r w:rsidRPr="00114B5F">
        <w:t xml:space="preserve">Brownlee, J. (2020). </w:t>
      </w:r>
      <w:r w:rsidRPr="00114B5F">
        <w:rPr>
          <w:rStyle w:val="Emphasis"/>
        </w:rPr>
        <w:t>Imbalanced Classification with Python</w:t>
      </w:r>
      <w:r w:rsidRPr="00114B5F">
        <w:t>. Machine Learning Mastery.</w:t>
      </w:r>
    </w:p>
    <w:p w14:paraId="3BBFD0C1" w14:textId="77777777" w:rsidR="00331A83" w:rsidRDefault="00331A83" w:rsidP="00331A83">
      <w:pPr>
        <w:spacing w:beforeAutospacing="1" w:after="0" w:afterAutospacing="1"/>
        <w:jc w:val="both"/>
        <w:rPr>
          <w:rFonts w:ascii="Times New Roman" w:hAnsi="Times New Roman" w:cs="Times New Roman"/>
        </w:rPr>
      </w:pPr>
    </w:p>
    <w:p w14:paraId="6316BFB1" w14:textId="77777777" w:rsidR="00331A83" w:rsidRDefault="00331A83" w:rsidP="00331A83">
      <w:pPr>
        <w:spacing w:beforeAutospacing="1" w:after="0" w:afterAutospacing="1"/>
        <w:jc w:val="both"/>
        <w:rPr>
          <w:rFonts w:ascii="Times New Roman" w:hAnsi="Times New Roman" w:cs="Times New Roman"/>
        </w:rPr>
      </w:pPr>
    </w:p>
    <w:p w14:paraId="69624F0B" w14:textId="28A675F0" w:rsidR="00660F57" w:rsidRDefault="00660F57">
      <w:pPr>
        <w:spacing w:after="0" w:line="240" w:lineRule="auto"/>
        <w:rPr>
          <w:rFonts w:ascii="Times New Roman" w:hAnsi="Times New Roman" w:cs="Times New Roman"/>
        </w:rPr>
      </w:pPr>
      <w:r>
        <w:rPr>
          <w:rFonts w:ascii="Times New Roman" w:hAnsi="Times New Roman" w:cs="Times New Roman"/>
        </w:rPr>
        <w:br w:type="page"/>
      </w:r>
    </w:p>
    <w:p w14:paraId="150737F4" w14:textId="77777777" w:rsidR="00331A83" w:rsidRDefault="00331A83" w:rsidP="00331A83">
      <w:pPr>
        <w:spacing w:beforeAutospacing="1" w:after="0" w:afterAutospacing="1"/>
        <w:jc w:val="both"/>
        <w:rPr>
          <w:rFonts w:ascii="Times New Roman" w:hAnsi="Times New Roman" w:cs="Times New Roman"/>
        </w:rPr>
      </w:pPr>
    </w:p>
    <w:p w14:paraId="4D350951" w14:textId="77777777" w:rsidR="00F63585" w:rsidRPr="00114B5F" w:rsidRDefault="00000000" w:rsidP="00114B5F">
      <w:pPr>
        <w:jc w:val="both"/>
        <w:rPr>
          <w:rFonts w:ascii="Times New Roman" w:hAnsi="Times New Roman" w:cs="Times New Roman"/>
        </w:rPr>
      </w:pPr>
      <w:r>
        <w:rPr>
          <w:rFonts w:ascii="Times New Roman" w:hAnsi="Times New Roman" w:cs="Times New Roman"/>
        </w:rPr>
        <w:pict w14:anchorId="01CA24B2">
          <v:rect id="_x0000_i1026" style="width:6in;height:1.5pt" o:hrstd="t" o:hr="t" fillcolor="#a0a0a0" stroked="f"/>
        </w:pict>
      </w:r>
    </w:p>
    <w:p w14:paraId="6C5B8D14" w14:textId="77777777" w:rsidR="00F63585" w:rsidRPr="00114B5F" w:rsidRDefault="221DD182" w:rsidP="00114B5F">
      <w:pPr>
        <w:pStyle w:val="Heading2"/>
        <w:keepNext w:val="0"/>
        <w:keepLines w:val="0"/>
        <w:jc w:val="both"/>
        <w:rPr>
          <w:rFonts w:ascii="Times New Roman" w:hAnsi="Times New Roman" w:cs="Times New Roman"/>
        </w:rPr>
      </w:pPr>
      <w:bookmarkStart w:id="39" w:name="_Toc210936743"/>
      <w:r w:rsidRPr="221DD182">
        <w:rPr>
          <w:rFonts w:ascii="Times New Roman" w:hAnsi="Times New Roman" w:cs="Times New Roman"/>
        </w:rPr>
        <w:t>9. Appendix: Source Code</w:t>
      </w:r>
      <w:bookmarkEnd w:id="39"/>
    </w:p>
    <w:p w14:paraId="6C9800E7" w14:textId="77777777" w:rsidR="00F63585" w:rsidRPr="00114B5F" w:rsidRDefault="00FC3B7D" w:rsidP="00114B5F">
      <w:pPr>
        <w:pStyle w:val="Heading3"/>
        <w:keepNext w:val="0"/>
        <w:keepLines w:val="0"/>
        <w:jc w:val="both"/>
        <w:rPr>
          <w:rFonts w:ascii="Times New Roman" w:hAnsi="Times New Roman" w:cs="Times New Roman"/>
        </w:rPr>
      </w:pPr>
      <w:bookmarkStart w:id="40" w:name="_Toc210936744"/>
      <w:r w:rsidRPr="00114B5F">
        <w:rPr>
          <w:rFonts w:ascii="Times New Roman" w:hAnsi="Times New Roman" w:cs="Times New Roman"/>
        </w:rPr>
        <w:t>9.1 Complete Python Implementation</w:t>
      </w:r>
      <w:bookmarkEnd w:id="40"/>
    </w:p>
    <w:p w14:paraId="579658D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3DDB8F5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FRAUD DETECTION IN FINANCIAL TRANSACTIONS - COMPLETE ANALYSIS</w:t>
      </w:r>
    </w:p>
    <w:p w14:paraId="2B15F46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044D4B4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Course: IT5022 - Fundamentals of Machine Learning (MSc AI)</w:t>
      </w:r>
    </w:p>
    <w:p w14:paraId="244D264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Team Members:</w:t>
      </w:r>
    </w:p>
    <w:p w14:paraId="3EC14815" w14:textId="33C12DDD" w:rsidR="00890BE1" w:rsidRPr="00890BE1" w:rsidRDefault="221DD182" w:rsidP="00890BE1">
      <w:pPr>
        <w:pStyle w:val="HTMLPreformatted"/>
        <w:jc w:val="both"/>
        <w:rPr>
          <w:rStyle w:val="HTMLCode"/>
          <w:rFonts w:ascii="Times New Roman" w:hAnsi="Times New Roman" w:cs="Times New Roman" w:hint="default"/>
        </w:rPr>
      </w:pPr>
      <w:r w:rsidRPr="221DD182">
        <w:rPr>
          <w:rStyle w:val="HTMLCode"/>
          <w:rFonts w:ascii="Times New Roman" w:hAnsi="Times New Roman" w:cs="Times New Roman"/>
        </w:rPr>
        <w:t>#   - MS25948592 (N.G.S.D. Nanayakkara) - Logistic Regression, Threshold Tuning</w:t>
      </w:r>
    </w:p>
    <w:p w14:paraId="17F71783" w14:textId="5244A578" w:rsidR="00890BE1" w:rsidRPr="00890BE1" w:rsidRDefault="221DD182" w:rsidP="00890BE1">
      <w:pPr>
        <w:pStyle w:val="HTMLPreformatted"/>
        <w:jc w:val="both"/>
        <w:rPr>
          <w:rStyle w:val="HTMLCode"/>
          <w:rFonts w:ascii="Times New Roman" w:hAnsi="Times New Roman" w:cs="Times New Roman" w:hint="default"/>
        </w:rPr>
      </w:pPr>
      <w:r w:rsidRPr="221DD182">
        <w:rPr>
          <w:rStyle w:val="HTMLCode"/>
          <w:rFonts w:ascii="Times New Roman" w:hAnsi="Times New Roman" w:cs="Times New Roman"/>
        </w:rPr>
        <w:t>#   - MS25951608 (N.A. Kaluarachchi)- Feature Engineering, Random Forest</w:t>
      </w:r>
    </w:p>
    <w:p w14:paraId="7D4DB3C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Dataset: Fraudulent Transactions Data (Kaggle)</w:t>
      </w:r>
    </w:p>
    <w:p w14:paraId="28F8076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Models: Logistic Regression (baseline) &amp; Random Forest (ensemble)</w:t>
      </w:r>
    </w:p>
    <w:p w14:paraId="4E4005C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09299E13" w14:textId="77777777" w:rsidR="00890BE1" w:rsidRPr="00890BE1" w:rsidRDefault="00890BE1" w:rsidP="00890BE1">
      <w:pPr>
        <w:pStyle w:val="HTMLPreformatted"/>
        <w:jc w:val="both"/>
        <w:rPr>
          <w:rStyle w:val="HTMLCode"/>
          <w:rFonts w:ascii="Times New Roman" w:hAnsi="Times New Roman" w:cs="Times New Roman" w:hint="default"/>
        </w:rPr>
      </w:pPr>
    </w:p>
    <w:p w14:paraId="1CA1F40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0C1B821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SECTION 1: IMPORTS AND CONFIGURATION</w:t>
      </w:r>
    </w:p>
    <w:p w14:paraId="165991A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0534A3F6" w14:textId="77777777" w:rsidR="00890BE1" w:rsidRPr="00890BE1" w:rsidRDefault="00890BE1" w:rsidP="00890BE1">
      <w:pPr>
        <w:pStyle w:val="HTMLPreformatted"/>
        <w:jc w:val="both"/>
        <w:rPr>
          <w:rStyle w:val="HTMLCode"/>
          <w:rFonts w:ascii="Times New Roman" w:hAnsi="Times New Roman" w:cs="Times New Roman" w:hint="default"/>
        </w:rPr>
      </w:pPr>
    </w:p>
    <w:p w14:paraId="4F82B90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Standard library</w:t>
      </w:r>
    </w:p>
    <w:p w14:paraId="650054B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from </w:t>
      </w:r>
      <w:proofErr w:type="spellStart"/>
      <w:r w:rsidRPr="00890BE1">
        <w:rPr>
          <w:rStyle w:val="HTMLCode"/>
          <w:rFonts w:ascii="Times New Roman" w:hAnsi="Times New Roman" w:cs="Times New Roman"/>
        </w:rPr>
        <w:t>pathlib</w:t>
      </w:r>
      <w:proofErr w:type="spellEnd"/>
      <w:r w:rsidRPr="00890BE1">
        <w:rPr>
          <w:rStyle w:val="HTMLCode"/>
          <w:rFonts w:ascii="Times New Roman" w:hAnsi="Times New Roman" w:cs="Times New Roman"/>
        </w:rPr>
        <w:t xml:space="preserve"> import Path</w:t>
      </w:r>
    </w:p>
    <w:p w14:paraId="58C0071D"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 xml:space="preserve">import </w:t>
      </w:r>
      <w:proofErr w:type="spellStart"/>
      <w:r w:rsidRPr="00890BE1">
        <w:rPr>
          <w:rStyle w:val="HTMLCode"/>
          <w:rFonts w:ascii="Times New Roman" w:hAnsi="Times New Roman" w:cs="Times New Roman"/>
        </w:rPr>
        <w:t>os</w:t>
      </w:r>
      <w:proofErr w:type="spellEnd"/>
      <w:proofErr w:type="gramEnd"/>
    </w:p>
    <w:p w14:paraId="59DDDAAB"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import</w:t>
      </w:r>
      <w:proofErr w:type="gram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gc</w:t>
      </w:r>
      <w:proofErr w:type="spellEnd"/>
    </w:p>
    <w:p w14:paraId="2F1ACAF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import </w:t>
      </w:r>
      <w:proofErr w:type="spellStart"/>
      <w:r w:rsidRPr="00890BE1">
        <w:rPr>
          <w:rStyle w:val="HTMLCode"/>
          <w:rFonts w:ascii="Times New Roman" w:hAnsi="Times New Roman" w:cs="Times New Roman"/>
        </w:rPr>
        <w:t>zipfile</w:t>
      </w:r>
      <w:proofErr w:type="spellEnd"/>
    </w:p>
    <w:p w14:paraId="31E9D88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import warnings</w:t>
      </w:r>
    </w:p>
    <w:p w14:paraId="73236DC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import </w:t>
      </w:r>
      <w:proofErr w:type="spellStart"/>
      <w:r w:rsidRPr="00890BE1">
        <w:rPr>
          <w:rStyle w:val="HTMLCode"/>
          <w:rFonts w:ascii="Times New Roman" w:hAnsi="Times New Roman" w:cs="Times New Roman"/>
        </w:rPr>
        <w:t>json</w:t>
      </w:r>
      <w:proofErr w:type="spellEnd"/>
    </w:p>
    <w:p w14:paraId="31367B5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import </w:t>
      </w:r>
      <w:proofErr w:type="spellStart"/>
      <w:r w:rsidRPr="00890BE1">
        <w:rPr>
          <w:rStyle w:val="HTMLCode"/>
          <w:rFonts w:ascii="Times New Roman" w:hAnsi="Times New Roman" w:cs="Times New Roman"/>
        </w:rPr>
        <w:t>shutil</w:t>
      </w:r>
      <w:proofErr w:type="spellEnd"/>
    </w:p>
    <w:p w14:paraId="1226F77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import time</w:t>
      </w:r>
    </w:p>
    <w:p w14:paraId="7BEFC2C0" w14:textId="77777777" w:rsidR="00890BE1" w:rsidRPr="00890BE1" w:rsidRDefault="00890BE1" w:rsidP="00890BE1">
      <w:pPr>
        <w:pStyle w:val="HTMLPreformatted"/>
        <w:jc w:val="both"/>
        <w:rPr>
          <w:rStyle w:val="HTMLCode"/>
          <w:rFonts w:ascii="Times New Roman" w:hAnsi="Times New Roman" w:cs="Times New Roman" w:hint="default"/>
        </w:rPr>
      </w:pPr>
    </w:p>
    <w:p w14:paraId="380F46F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For pretty </w:t>
      </w:r>
      <w:proofErr w:type="spellStart"/>
      <w:r w:rsidRPr="00890BE1">
        <w:rPr>
          <w:rStyle w:val="HTMLCode"/>
          <w:rFonts w:ascii="Times New Roman" w:hAnsi="Times New Roman" w:cs="Times New Roman"/>
        </w:rPr>
        <w:t>DataFrame</w:t>
      </w:r>
      <w:proofErr w:type="spellEnd"/>
      <w:r w:rsidRPr="00890BE1">
        <w:rPr>
          <w:rStyle w:val="HTMLCode"/>
          <w:rFonts w:ascii="Times New Roman" w:hAnsi="Times New Roman" w:cs="Times New Roman"/>
        </w:rPr>
        <w:t xml:space="preserve"> display in notebooks/scripts</w:t>
      </w:r>
    </w:p>
    <w:p w14:paraId="3D23793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from </w:t>
      </w:r>
      <w:proofErr w:type="spellStart"/>
      <w:r w:rsidRPr="00890BE1">
        <w:rPr>
          <w:rStyle w:val="HTMLCode"/>
          <w:rFonts w:ascii="Times New Roman" w:hAnsi="Times New Roman" w:cs="Times New Roman"/>
        </w:rPr>
        <w:t>IPython.display</w:t>
      </w:r>
      <w:proofErr w:type="spellEnd"/>
      <w:r w:rsidRPr="00890BE1">
        <w:rPr>
          <w:rStyle w:val="HTMLCode"/>
          <w:rFonts w:ascii="Times New Roman" w:hAnsi="Times New Roman" w:cs="Times New Roman"/>
        </w:rPr>
        <w:t xml:space="preserve"> import display</w:t>
      </w:r>
    </w:p>
    <w:p w14:paraId="14EEA90C" w14:textId="77777777" w:rsidR="00890BE1" w:rsidRPr="00890BE1" w:rsidRDefault="00890BE1" w:rsidP="00890BE1">
      <w:pPr>
        <w:pStyle w:val="HTMLPreformatted"/>
        <w:jc w:val="both"/>
        <w:rPr>
          <w:rStyle w:val="HTMLCode"/>
          <w:rFonts w:ascii="Times New Roman" w:hAnsi="Times New Roman" w:cs="Times New Roman" w:hint="default"/>
        </w:rPr>
      </w:pPr>
    </w:p>
    <w:p w14:paraId="22D7F85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Third-party core</w:t>
      </w:r>
    </w:p>
    <w:p w14:paraId="525E15CA"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import</w:t>
      </w:r>
      <w:proofErr w:type="gram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numpy</w:t>
      </w:r>
      <w:proofErr w:type="spellEnd"/>
      <w:r w:rsidRPr="00890BE1">
        <w:rPr>
          <w:rStyle w:val="HTMLCode"/>
          <w:rFonts w:ascii="Times New Roman" w:hAnsi="Times New Roman" w:cs="Times New Roman"/>
        </w:rPr>
        <w:t xml:space="preserve"> as np</w:t>
      </w:r>
    </w:p>
    <w:p w14:paraId="7E76C27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import pandas as pd</w:t>
      </w:r>
    </w:p>
    <w:p w14:paraId="2D0F588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import </w:t>
      </w:r>
      <w:proofErr w:type="spellStart"/>
      <w:proofErr w:type="gramStart"/>
      <w:r w:rsidRPr="00890BE1">
        <w:rPr>
          <w:rStyle w:val="HTMLCode"/>
          <w:rFonts w:ascii="Times New Roman" w:hAnsi="Times New Roman" w:cs="Times New Roman"/>
        </w:rPr>
        <w:t>matplotlib.pyplot</w:t>
      </w:r>
      <w:proofErr w:type="spellEnd"/>
      <w:proofErr w:type="gramEnd"/>
      <w:r w:rsidRPr="00890BE1">
        <w:rPr>
          <w:rStyle w:val="HTMLCode"/>
          <w:rFonts w:ascii="Times New Roman" w:hAnsi="Times New Roman" w:cs="Times New Roman"/>
        </w:rPr>
        <w:t xml:space="preserve"> as </w:t>
      </w:r>
      <w:proofErr w:type="spellStart"/>
      <w:r w:rsidRPr="00890BE1">
        <w:rPr>
          <w:rStyle w:val="HTMLCode"/>
          <w:rFonts w:ascii="Times New Roman" w:hAnsi="Times New Roman" w:cs="Times New Roman"/>
        </w:rPr>
        <w:t>plt</w:t>
      </w:r>
      <w:proofErr w:type="spellEnd"/>
    </w:p>
    <w:p w14:paraId="40C2F75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from </w:t>
      </w:r>
      <w:proofErr w:type="spellStart"/>
      <w:proofErr w:type="gramStart"/>
      <w:r w:rsidRPr="00890BE1">
        <w:rPr>
          <w:rStyle w:val="HTMLCode"/>
          <w:rFonts w:ascii="Times New Roman" w:hAnsi="Times New Roman" w:cs="Times New Roman"/>
        </w:rPr>
        <w:t>matplotlib.ticker</w:t>
      </w:r>
      <w:proofErr w:type="spellEnd"/>
      <w:proofErr w:type="gramEnd"/>
      <w:r w:rsidRPr="00890BE1">
        <w:rPr>
          <w:rStyle w:val="HTMLCode"/>
          <w:rFonts w:ascii="Times New Roman" w:hAnsi="Times New Roman" w:cs="Times New Roman"/>
        </w:rPr>
        <w:t xml:space="preserve"> import </w:t>
      </w:r>
      <w:proofErr w:type="spellStart"/>
      <w:r w:rsidRPr="00890BE1">
        <w:rPr>
          <w:rStyle w:val="HTMLCode"/>
          <w:rFonts w:ascii="Times New Roman" w:hAnsi="Times New Roman" w:cs="Times New Roman"/>
        </w:rPr>
        <w:t>FuncFormatter</w:t>
      </w:r>
      <w:proofErr w:type="spellEnd"/>
    </w:p>
    <w:p w14:paraId="1297EACD"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import</w:t>
      </w:r>
      <w:proofErr w:type="gramEnd"/>
      <w:r w:rsidRPr="00890BE1">
        <w:rPr>
          <w:rStyle w:val="HTMLCode"/>
          <w:rFonts w:ascii="Times New Roman" w:hAnsi="Times New Roman" w:cs="Times New Roman"/>
        </w:rPr>
        <w:t xml:space="preserve"> seaborn as </w:t>
      </w:r>
      <w:proofErr w:type="spellStart"/>
      <w:r w:rsidRPr="00890BE1">
        <w:rPr>
          <w:rStyle w:val="HTMLCode"/>
          <w:rFonts w:ascii="Times New Roman" w:hAnsi="Times New Roman" w:cs="Times New Roman"/>
        </w:rPr>
        <w:t>sns</w:t>
      </w:r>
      <w:proofErr w:type="spellEnd"/>
    </w:p>
    <w:p w14:paraId="6917694D" w14:textId="77777777" w:rsidR="00890BE1" w:rsidRPr="00890BE1" w:rsidRDefault="00890BE1" w:rsidP="00890BE1">
      <w:pPr>
        <w:pStyle w:val="HTMLPreformatted"/>
        <w:jc w:val="both"/>
        <w:rPr>
          <w:rStyle w:val="HTMLCode"/>
          <w:rFonts w:ascii="Times New Roman" w:hAnsi="Times New Roman" w:cs="Times New Roman" w:hint="default"/>
        </w:rPr>
      </w:pPr>
    </w:p>
    <w:p w14:paraId="422F9CF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Scikit-learn</w:t>
      </w:r>
    </w:p>
    <w:p w14:paraId="37A5A27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from </w:t>
      </w:r>
      <w:proofErr w:type="spellStart"/>
      <w:proofErr w:type="gramStart"/>
      <w:r w:rsidRPr="00890BE1">
        <w:rPr>
          <w:rStyle w:val="HTMLCode"/>
          <w:rFonts w:ascii="Times New Roman" w:hAnsi="Times New Roman" w:cs="Times New Roman"/>
        </w:rPr>
        <w:t>sklearn.base</w:t>
      </w:r>
      <w:proofErr w:type="spellEnd"/>
      <w:proofErr w:type="gramEnd"/>
      <w:r w:rsidRPr="00890BE1">
        <w:rPr>
          <w:rStyle w:val="HTMLCode"/>
          <w:rFonts w:ascii="Times New Roman" w:hAnsi="Times New Roman" w:cs="Times New Roman"/>
        </w:rPr>
        <w:t xml:space="preserve"> import clone</w:t>
      </w:r>
    </w:p>
    <w:p w14:paraId="6855CCC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from </w:t>
      </w:r>
      <w:proofErr w:type="spellStart"/>
      <w:proofErr w:type="gramStart"/>
      <w:r w:rsidRPr="00890BE1">
        <w:rPr>
          <w:rStyle w:val="HTMLCode"/>
          <w:rFonts w:ascii="Times New Roman" w:hAnsi="Times New Roman" w:cs="Times New Roman"/>
        </w:rPr>
        <w:t>sklearn.compose</w:t>
      </w:r>
      <w:proofErr w:type="spellEnd"/>
      <w:proofErr w:type="gramEnd"/>
      <w:r w:rsidRPr="00890BE1">
        <w:rPr>
          <w:rStyle w:val="HTMLCode"/>
          <w:rFonts w:ascii="Times New Roman" w:hAnsi="Times New Roman" w:cs="Times New Roman"/>
        </w:rPr>
        <w:t xml:space="preserve"> import ColumnTransformer</w:t>
      </w:r>
    </w:p>
    <w:p w14:paraId="3E9DAE3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from </w:t>
      </w:r>
      <w:proofErr w:type="spellStart"/>
      <w:proofErr w:type="gramStart"/>
      <w:r w:rsidRPr="00890BE1">
        <w:rPr>
          <w:rStyle w:val="HTMLCode"/>
          <w:rFonts w:ascii="Times New Roman" w:hAnsi="Times New Roman" w:cs="Times New Roman"/>
        </w:rPr>
        <w:t>sklearn.pipeline</w:t>
      </w:r>
      <w:proofErr w:type="spellEnd"/>
      <w:proofErr w:type="gramEnd"/>
      <w:r w:rsidRPr="00890BE1">
        <w:rPr>
          <w:rStyle w:val="HTMLCode"/>
          <w:rFonts w:ascii="Times New Roman" w:hAnsi="Times New Roman" w:cs="Times New Roman"/>
        </w:rPr>
        <w:t xml:space="preserve"> import Pipeline</w:t>
      </w:r>
    </w:p>
    <w:p w14:paraId="4230FEC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from </w:t>
      </w:r>
      <w:proofErr w:type="spellStart"/>
      <w:proofErr w:type="gramStart"/>
      <w:r w:rsidRPr="00890BE1">
        <w:rPr>
          <w:rStyle w:val="HTMLCode"/>
          <w:rFonts w:ascii="Times New Roman" w:hAnsi="Times New Roman" w:cs="Times New Roman"/>
        </w:rPr>
        <w:t>sklearn.preprocessing</w:t>
      </w:r>
      <w:proofErr w:type="spellEnd"/>
      <w:proofErr w:type="gramEnd"/>
      <w:r w:rsidRPr="00890BE1">
        <w:rPr>
          <w:rStyle w:val="HTMLCode"/>
          <w:rFonts w:ascii="Times New Roman" w:hAnsi="Times New Roman" w:cs="Times New Roman"/>
        </w:rPr>
        <w:t xml:space="preserve"> import </w:t>
      </w:r>
      <w:proofErr w:type="spellStart"/>
      <w:r w:rsidRPr="00890BE1">
        <w:rPr>
          <w:rStyle w:val="HTMLCode"/>
          <w:rFonts w:ascii="Times New Roman" w:hAnsi="Times New Roman" w:cs="Times New Roman"/>
        </w:rPr>
        <w:t>OneHotEncoder</w:t>
      </w:r>
      <w:proofErr w:type="spellEnd"/>
    </w:p>
    <w:p w14:paraId="6CAAAB6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from </w:t>
      </w:r>
      <w:proofErr w:type="spellStart"/>
      <w:proofErr w:type="gramStart"/>
      <w:r w:rsidRPr="00890BE1">
        <w:rPr>
          <w:rStyle w:val="HTMLCode"/>
          <w:rFonts w:ascii="Times New Roman" w:hAnsi="Times New Roman" w:cs="Times New Roman"/>
        </w:rPr>
        <w:t>sklearn.linear</w:t>
      </w:r>
      <w:proofErr w:type="gramEnd"/>
      <w:r w:rsidRPr="00890BE1">
        <w:rPr>
          <w:rStyle w:val="HTMLCode"/>
          <w:rFonts w:ascii="Times New Roman" w:hAnsi="Times New Roman" w:cs="Times New Roman"/>
        </w:rPr>
        <w:t>_model</w:t>
      </w:r>
      <w:proofErr w:type="spellEnd"/>
      <w:r w:rsidRPr="00890BE1">
        <w:rPr>
          <w:rStyle w:val="HTMLCode"/>
          <w:rFonts w:ascii="Times New Roman" w:hAnsi="Times New Roman" w:cs="Times New Roman"/>
        </w:rPr>
        <w:t xml:space="preserve"> import </w:t>
      </w:r>
      <w:proofErr w:type="spellStart"/>
      <w:r w:rsidRPr="00890BE1">
        <w:rPr>
          <w:rStyle w:val="HTMLCode"/>
          <w:rFonts w:ascii="Times New Roman" w:hAnsi="Times New Roman" w:cs="Times New Roman"/>
        </w:rPr>
        <w:t>LogisticRegression</w:t>
      </w:r>
      <w:proofErr w:type="spellEnd"/>
    </w:p>
    <w:p w14:paraId="6A7E4E1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from </w:t>
      </w:r>
      <w:proofErr w:type="spellStart"/>
      <w:proofErr w:type="gramStart"/>
      <w:r w:rsidRPr="00890BE1">
        <w:rPr>
          <w:rStyle w:val="HTMLCode"/>
          <w:rFonts w:ascii="Times New Roman" w:hAnsi="Times New Roman" w:cs="Times New Roman"/>
        </w:rPr>
        <w:t>sklearn.ensemble</w:t>
      </w:r>
      <w:proofErr w:type="spellEnd"/>
      <w:proofErr w:type="gramEnd"/>
      <w:r w:rsidRPr="00890BE1">
        <w:rPr>
          <w:rStyle w:val="HTMLCode"/>
          <w:rFonts w:ascii="Times New Roman" w:hAnsi="Times New Roman" w:cs="Times New Roman"/>
        </w:rPr>
        <w:t xml:space="preserve"> import </w:t>
      </w:r>
      <w:proofErr w:type="spellStart"/>
      <w:r w:rsidRPr="00890BE1">
        <w:rPr>
          <w:rStyle w:val="HTMLCode"/>
          <w:rFonts w:ascii="Times New Roman" w:hAnsi="Times New Roman" w:cs="Times New Roman"/>
        </w:rPr>
        <w:t>RandomForestClassifier</w:t>
      </w:r>
      <w:proofErr w:type="spellEnd"/>
    </w:p>
    <w:p w14:paraId="0A874AF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from </w:t>
      </w:r>
      <w:proofErr w:type="spellStart"/>
      <w:proofErr w:type="gramStart"/>
      <w:r w:rsidRPr="00890BE1">
        <w:rPr>
          <w:rStyle w:val="HTMLCode"/>
          <w:rFonts w:ascii="Times New Roman" w:hAnsi="Times New Roman" w:cs="Times New Roman"/>
        </w:rPr>
        <w:t>sklearn.metrics</w:t>
      </w:r>
      <w:proofErr w:type="spellEnd"/>
      <w:proofErr w:type="gramEnd"/>
      <w:r w:rsidRPr="00890BE1">
        <w:rPr>
          <w:rStyle w:val="HTMLCode"/>
          <w:rFonts w:ascii="Times New Roman" w:hAnsi="Times New Roman" w:cs="Times New Roman"/>
        </w:rPr>
        <w:t xml:space="preserve"> import (</w:t>
      </w:r>
    </w:p>
    <w:p w14:paraId="0352869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roc_auc_score</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average_precision_score</w:t>
      </w:r>
      <w:proofErr w:type="spellEnd"/>
      <w:r w:rsidRPr="00890BE1">
        <w:rPr>
          <w:rStyle w:val="HTMLCode"/>
          <w:rFonts w:ascii="Times New Roman" w:hAnsi="Times New Roman" w:cs="Times New Roman"/>
        </w:rPr>
        <w:t>,</w:t>
      </w:r>
    </w:p>
    <w:p w14:paraId="100251E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precision_score</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recall_score</w:t>
      </w:r>
      <w:proofErr w:type="spellEnd"/>
      <w:r w:rsidRPr="00890BE1">
        <w:rPr>
          <w:rStyle w:val="HTMLCode"/>
          <w:rFonts w:ascii="Times New Roman" w:hAnsi="Times New Roman" w:cs="Times New Roman"/>
        </w:rPr>
        <w:t>, f1_score,</w:t>
      </w:r>
    </w:p>
    <w:p w14:paraId="440CFF3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confusion_matrix</w:t>
      </w:r>
      <w:proofErr w:type="spellEnd"/>
      <w:r w:rsidRPr="00890BE1">
        <w:rPr>
          <w:rStyle w:val="HTMLCode"/>
          <w:rFonts w:ascii="Times New Roman" w:hAnsi="Times New Roman" w:cs="Times New Roman"/>
        </w:rPr>
        <w:t>,</w:t>
      </w:r>
    </w:p>
    <w:p w14:paraId="41A7818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RocCurveDisplay</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PrecisionRecallDisplay</w:t>
      </w:r>
      <w:proofErr w:type="spellEnd"/>
      <w:r w:rsidRPr="00890BE1">
        <w:rPr>
          <w:rStyle w:val="HTMLCode"/>
          <w:rFonts w:ascii="Times New Roman" w:hAnsi="Times New Roman" w:cs="Times New Roman"/>
        </w:rPr>
        <w:t>,</w:t>
      </w:r>
    </w:p>
    <w:p w14:paraId="521FDEE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ConfusionMatrixDisplay</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roc_curve</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precision_recall_curve</w:t>
      </w:r>
      <w:proofErr w:type="spellEnd"/>
    </w:p>
    <w:p w14:paraId="2BB6D76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w:t>
      </w:r>
    </w:p>
    <w:p w14:paraId="2072469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from </w:t>
      </w:r>
      <w:proofErr w:type="spellStart"/>
      <w:proofErr w:type="gramStart"/>
      <w:r w:rsidRPr="00890BE1">
        <w:rPr>
          <w:rStyle w:val="HTMLCode"/>
          <w:rFonts w:ascii="Times New Roman" w:hAnsi="Times New Roman" w:cs="Times New Roman"/>
        </w:rPr>
        <w:t>sklearn.preprocessing</w:t>
      </w:r>
      <w:proofErr w:type="spellEnd"/>
      <w:proofErr w:type="gramEnd"/>
      <w:r w:rsidRPr="00890BE1">
        <w:rPr>
          <w:rStyle w:val="HTMLCode"/>
          <w:rFonts w:ascii="Times New Roman" w:hAnsi="Times New Roman" w:cs="Times New Roman"/>
        </w:rPr>
        <w:t xml:space="preserve"> import </w:t>
      </w:r>
      <w:proofErr w:type="spellStart"/>
      <w:r w:rsidRPr="00890BE1">
        <w:rPr>
          <w:rStyle w:val="HTMLCode"/>
          <w:rFonts w:ascii="Times New Roman" w:hAnsi="Times New Roman" w:cs="Times New Roman"/>
        </w:rPr>
        <w:t>MaxAbsScaler</w:t>
      </w:r>
      <w:proofErr w:type="spellEnd"/>
    </w:p>
    <w:p w14:paraId="5B0ABCD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from </w:t>
      </w:r>
      <w:proofErr w:type="spellStart"/>
      <w:r w:rsidRPr="00890BE1">
        <w:rPr>
          <w:rStyle w:val="HTMLCode"/>
          <w:rFonts w:ascii="Times New Roman" w:hAnsi="Times New Roman" w:cs="Times New Roman"/>
        </w:rPr>
        <w:t>joblib</w:t>
      </w:r>
      <w:proofErr w:type="spellEnd"/>
      <w:r w:rsidRPr="00890BE1">
        <w:rPr>
          <w:rStyle w:val="HTMLCode"/>
          <w:rFonts w:ascii="Times New Roman" w:hAnsi="Times New Roman" w:cs="Times New Roman"/>
        </w:rPr>
        <w:t xml:space="preserve"> import Memory</w:t>
      </w:r>
    </w:p>
    <w:p w14:paraId="45FC31FE" w14:textId="77777777" w:rsidR="00890BE1" w:rsidRPr="00890BE1" w:rsidRDefault="00890BE1" w:rsidP="00890BE1">
      <w:pPr>
        <w:pStyle w:val="HTMLPreformatted"/>
        <w:jc w:val="both"/>
        <w:rPr>
          <w:rStyle w:val="HTMLCode"/>
          <w:rFonts w:ascii="Times New Roman" w:hAnsi="Times New Roman" w:cs="Times New Roman" w:hint="default"/>
        </w:rPr>
      </w:pPr>
    </w:p>
    <w:p w14:paraId="7716B09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Reproducibility &amp; plotting defaults</w:t>
      </w:r>
    </w:p>
    <w:p w14:paraId="3C81907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RANDOM_STATE = 42</w:t>
      </w:r>
    </w:p>
    <w:p w14:paraId="518FBF3B"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np.random</w:t>
      </w:r>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seed</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RANDOM_STATE)</w:t>
      </w:r>
    </w:p>
    <w:p w14:paraId="12A81566"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plt.rcParams</w:t>
      </w:r>
      <w:proofErr w:type="spellEnd"/>
      <w:proofErr w:type="gramEnd"/>
      <w:r w:rsidRPr="00890BE1">
        <w:rPr>
          <w:rStyle w:val="HTMLCode"/>
          <w:rFonts w:ascii="Times New Roman" w:hAnsi="Times New Roman" w:cs="Times New Roman"/>
        </w:rPr>
        <w:t>["</w:t>
      </w:r>
      <w:proofErr w:type="spellStart"/>
      <w:proofErr w:type="gramStart"/>
      <w:r w:rsidRPr="00890BE1">
        <w:rPr>
          <w:rStyle w:val="HTMLCode"/>
          <w:rFonts w:ascii="Times New Roman" w:hAnsi="Times New Roman" w:cs="Times New Roman"/>
        </w:rPr>
        <w:t>figure.figsize</w:t>
      </w:r>
      <w:proofErr w:type="spellEnd"/>
      <w:proofErr w:type="gramEnd"/>
      <w:r w:rsidRPr="00890BE1">
        <w:rPr>
          <w:rStyle w:val="HTMLCode"/>
          <w:rFonts w:ascii="Times New Roman" w:hAnsi="Times New Roman" w:cs="Times New Roman"/>
        </w:rPr>
        <w:t>"] = (10, 6)</w:t>
      </w:r>
    </w:p>
    <w:p w14:paraId="5549B12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plt.rcParams</w:t>
      </w:r>
      <w:proofErr w:type="spellEnd"/>
      <w:proofErr w:type="gramEnd"/>
      <w:r w:rsidRPr="00890BE1">
        <w:rPr>
          <w:rStyle w:val="HTMLCode"/>
          <w:rFonts w:ascii="Times New Roman" w:hAnsi="Times New Roman" w:cs="Times New Roman"/>
        </w:rPr>
        <w:t>["</w:t>
      </w:r>
      <w:proofErr w:type="spellStart"/>
      <w:proofErr w:type="gramStart"/>
      <w:r w:rsidRPr="00890BE1">
        <w:rPr>
          <w:rStyle w:val="HTMLCode"/>
          <w:rFonts w:ascii="Times New Roman" w:hAnsi="Times New Roman" w:cs="Times New Roman"/>
        </w:rPr>
        <w:t>axes.grid</w:t>
      </w:r>
      <w:proofErr w:type="spellEnd"/>
      <w:proofErr w:type="gramEnd"/>
      <w:r w:rsidRPr="00890BE1">
        <w:rPr>
          <w:rStyle w:val="HTMLCode"/>
          <w:rFonts w:ascii="Times New Roman" w:hAnsi="Times New Roman" w:cs="Times New Roman"/>
        </w:rPr>
        <w:t>"] = True</w:t>
      </w:r>
    </w:p>
    <w:p w14:paraId="071E5A33"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sns.set_style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whitegrid</w:t>
      </w:r>
      <w:proofErr w:type="spellEnd"/>
      <w:r w:rsidRPr="00890BE1">
        <w:rPr>
          <w:rStyle w:val="HTMLCode"/>
          <w:rFonts w:ascii="Times New Roman" w:hAnsi="Times New Roman" w:cs="Times New Roman"/>
        </w:rPr>
        <w:t>')</w:t>
      </w:r>
    </w:p>
    <w:p w14:paraId="32770403" w14:textId="77777777" w:rsidR="00890BE1" w:rsidRPr="00890BE1" w:rsidRDefault="00890BE1" w:rsidP="00890BE1">
      <w:pPr>
        <w:pStyle w:val="HTMLPreformatted"/>
        <w:jc w:val="both"/>
        <w:rPr>
          <w:rStyle w:val="HTMLCode"/>
          <w:rFonts w:ascii="Times New Roman" w:hAnsi="Times New Roman" w:cs="Times New Roman" w:hint="default"/>
        </w:rPr>
      </w:pPr>
    </w:p>
    <w:p w14:paraId="1AE1A462"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warnings.filterwarnings</w:t>
      </w:r>
      <w:proofErr w:type="spellEnd"/>
      <w:proofErr w:type="gramEnd"/>
      <w:r w:rsidRPr="00890BE1">
        <w:rPr>
          <w:rStyle w:val="HTMLCode"/>
          <w:rFonts w:ascii="Times New Roman" w:hAnsi="Times New Roman" w:cs="Times New Roman"/>
        </w:rPr>
        <w:t>("ignore", category=</w:t>
      </w:r>
      <w:proofErr w:type="spellStart"/>
      <w:r w:rsidRPr="00890BE1">
        <w:rPr>
          <w:rStyle w:val="HTMLCode"/>
          <w:rFonts w:ascii="Times New Roman" w:hAnsi="Times New Roman" w:cs="Times New Roman"/>
        </w:rPr>
        <w:t>UserWarning</w:t>
      </w:r>
      <w:proofErr w:type="spellEnd"/>
      <w:r w:rsidRPr="00890BE1">
        <w:rPr>
          <w:rStyle w:val="HTMLCode"/>
          <w:rFonts w:ascii="Times New Roman" w:hAnsi="Times New Roman" w:cs="Times New Roman"/>
        </w:rPr>
        <w:t>)</w:t>
      </w:r>
    </w:p>
    <w:p w14:paraId="5D6C0D68" w14:textId="77777777" w:rsidR="00890BE1" w:rsidRPr="00890BE1" w:rsidRDefault="00890BE1" w:rsidP="00890BE1">
      <w:pPr>
        <w:pStyle w:val="HTMLPreformatted"/>
        <w:jc w:val="both"/>
        <w:rPr>
          <w:rStyle w:val="HTMLCode"/>
          <w:rFonts w:ascii="Times New Roman" w:hAnsi="Times New Roman" w:cs="Times New Roman" w:hint="default"/>
        </w:rPr>
      </w:pPr>
    </w:p>
    <w:p w14:paraId="154B256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Create figures directory</w:t>
      </w:r>
    </w:p>
    <w:p w14:paraId="7EE692FE"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os.makedirs</w:t>
      </w:r>
      <w:proofErr w:type="spellEnd"/>
      <w:proofErr w:type="gramEnd"/>
      <w:r w:rsidRPr="00890BE1">
        <w:rPr>
          <w:rStyle w:val="HTMLCode"/>
          <w:rFonts w:ascii="Times New Roman" w:hAnsi="Times New Roman" w:cs="Times New Roman"/>
        </w:rPr>
        <w:t xml:space="preserve">('figures', </w:t>
      </w:r>
      <w:proofErr w:type="spellStart"/>
      <w:r w:rsidRPr="00890BE1">
        <w:rPr>
          <w:rStyle w:val="HTMLCode"/>
          <w:rFonts w:ascii="Times New Roman" w:hAnsi="Times New Roman" w:cs="Times New Roman"/>
        </w:rPr>
        <w:t>exist_ok</w:t>
      </w:r>
      <w:proofErr w:type="spellEnd"/>
      <w:r w:rsidRPr="00890BE1">
        <w:rPr>
          <w:rStyle w:val="HTMLCode"/>
          <w:rFonts w:ascii="Times New Roman" w:hAnsi="Times New Roman" w:cs="Times New Roman"/>
        </w:rPr>
        <w:t>=True)</w:t>
      </w:r>
    </w:p>
    <w:p w14:paraId="6EA20B6A" w14:textId="77777777" w:rsidR="00890BE1" w:rsidRPr="00890BE1" w:rsidRDefault="00890BE1" w:rsidP="00890BE1">
      <w:pPr>
        <w:pStyle w:val="HTMLPreformatted"/>
        <w:jc w:val="both"/>
        <w:rPr>
          <w:rStyle w:val="HTMLCode"/>
          <w:rFonts w:ascii="Times New Roman" w:hAnsi="Times New Roman" w:cs="Times New Roman" w:hint="default"/>
        </w:rPr>
      </w:pPr>
    </w:p>
    <w:p w14:paraId="599CC623"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"="*80)</w:t>
      </w:r>
    </w:p>
    <w:p w14:paraId="6E6A0474"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"FRAUD DETECTION - LOGISTIC REGRESSION &amp; RANDOM FOREST")</w:t>
      </w:r>
    </w:p>
    <w:p w14:paraId="7439CAE0"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"="*80)</w:t>
      </w:r>
    </w:p>
    <w:p w14:paraId="6828F393" w14:textId="77777777" w:rsidR="00890BE1" w:rsidRPr="00890BE1" w:rsidRDefault="00890BE1" w:rsidP="00890BE1">
      <w:pPr>
        <w:pStyle w:val="HTMLPreformatted"/>
        <w:jc w:val="both"/>
        <w:rPr>
          <w:rStyle w:val="HTMLCode"/>
          <w:rFonts w:ascii="Times New Roman" w:hAnsi="Times New Roman" w:cs="Times New Roman" w:hint="default"/>
        </w:rPr>
      </w:pPr>
    </w:p>
    <w:p w14:paraId="0615468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793EEFF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SECTION 2: CONFIGURATION &amp; DATA LOADING</w:t>
      </w:r>
    </w:p>
    <w:p w14:paraId="7E88076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439006CE" w14:textId="77777777" w:rsidR="00890BE1" w:rsidRPr="00890BE1" w:rsidRDefault="00890BE1" w:rsidP="00890BE1">
      <w:pPr>
        <w:pStyle w:val="HTMLPreformatted"/>
        <w:jc w:val="both"/>
        <w:rPr>
          <w:rStyle w:val="HTMLCode"/>
          <w:rFonts w:ascii="Times New Roman" w:hAnsi="Times New Roman" w:cs="Times New Roman" w:hint="default"/>
        </w:rPr>
      </w:pPr>
    </w:p>
    <w:p w14:paraId="0761DC5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Configuration</w:t>
      </w:r>
    </w:p>
    <w:p w14:paraId="504E9E5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QUICK_EXPERIMENT = </w:t>
      </w:r>
      <w:proofErr w:type="gramStart"/>
      <w:r w:rsidRPr="00890BE1">
        <w:rPr>
          <w:rStyle w:val="HTMLCode"/>
          <w:rFonts w:ascii="Times New Roman" w:hAnsi="Times New Roman" w:cs="Times New Roman"/>
        </w:rPr>
        <w:t>True  #</w:t>
      </w:r>
      <w:proofErr w:type="gramEnd"/>
      <w:r w:rsidRPr="00890BE1">
        <w:rPr>
          <w:rStyle w:val="HTMLCode"/>
          <w:rFonts w:ascii="Times New Roman" w:hAnsi="Times New Roman" w:cs="Times New Roman"/>
        </w:rPr>
        <w:t xml:space="preserve"> Set to True for faster testing on limited RAM</w:t>
      </w:r>
    </w:p>
    <w:p w14:paraId="731E4EC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MAX_ROWS = 500_000</w:t>
      </w:r>
    </w:p>
    <w:p w14:paraId="6CC1A8F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TRAIN_CUTOFF_STEP = 600</w:t>
      </w:r>
    </w:p>
    <w:p w14:paraId="5C7D242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DATA_DIR = Path(</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data")</w:t>
      </w:r>
    </w:p>
    <w:p w14:paraId="47E13DE4"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DATA_DIR.mkdir</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exist_ok</w:t>
      </w:r>
      <w:proofErr w:type="spellEnd"/>
      <w:r w:rsidRPr="00890BE1">
        <w:rPr>
          <w:rStyle w:val="HTMLCode"/>
          <w:rFonts w:ascii="Times New Roman" w:hAnsi="Times New Roman" w:cs="Times New Roman"/>
        </w:rPr>
        <w:t>=True)</w:t>
      </w:r>
    </w:p>
    <w:p w14:paraId="27103D7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CSV_FILENAME = "Fraud.csv"</w:t>
      </w:r>
    </w:p>
    <w:p w14:paraId="35134F8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FAST_DEV = True          # Toggle for quick iterations (True -&gt; faster)</w:t>
      </w:r>
    </w:p>
    <w:p w14:paraId="40DDEE1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DS_RATIO = 20            # Keep ~20 legit per 1 fraud in TRAIN only (used when FAST_DEV=True)</w:t>
      </w:r>
    </w:p>
    <w:p w14:paraId="1D02D2B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LR_MAX_ITER_DEV = 200    # Faster convergence during dev</w:t>
      </w:r>
    </w:p>
    <w:p w14:paraId="105AE72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LR_TOL_DEV = 1e-3        # Looser tolerance for speed</w:t>
      </w:r>
    </w:p>
    <w:p w14:paraId="0A62F59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CACHE_DIR = "</w:t>
      </w:r>
      <w:proofErr w:type="spellStart"/>
      <w:r w:rsidRPr="00890BE1">
        <w:rPr>
          <w:rStyle w:val="HTMLCode"/>
          <w:rFonts w:ascii="Times New Roman" w:hAnsi="Times New Roman" w:cs="Times New Roman"/>
        </w:rPr>
        <w:t>sk_</w:t>
      </w:r>
      <w:proofErr w:type="gramStart"/>
      <w:r w:rsidRPr="00890BE1">
        <w:rPr>
          <w:rStyle w:val="HTMLCode"/>
          <w:rFonts w:ascii="Times New Roman" w:hAnsi="Times New Roman" w:cs="Times New Roman"/>
        </w:rPr>
        <w:t>cache</w:t>
      </w:r>
      <w:proofErr w:type="spellEnd"/>
      <w:r w:rsidRPr="00890BE1">
        <w:rPr>
          <w:rStyle w:val="HTMLCode"/>
          <w:rFonts w:ascii="Times New Roman" w:hAnsi="Times New Roman" w:cs="Times New Roman"/>
        </w:rPr>
        <w:t>"   #</w:t>
      </w:r>
      <w:proofErr w:type="gramEnd"/>
      <w:r w:rsidRPr="00890BE1">
        <w:rPr>
          <w:rStyle w:val="HTMLCode"/>
          <w:rFonts w:ascii="Times New Roman" w:hAnsi="Times New Roman" w:cs="Times New Roman"/>
        </w:rPr>
        <w:t xml:space="preserve"> Pipeline cache to avoid recomputing transforms</w:t>
      </w:r>
    </w:p>
    <w:p w14:paraId="1173CE8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os.makedirs</w:t>
      </w:r>
      <w:proofErr w:type="spellEnd"/>
      <w:proofErr w:type="gramEnd"/>
      <w:r w:rsidRPr="00890BE1">
        <w:rPr>
          <w:rStyle w:val="HTMLCode"/>
          <w:rFonts w:ascii="Times New Roman" w:hAnsi="Times New Roman" w:cs="Times New Roman"/>
        </w:rPr>
        <w:t xml:space="preserve">(CACHE_DIR, </w:t>
      </w:r>
      <w:proofErr w:type="spellStart"/>
      <w:r w:rsidRPr="00890BE1">
        <w:rPr>
          <w:rStyle w:val="HTMLCode"/>
          <w:rFonts w:ascii="Times New Roman" w:hAnsi="Times New Roman" w:cs="Times New Roman"/>
        </w:rPr>
        <w:t>exist_ok</w:t>
      </w:r>
      <w:proofErr w:type="spellEnd"/>
      <w:r w:rsidRPr="00890BE1">
        <w:rPr>
          <w:rStyle w:val="HTMLCode"/>
          <w:rFonts w:ascii="Times New Roman" w:hAnsi="Times New Roman" w:cs="Times New Roman"/>
        </w:rPr>
        <w:t>=True)</w:t>
      </w:r>
    </w:p>
    <w:p w14:paraId="22C7383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memory = </w:t>
      </w:r>
      <w:proofErr w:type="gramStart"/>
      <w:r w:rsidRPr="00890BE1">
        <w:rPr>
          <w:rStyle w:val="HTMLCode"/>
          <w:rFonts w:ascii="Times New Roman" w:hAnsi="Times New Roman" w:cs="Times New Roman"/>
        </w:rPr>
        <w:t>Memory(</w:t>
      </w:r>
      <w:proofErr w:type="gramEnd"/>
      <w:r w:rsidRPr="00890BE1">
        <w:rPr>
          <w:rStyle w:val="HTMLCode"/>
          <w:rFonts w:ascii="Times New Roman" w:hAnsi="Times New Roman" w:cs="Times New Roman"/>
        </w:rPr>
        <w:t>location=CACHE_DIR, verbose=0)</w:t>
      </w:r>
    </w:p>
    <w:p w14:paraId="4FC42C4F" w14:textId="77777777" w:rsidR="00890BE1" w:rsidRPr="00890BE1" w:rsidRDefault="00890BE1" w:rsidP="00890BE1">
      <w:pPr>
        <w:pStyle w:val="HTMLPreformatted"/>
        <w:jc w:val="both"/>
        <w:rPr>
          <w:rStyle w:val="HTMLCode"/>
          <w:rFonts w:ascii="Times New Roman" w:hAnsi="Times New Roman" w:cs="Times New Roman" w:hint="default"/>
        </w:rPr>
      </w:pPr>
    </w:p>
    <w:p w14:paraId="33E4B17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print("\</w:t>
      </w:r>
      <w:proofErr w:type="spellStart"/>
      <w:r w:rsidRPr="00890BE1">
        <w:rPr>
          <w:rStyle w:val="HTMLCode"/>
          <w:rFonts w:ascii="Times New Roman" w:hAnsi="Times New Roman" w:cs="Times New Roman"/>
        </w:rPr>
        <w:t>nConfiguration</w:t>
      </w:r>
      <w:proofErr w:type="spellEnd"/>
      <w:r w:rsidRPr="00890BE1">
        <w:rPr>
          <w:rStyle w:val="HTMLCode"/>
          <w:rFonts w:ascii="Times New Roman" w:hAnsi="Times New Roman" w:cs="Times New Roman"/>
        </w:rPr>
        <w:t>:")</w:t>
      </w:r>
    </w:p>
    <w:p w14:paraId="6779B344"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w:t>
      </w:r>
      <w:proofErr w:type="gramStart"/>
      <w:r w:rsidRPr="00890BE1">
        <w:rPr>
          <w:rStyle w:val="HTMLCode"/>
          <w:rFonts w:ascii="Times New Roman" w:hAnsi="Times New Roman" w:cs="Times New Roman"/>
        </w:rPr>
        <w:t>"  Quick</w:t>
      </w:r>
      <w:proofErr w:type="gramEnd"/>
      <w:r w:rsidRPr="00890BE1">
        <w:rPr>
          <w:rStyle w:val="HTMLCode"/>
          <w:rFonts w:ascii="Times New Roman" w:hAnsi="Times New Roman" w:cs="Times New Roman"/>
        </w:rPr>
        <w:t xml:space="preserve"> Experiment </w:t>
      </w:r>
      <w:proofErr w:type="gramStart"/>
      <w:r w:rsidRPr="00890BE1">
        <w:rPr>
          <w:rStyle w:val="HTMLCode"/>
          <w:rFonts w:ascii="Times New Roman" w:hAnsi="Times New Roman" w:cs="Times New Roman"/>
        </w:rPr>
        <w:t>Mode: {</w:t>
      </w:r>
      <w:proofErr w:type="gramEnd"/>
      <w:r w:rsidRPr="00890BE1">
        <w:rPr>
          <w:rStyle w:val="HTMLCode"/>
          <w:rFonts w:ascii="Times New Roman" w:hAnsi="Times New Roman" w:cs="Times New Roman"/>
        </w:rPr>
        <w:t>QUICK_</w:t>
      </w:r>
      <w:proofErr w:type="gramStart"/>
      <w:r w:rsidRPr="00890BE1">
        <w:rPr>
          <w:rStyle w:val="HTMLCode"/>
          <w:rFonts w:ascii="Times New Roman" w:hAnsi="Times New Roman" w:cs="Times New Roman"/>
        </w:rPr>
        <w:t>EXPERIMENT}"</w:t>
      </w:r>
      <w:proofErr w:type="gramEnd"/>
      <w:r w:rsidRPr="00890BE1">
        <w:rPr>
          <w:rStyle w:val="HTMLCode"/>
          <w:rFonts w:ascii="Times New Roman" w:hAnsi="Times New Roman" w:cs="Times New Roman"/>
        </w:rPr>
        <w:t>)</w:t>
      </w:r>
    </w:p>
    <w:p w14:paraId="42DF3402"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w:t>
      </w:r>
      <w:proofErr w:type="gramStart"/>
      <w:r w:rsidRPr="00890BE1">
        <w:rPr>
          <w:rStyle w:val="HTMLCode"/>
          <w:rFonts w:ascii="Times New Roman" w:hAnsi="Times New Roman" w:cs="Times New Roman"/>
        </w:rPr>
        <w:t>"  Max</w:t>
      </w:r>
      <w:proofErr w:type="gramEnd"/>
      <w:r w:rsidRPr="00890BE1">
        <w:rPr>
          <w:rStyle w:val="HTMLCode"/>
          <w:rFonts w:ascii="Times New Roman" w:hAnsi="Times New Roman" w:cs="Times New Roman"/>
        </w:rPr>
        <w:t xml:space="preserve"> Rows (if quick</w:t>
      </w:r>
      <w:proofErr w:type="gramStart"/>
      <w:r w:rsidRPr="00890BE1">
        <w:rPr>
          <w:rStyle w:val="HTMLCode"/>
          <w:rFonts w:ascii="Times New Roman" w:hAnsi="Times New Roman" w:cs="Times New Roman"/>
        </w:rPr>
        <w:t>): {</w:t>
      </w:r>
      <w:proofErr w:type="gramEnd"/>
      <w:r w:rsidRPr="00890BE1">
        <w:rPr>
          <w:rStyle w:val="HTMLCode"/>
          <w:rFonts w:ascii="Times New Roman" w:hAnsi="Times New Roman" w:cs="Times New Roman"/>
        </w:rPr>
        <w:t>MAX_</w:t>
      </w:r>
      <w:proofErr w:type="gramStart"/>
      <w:r w:rsidRPr="00890BE1">
        <w:rPr>
          <w:rStyle w:val="HTMLCode"/>
          <w:rFonts w:ascii="Times New Roman" w:hAnsi="Times New Roman" w:cs="Times New Roman"/>
        </w:rPr>
        <w:t>ROWS:,</w:t>
      </w:r>
      <w:proofErr w:type="gramEnd"/>
      <w:r w:rsidRPr="00890BE1">
        <w:rPr>
          <w:rStyle w:val="HTMLCode"/>
          <w:rFonts w:ascii="Times New Roman" w:hAnsi="Times New Roman" w:cs="Times New Roman"/>
        </w:rPr>
        <w:t>}")</w:t>
      </w:r>
    </w:p>
    <w:p w14:paraId="07DB17AF"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w:t>
      </w:r>
      <w:proofErr w:type="gramStart"/>
      <w:r w:rsidRPr="00890BE1">
        <w:rPr>
          <w:rStyle w:val="HTMLCode"/>
          <w:rFonts w:ascii="Times New Roman" w:hAnsi="Times New Roman" w:cs="Times New Roman"/>
        </w:rPr>
        <w:t>"  Train</w:t>
      </w:r>
      <w:proofErr w:type="gramEnd"/>
      <w:r w:rsidRPr="00890BE1">
        <w:rPr>
          <w:rStyle w:val="HTMLCode"/>
          <w:rFonts w:ascii="Times New Roman" w:hAnsi="Times New Roman" w:cs="Times New Roman"/>
        </w:rPr>
        <w:t xml:space="preserve">/Test Cutoff </w:t>
      </w:r>
      <w:proofErr w:type="gramStart"/>
      <w:r w:rsidRPr="00890BE1">
        <w:rPr>
          <w:rStyle w:val="HTMLCode"/>
          <w:rFonts w:ascii="Times New Roman" w:hAnsi="Times New Roman" w:cs="Times New Roman"/>
        </w:rPr>
        <w:t>Step: {</w:t>
      </w:r>
      <w:proofErr w:type="gramEnd"/>
      <w:r w:rsidRPr="00890BE1">
        <w:rPr>
          <w:rStyle w:val="HTMLCode"/>
          <w:rFonts w:ascii="Times New Roman" w:hAnsi="Times New Roman" w:cs="Times New Roman"/>
        </w:rPr>
        <w:t>TRAIN_CUTOFF_</w:t>
      </w:r>
      <w:proofErr w:type="gramStart"/>
      <w:r w:rsidRPr="00890BE1">
        <w:rPr>
          <w:rStyle w:val="HTMLCode"/>
          <w:rFonts w:ascii="Times New Roman" w:hAnsi="Times New Roman" w:cs="Times New Roman"/>
        </w:rPr>
        <w:t>STEP}"</w:t>
      </w:r>
      <w:proofErr w:type="gramEnd"/>
      <w:r w:rsidRPr="00890BE1">
        <w:rPr>
          <w:rStyle w:val="HTMLCode"/>
          <w:rFonts w:ascii="Times New Roman" w:hAnsi="Times New Roman" w:cs="Times New Roman"/>
        </w:rPr>
        <w:t>)</w:t>
      </w:r>
    </w:p>
    <w:p w14:paraId="7B2837B6" w14:textId="77777777" w:rsidR="00890BE1" w:rsidRPr="00890BE1" w:rsidRDefault="00890BE1" w:rsidP="00890BE1">
      <w:pPr>
        <w:pStyle w:val="HTMLPreformatted"/>
        <w:jc w:val="both"/>
        <w:rPr>
          <w:rStyle w:val="HTMLCode"/>
          <w:rFonts w:ascii="Times New Roman" w:hAnsi="Times New Roman" w:cs="Times New Roman" w:hint="default"/>
        </w:rPr>
      </w:pPr>
    </w:p>
    <w:p w14:paraId="50EE489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Data loading function</w:t>
      </w:r>
    </w:p>
    <w:p w14:paraId="60638BE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def </w:t>
      </w:r>
      <w:proofErr w:type="spellStart"/>
      <w:r w:rsidRPr="00890BE1">
        <w:rPr>
          <w:rStyle w:val="HTMLCode"/>
          <w:rFonts w:ascii="Times New Roman" w:hAnsi="Times New Roman" w:cs="Times New Roman"/>
        </w:rPr>
        <w:t>read_data_</w:t>
      </w:r>
      <w:proofErr w:type="gramStart"/>
      <w:r w:rsidRPr="00890BE1">
        <w:rPr>
          <w:rStyle w:val="HTMLCode"/>
          <w:rFonts w:ascii="Times New Roman" w:hAnsi="Times New Roman" w:cs="Times New Roman"/>
        </w:rPr>
        <w:t>pandas</w:t>
      </w:r>
      <w:proofErr w:type="spellEnd"/>
      <w:r w:rsidRPr="00890BE1">
        <w:rPr>
          <w:rStyle w:val="HTMLCode"/>
          <w:rFonts w:ascii="Times New Roman" w:hAnsi="Times New Roman" w:cs="Times New Roman"/>
        </w:rPr>
        <w:t>(</w:t>
      </w:r>
      <w:proofErr w:type="gramEnd"/>
    </w:p>
    <w:p w14:paraId="65FB7FA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path: Path,</w:t>
      </w:r>
    </w:p>
    <w:p w14:paraId="7C5CF5D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quick_experiment</w:t>
      </w:r>
      <w:proofErr w:type="spellEnd"/>
      <w:r w:rsidRPr="00890BE1">
        <w:rPr>
          <w:rStyle w:val="HTMLCode"/>
          <w:rFonts w:ascii="Times New Roman" w:hAnsi="Times New Roman" w:cs="Times New Roman"/>
        </w:rPr>
        <w:t>: bool = False,</w:t>
      </w:r>
    </w:p>
    <w:p w14:paraId="15513B7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max_rows</w:t>
      </w:r>
      <w:proofErr w:type="spellEnd"/>
      <w:r w:rsidRPr="00890BE1">
        <w:rPr>
          <w:rStyle w:val="HTMLCode"/>
          <w:rFonts w:ascii="Times New Roman" w:hAnsi="Times New Roman" w:cs="Times New Roman"/>
        </w:rPr>
        <w:t>: int | None = None,</w:t>
      </w:r>
    </w:p>
    <w:p w14:paraId="6861FFD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-&gt; </w:t>
      </w:r>
      <w:proofErr w:type="spellStart"/>
      <w:proofErr w:type="gramStart"/>
      <w:r w:rsidRPr="00890BE1">
        <w:rPr>
          <w:rStyle w:val="HTMLCode"/>
          <w:rFonts w:ascii="Times New Roman" w:hAnsi="Times New Roman" w:cs="Times New Roman"/>
        </w:rPr>
        <w:t>pd.DataFrame</w:t>
      </w:r>
      <w:proofErr w:type="spellEnd"/>
      <w:proofErr w:type="gramEnd"/>
      <w:r w:rsidRPr="00890BE1">
        <w:rPr>
          <w:rStyle w:val="HTMLCode"/>
          <w:rFonts w:ascii="Times New Roman" w:hAnsi="Times New Roman" w:cs="Times New Roman"/>
        </w:rPr>
        <w:t>:</w:t>
      </w:r>
    </w:p>
    <w:p w14:paraId="12A0D83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"""Load dataset with memory-efficient </w:t>
      </w:r>
      <w:proofErr w:type="spellStart"/>
      <w:r w:rsidRPr="00890BE1">
        <w:rPr>
          <w:rStyle w:val="HTMLCode"/>
          <w:rFonts w:ascii="Times New Roman" w:hAnsi="Times New Roman" w:cs="Times New Roman"/>
        </w:rPr>
        <w:t>dtypes</w:t>
      </w:r>
      <w:proofErr w:type="spellEnd"/>
      <w:r w:rsidRPr="00890BE1">
        <w:rPr>
          <w:rStyle w:val="HTMLCode"/>
          <w:rFonts w:ascii="Times New Roman" w:hAnsi="Times New Roman" w:cs="Times New Roman"/>
        </w:rPr>
        <w:t>."""</w:t>
      </w:r>
    </w:p>
    <w:p w14:paraId="3F945CA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39B41B6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not </w:t>
      </w:r>
      <w:proofErr w:type="spellStart"/>
      <w:proofErr w:type="gramStart"/>
      <w:r w:rsidRPr="00890BE1">
        <w:rPr>
          <w:rStyle w:val="HTMLCode"/>
          <w:rFonts w:ascii="Times New Roman" w:hAnsi="Times New Roman" w:cs="Times New Roman"/>
        </w:rPr>
        <w:t>path.exists</w:t>
      </w:r>
      <w:proofErr w:type="spellEnd"/>
      <w:proofErr w:type="gramEnd"/>
      <w:r w:rsidRPr="00890BE1">
        <w:rPr>
          <w:rStyle w:val="HTMLCode"/>
          <w:rFonts w:ascii="Times New Roman" w:hAnsi="Times New Roman" w:cs="Times New Roman"/>
        </w:rPr>
        <w:t>():</w:t>
      </w:r>
    </w:p>
    <w:p w14:paraId="4D8B63D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raise </w:t>
      </w:r>
      <w:proofErr w:type="spellStart"/>
      <w:proofErr w:type="gramStart"/>
      <w:r w:rsidRPr="00890BE1">
        <w:rPr>
          <w:rStyle w:val="HTMLCode"/>
          <w:rFonts w:ascii="Times New Roman" w:hAnsi="Times New Roman" w:cs="Times New Roman"/>
        </w:rPr>
        <w:t>FileNotFoundError</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f"CSV</w:t>
      </w:r>
      <w:proofErr w:type="spellEnd"/>
      <w:r w:rsidRPr="00890BE1">
        <w:rPr>
          <w:rStyle w:val="HTMLCode"/>
          <w:rFonts w:ascii="Times New Roman" w:hAnsi="Times New Roman" w:cs="Times New Roman"/>
        </w:rPr>
        <w:t xml:space="preserve"> not found </w:t>
      </w:r>
      <w:proofErr w:type="gramStart"/>
      <w:r w:rsidRPr="00890BE1">
        <w:rPr>
          <w:rStyle w:val="HTMLCode"/>
          <w:rFonts w:ascii="Times New Roman" w:hAnsi="Times New Roman" w:cs="Times New Roman"/>
        </w:rPr>
        <w:t>at: {path}"</w:t>
      </w:r>
      <w:proofErr w:type="gramEnd"/>
      <w:r w:rsidRPr="00890BE1">
        <w:rPr>
          <w:rStyle w:val="HTMLCode"/>
          <w:rFonts w:ascii="Times New Roman" w:hAnsi="Times New Roman" w:cs="Times New Roman"/>
        </w:rPr>
        <w:t>)</w:t>
      </w:r>
    </w:p>
    <w:p w14:paraId="7781A51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43A649F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dtype_map</w:t>
      </w:r>
      <w:proofErr w:type="spellEnd"/>
      <w:r w:rsidRPr="00890BE1">
        <w:rPr>
          <w:rStyle w:val="HTMLCode"/>
          <w:rFonts w:ascii="Times New Roman" w:hAnsi="Times New Roman" w:cs="Times New Roman"/>
        </w:rPr>
        <w:t xml:space="preserve"> = {</w:t>
      </w:r>
    </w:p>
    <w:p w14:paraId="5D70DCB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"step": "int32",</w:t>
      </w:r>
    </w:p>
    <w:p w14:paraId="4DCFB9E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"type": "category",</w:t>
      </w:r>
    </w:p>
    <w:p w14:paraId="351BF54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"amount": "float32",</w:t>
      </w:r>
    </w:p>
    <w:p w14:paraId="0C9DE2F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nameOrig</w:t>
      </w:r>
      <w:proofErr w:type="spellEnd"/>
      <w:r w:rsidRPr="00890BE1">
        <w:rPr>
          <w:rStyle w:val="HTMLCode"/>
          <w:rFonts w:ascii="Times New Roman" w:hAnsi="Times New Roman" w:cs="Times New Roman"/>
        </w:rPr>
        <w:t>": "category",</w:t>
      </w:r>
    </w:p>
    <w:p w14:paraId="2018D15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oldbalanceOrg</w:t>
      </w:r>
      <w:proofErr w:type="spellEnd"/>
      <w:r w:rsidRPr="00890BE1">
        <w:rPr>
          <w:rStyle w:val="HTMLCode"/>
          <w:rFonts w:ascii="Times New Roman" w:hAnsi="Times New Roman" w:cs="Times New Roman"/>
        </w:rPr>
        <w:t>": "float32",</w:t>
      </w:r>
    </w:p>
    <w:p w14:paraId="73246FA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newbalanceOrig</w:t>
      </w:r>
      <w:proofErr w:type="spellEnd"/>
      <w:r w:rsidRPr="00890BE1">
        <w:rPr>
          <w:rStyle w:val="HTMLCode"/>
          <w:rFonts w:ascii="Times New Roman" w:hAnsi="Times New Roman" w:cs="Times New Roman"/>
        </w:rPr>
        <w:t>": "float32",</w:t>
      </w:r>
    </w:p>
    <w:p w14:paraId="57DCC44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nameDest</w:t>
      </w:r>
      <w:proofErr w:type="spellEnd"/>
      <w:r w:rsidRPr="00890BE1">
        <w:rPr>
          <w:rStyle w:val="HTMLCode"/>
          <w:rFonts w:ascii="Times New Roman" w:hAnsi="Times New Roman" w:cs="Times New Roman"/>
        </w:rPr>
        <w:t>": "category",</w:t>
      </w:r>
    </w:p>
    <w:p w14:paraId="4B625A1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oldbalanceDest</w:t>
      </w:r>
      <w:proofErr w:type="spellEnd"/>
      <w:r w:rsidRPr="00890BE1">
        <w:rPr>
          <w:rStyle w:val="HTMLCode"/>
          <w:rFonts w:ascii="Times New Roman" w:hAnsi="Times New Roman" w:cs="Times New Roman"/>
        </w:rPr>
        <w:t>": "float32",</w:t>
      </w:r>
    </w:p>
    <w:p w14:paraId="1727FC9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newbalanceDest</w:t>
      </w:r>
      <w:proofErr w:type="spellEnd"/>
      <w:r w:rsidRPr="00890BE1">
        <w:rPr>
          <w:rStyle w:val="HTMLCode"/>
          <w:rFonts w:ascii="Times New Roman" w:hAnsi="Times New Roman" w:cs="Times New Roman"/>
        </w:rPr>
        <w:t>": "float32",</w:t>
      </w:r>
    </w:p>
    <w:p w14:paraId="74117EC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isFraud</w:t>
      </w:r>
      <w:proofErr w:type="spellEnd"/>
      <w:r w:rsidRPr="00890BE1">
        <w:rPr>
          <w:rStyle w:val="HTMLCode"/>
          <w:rFonts w:ascii="Times New Roman" w:hAnsi="Times New Roman" w:cs="Times New Roman"/>
        </w:rPr>
        <w:t>": "int8",</w:t>
      </w:r>
    </w:p>
    <w:p w14:paraId="5E3956E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isFlaggedFraud</w:t>
      </w:r>
      <w:proofErr w:type="spellEnd"/>
      <w:r w:rsidRPr="00890BE1">
        <w:rPr>
          <w:rStyle w:val="HTMLCode"/>
          <w:rFonts w:ascii="Times New Roman" w:hAnsi="Times New Roman" w:cs="Times New Roman"/>
        </w:rPr>
        <w:t>": "int8",</w:t>
      </w:r>
    </w:p>
    <w:p w14:paraId="58C8E2F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2DB81D4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usecols</w:t>
      </w:r>
      <w:proofErr w:type="spellEnd"/>
      <w:r w:rsidRPr="00890BE1">
        <w:rPr>
          <w:rStyle w:val="HTMLCode"/>
          <w:rFonts w:ascii="Times New Roman" w:hAnsi="Times New Roman" w:cs="Times New Roman"/>
        </w:rPr>
        <w:t xml:space="preserve"> = list(</w:t>
      </w:r>
      <w:proofErr w:type="spellStart"/>
      <w:r w:rsidRPr="00890BE1">
        <w:rPr>
          <w:rStyle w:val="HTMLCode"/>
          <w:rFonts w:ascii="Times New Roman" w:hAnsi="Times New Roman" w:cs="Times New Roman"/>
        </w:rPr>
        <w:t>dtype_</w:t>
      </w:r>
      <w:proofErr w:type="gramStart"/>
      <w:r w:rsidRPr="00890BE1">
        <w:rPr>
          <w:rStyle w:val="HTMLCode"/>
          <w:rFonts w:ascii="Times New Roman" w:hAnsi="Times New Roman" w:cs="Times New Roman"/>
        </w:rPr>
        <w:t>map.keys</w:t>
      </w:r>
      <w:proofErr w:type="spellEnd"/>
      <w:proofErr w:type="gramEnd"/>
      <w:r w:rsidRPr="00890BE1">
        <w:rPr>
          <w:rStyle w:val="HTMLCode"/>
          <w:rFonts w:ascii="Times New Roman" w:hAnsi="Times New Roman" w:cs="Times New Roman"/>
        </w:rPr>
        <w:t>())</w:t>
      </w:r>
    </w:p>
    <w:p w14:paraId="0B474CA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4954C78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read_kwargs</w:t>
      </w:r>
      <w:proofErr w:type="spellEnd"/>
      <w:r w:rsidRPr="00890BE1">
        <w:rPr>
          <w:rStyle w:val="HTMLCode"/>
          <w:rFonts w:ascii="Times New Roman" w:hAnsi="Times New Roman" w:cs="Times New Roman"/>
        </w:rPr>
        <w:t xml:space="preserve"> = {</w:t>
      </w:r>
    </w:p>
    <w:p w14:paraId="5476B77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usecols</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usecols</w:t>
      </w:r>
      <w:proofErr w:type="spellEnd"/>
      <w:r w:rsidRPr="00890BE1">
        <w:rPr>
          <w:rStyle w:val="HTMLCode"/>
          <w:rFonts w:ascii="Times New Roman" w:hAnsi="Times New Roman" w:cs="Times New Roman"/>
        </w:rPr>
        <w:t>,</w:t>
      </w:r>
    </w:p>
    <w:p w14:paraId="6968557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dtype</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dtype_map</w:t>
      </w:r>
      <w:proofErr w:type="spellEnd"/>
      <w:r w:rsidRPr="00890BE1">
        <w:rPr>
          <w:rStyle w:val="HTMLCode"/>
          <w:rFonts w:ascii="Times New Roman" w:hAnsi="Times New Roman" w:cs="Times New Roman"/>
        </w:rPr>
        <w:t>,</w:t>
      </w:r>
    </w:p>
    <w:p w14:paraId="62A4D51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low</w:t>
      </w:r>
      <w:proofErr w:type="gramEnd"/>
      <w:r w:rsidRPr="00890BE1">
        <w:rPr>
          <w:rStyle w:val="HTMLCode"/>
          <w:rFonts w:ascii="Times New Roman" w:hAnsi="Times New Roman" w:cs="Times New Roman"/>
        </w:rPr>
        <w:t>_memory</w:t>
      </w:r>
      <w:proofErr w:type="spellEnd"/>
      <w:r w:rsidRPr="00890BE1">
        <w:rPr>
          <w:rStyle w:val="HTMLCode"/>
          <w:rFonts w:ascii="Times New Roman" w:hAnsi="Times New Roman" w:cs="Times New Roman"/>
        </w:rPr>
        <w:t>": False,</w:t>
      </w:r>
    </w:p>
    <w:p w14:paraId="6890633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"engine": "c",</w:t>
      </w:r>
    </w:p>
    <w:p w14:paraId="063A4EB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05EA2B8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quick_experiment</w:t>
      </w:r>
      <w:proofErr w:type="spellEnd"/>
      <w:r w:rsidRPr="00890BE1">
        <w:rPr>
          <w:rStyle w:val="HTMLCode"/>
          <w:rFonts w:ascii="Times New Roman" w:hAnsi="Times New Roman" w:cs="Times New Roman"/>
        </w:rPr>
        <w:t xml:space="preserve"> and </w:t>
      </w:r>
      <w:proofErr w:type="spellStart"/>
      <w:r w:rsidRPr="00890BE1">
        <w:rPr>
          <w:rStyle w:val="HTMLCode"/>
          <w:rFonts w:ascii="Times New Roman" w:hAnsi="Times New Roman" w:cs="Times New Roman"/>
        </w:rPr>
        <w:t>max_rows</w:t>
      </w:r>
      <w:proofErr w:type="spellEnd"/>
      <w:r w:rsidRPr="00890BE1">
        <w:rPr>
          <w:rStyle w:val="HTMLCode"/>
          <w:rFonts w:ascii="Times New Roman" w:hAnsi="Times New Roman" w:cs="Times New Roman"/>
        </w:rPr>
        <w:t xml:space="preserve"> is not None:</w:t>
      </w:r>
    </w:p>
    <w:p w14:paraId="0395AA1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read_kwargs</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nrows</w:t>
      </w:r>
      <w:proofErr w:type="spellEnd"/>
      <w:r w:rsidRPr="00890BE1">
        <w:rPr>
          <w:rStyle w:val="HTMLCode"/>
          <w:rFonts w:ascii="Times New Roman" w:hAnsi="Times New Roman" w:cs="Times New Roman"/>
        </w:rPr>
        <w:t>"] = int(</w:t>
      </w:r>
      <w:proofErr w:type="spellStart"/>
      <w:r w:rsidRPr="00890BE1">
        <w:rPr>
          <w:rStyle w:val="HTMLCode"/>
          <w:rFonts w:ascii="Times New Roman" w:hAnsi="Times New Roman" w:cs="Times New Roman"/>
        </w:rPr>
        <w:t>max_rows</w:t>
      </w:r>
      <w:proofErr w:type="spellEnd"/>
      <w:r w:rsidRPr="00890BE1">
        <w:rPr>
          <w:rStyle w:val="HTMLCode"/>
          <w:rFonts w:ascii="Times New Roman" w:hAnsi="Times New Roman" w:cs="Times New Roman"/>
        </w:rPr>
        <w:t>)</w:t>
      </w:r>
    </w:p>
    <w:p w14:paraId="1FAB4DD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09D4D80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pd.read</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csv</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path, **</w:t>
      </w:r>
      <w:proofErr w:type="spellStart"/>
      <w:r w:rsidRPr="00890BE1">
        <w:rPr>
          <w:rStyle w:val="HTMLCode"/>
          <w:rFonts w:ascii="Times New Roman" w:hAnsi="Times New Roman" w:cs="Times New Roman"/>
        </w:rPr>
        <w:t>read_kwargs</w:t>
      </w:r>
      <w:proofErr w:type="spellEnd"/>
      <w:r w:rsidRPr="00890BE1">
        <w:rPr>
          <w:rStyle w:val="HTMLCode"/>
          <w:rFonts w:ascii="Times New Roman" w:hAnsi="Times New Roman" w:cs="Times New Roman"/>
        </w:rPr>
        <w:t>)</w:t>
      </w:r>
    </w:p>
    <w:p w14:paraId="4570C94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12E78EB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mem_mb</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df.memory</w:t>
      </w:r>
      <w:proofErr w:type="gramEnd"/>
      <w:r w:rsidRPr="00890BE1">
        <w:rPr>
          <w:rStyle w:val="HTMLCode"/>
          <w:rFonts w:ascii="Times New Roman" w:hAnsi="Times New Roman" w:cs="Times New Roman"/>
        </w:rPr>
        <w:t>_usage</w:t>
      </w:r>
      <w:proofErr w:type="spellEnd"/>
      <w:r w:rsidRPr="00890BE1">
        <w:rPr>
          <w:rStyle w:val="HTMLCode"/>
          <w:rFonts w:ascii="Times New Roman" w:hAnsi="Times New Roman" w:cs="Times New Roman"/>
        </w:rPr>
        <w:t>(deep=True</w:t>
      </w:r>
      <w:proofErr w:type="gramStart"/>
      <w:r w:rsidRPr="00890BE1">
        <w:rPr>
          <w:rStyle w:val="HTMLCode"/>
          <w:rFonts w:ascii="Times New Roman" w:hAnsi="Times New Roman" w:cs="Times New Roman"/>
        </w:rPr>
        <w:t>).sum</w:t>
      </w:r>
      <w:proofErr w:type="gramEnd"/>
      <w:r w:rsidRPr="00890BE1">
        <w:rPr>
          <w:rStyle w:val="HTMLCode"/>
          <w:rFonts w:ascii="Times New Roman" w:hAnsi="Times New Roman" w:cs="Times New Roman"/>
        </w:rPr>
        <w:t>() / (1024**2)</w:t>
      </w:r>
    </w:p>
    <w:p w14:paraId="585B43C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Loaded {</w:t>
      </w:r>
      <w:proofErr w:type="spellStart"/>
      <w:r w:rsidRPr="00890BE1">
        <w:rPr>
          <w:rStyle w:val="HTMLCode"/>
          <w:rFonts w:ascii="Times New Roman" w:hAnsi="Times New Roman" w:cs="Times New Roman"/>
        </w:rPr>
        <w:t>len</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df</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 rows x {</w:t>
      </w:r>
      <w:proofErr w:type="spellStart"/>
      <w:proofErr w:type="gramStart"/>
      <w:r w:rsidRPr="00890BE1">
        <w:rPr>
          <w:rStyle w:val="HTMLCode"/>
          <w:rFonts w:ascii="Times New Roman" w:hAnsi="Times New Roman" w:cs="Times New Roman"/>
        </w:rPr>
        <w:t>df.shape</w:t>
      </w:r>
      <w:proofErr w:type="spellEnd"/>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1]}</w:t>
      </w:r>
      <w:proofErr w:type="gramEnd"/>
      <w:r w:rsidRPr="00890BE1">
        <w:rPr>
          <w:rStyle w:val="HTMLCode"/>
          <w:rFonts w:ascii="Times New Roman" w:hAnsi="Times New Roman" w:cs="Times New Roman"/>
        </w:rPr>
        <w:t xml:space="preserve"> cols (~{mem_mb:.1f} MB)")</w:t>
      </w:r>
    </w:p>
    <w:p w14:paraId="4044B4D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26DB4E4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 </w:t>
      </w:r>
      <w:proofErr w:type="spellStart"/>
      <w:r w:rsidRPr="00890BE1">
        <w:rPr>
          <w:rStyle w:val="HTMLCode"/>
          <w:rFonts w:ascii="Times New Roman" w:hAnsi="Times New Roman" w:cs="Times New Roman"/>
        </w:rPr>
        <w:t>df</w:t>
      </w:r>
      <w:proofErr w:type="spellEnd"/>
    </w:p>
    <w:p w14:paraId="46564139" w14:textId="77777777" w:rsidR="00890BE1" w:rsidRPr="00890BE1" w:rsidRDefault="00890BE1" w:rsidP="00890BE1">
      <w:pPr>
        <w:pStyle w:val="HTMLPreformatted"/>
        <w:jc w:val="both"/>
        <w:rPr>
          <w:rStyle w:val="HTMLCode"/>
          <w:rFonts w:ascii="Times New Roman" w:hAnsi="Times New Roman" w:cs="Times New Roman" w:hint="default"/>
        </w:rPr>
      </w:pPr>
    </w:p>
    <w:p w14:paraId="7610FC3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Load data</w:t>
      </w:r>
    </w:p>
    <w:p w14:paraId="04A912B8"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csv_path</w:t>
      </w:r>
      <w:proofErr w:type="spellEnd"/>
      <w:r w:rsidRPr="00890BE1">
        <w:rPr>
          <w:rStyle w:val="HTMLCode"/>
          <w:rFonts w:ascii="Times New Roman" w:hAnsi="Times New Roman" w:cs="Times New Roman"/>
        </w:rPr>
        <w:t xml:space="preserve"> = DATA_DIR / CSV_FILENAME</w:t>
      </w:r>
    </w:p>
    <w:p w14:paraId="653FC1A2" w14:textId="77777777" w:rsidR="00890BE1" w:rsidRPr="00890BE1" w:rsidRDefault="00890BE1" w:rsidP="00890BE1">
      <w:pPr>
        <w:pStyle w:val="HTMLPreformatted"/>
        <w:jc w:val="both"/>
        <w:rPr>
          <w:rStyle w:val="HTMLCode"/>
          <w:rFonts w:ascii="Times New Roman" w:hAnsi="Times New Roman" w:cs="Times New Roman" w:hint="default"/>
        </w:rPr>
      </w:pPr>
    </w:p>
    <w:p w14:paraId="59F444C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def _</w:t>
      </w:r>
      <w:proofErr w:type="spellStart"/>
      <w:r w:rsidRPr="00890BE1">
        <w:rPr>
          <w:rStyle w:val="HTMLCode"/>
          <w:rFonts w:ascii="Times New Roman" w:hAnsi="Times New Roman" w:cs="Times New Roman"/>
        </w:rPr>
        <w:t>find_csv_after_</w:t>
      </w:r>
      <w:proofErr w:type="gramStart"/>
      <w:r w:rsidRPr="00890BE1">
        <w:rPr>
          <w:rStyle w:val="HTMLCode"/>
          <w:rFonts w:ascii="Times New Roman" w:hAnsi="Times New Roman" w:cs="Times New Roman"/>
        </w:rPr>
        <w:t>download</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data_dir</w:t>
      </w:r>
      <w:proofErr w:type="spellEnd"/>
      <w:r w:rsidRPr="00890BE1">
        <w:rPr>
          <w:rStyle w:val="HTMLCode"/>
          <w:rFonts w:ascii="Times New Roman" w:hAnsi="Times New Roman" w:cs="Times New Roman"/>
        </w:rPr>
        <w:t>: Path) -&gt; Path | None:</w:t>
      </w:r>
    </w:p>
    <w:p w14:paraId="0B0094B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"""See if a CSV exists; if multiple, pick a preferred/ </w:t>
      </w:r>
      <w:proofErr w:type="gramStart"/>
      <w:r w:rsidRPr="00890BE1">
        <w:rPr>
          <w:rStyle w:val="HTMLCode"/>
          <w:rFonts w:ascii="Times New Roman" w:hAnsi="Times New Roman" w:cs="Times New Roman"/>
        </w:rPr>
        <w:t>largest."</w:t>
      </w:r>
      <w:proofErr w:type="gramEnd"/>
      <w:r w:rsidRPr="00890BE1">
        <w:rPr>
          <w:rStyle w:val="HTMLCode"/>
          <w:rFonts w:ascii="Times New Roman" w:hAnsi="Times New Roman" w:cs="Times New Roman"/>
        </w:rPr>
        <w:t>""</w:t>
      </w:r>
    </w:p>
    <w:p w14:paraId="3054F57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preferred = [</w:t>
      </w:r>
    </w:p>
    <w:p w14:paraId="46597B5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"Fraud.csv",</w:t>
      </w:r>
    </w:p>
    <w:p w14:paraId="71DCCF4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"fraudTrain.csv",</w:t>
      </w:r>
    </w:p>
    <w:p w14:paraId="3F07E1F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"PS_20174392719_1491204439457_log.csv"</w:t>
      </w:r>
    </w:p>
    <w:p w14:paraId="2C752D4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2656E77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for name in preferred:</w:t>
      </w:r>
    </w:p>
    <w:p w14:paraId="6EFB996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p = </w:t>
      </w:r>
      <w:proofErr w:type="spellStart"/>
      <w:r w:rsidRPr="00890BE1">
        <w:rPr>
          <w:rStyle w:val="HTMLCode"/>
          <w:rFonts w:ascii="Times New Roman" w:hAnsi="Times New Roman" w:cs="Times New Roman"/>
        </w:rPr>
        <w:t>data_dir</w:t>
      </w:r>
      <w:proofErr w:type="spellEnd"/>
      <w:r w:rsidRPr="00890BE1">
        <w:rPr>
          <w:rStyle w:val="HTMLCode"/>
          <w:rFonts w:ascii="Times New Roman" w:hAnsi="Times New Roman" w:cs="Times New Roman"/>
        </w:rPr>
        <w:t xml:space="preserve"> / name</w:t>
      </w:r>
    </w:p>
    <w:p w14:paraId="4539BD7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w:t>
      </w:r>
      <w:proofErr w:type="spellStart"/>
      <w:proofErr w:type="gramStart"/>
      <w:r w:rsidRPr="00890BE1">
        <w:rPr>
          <w:rStyle w:val="HTMLCode"/>
          <w:rFonts w:ascii="Times New Roman" w:hAnsi="Times New Roman" w:cs="Times New Roman"/>
        </w:rPr>
        <w:t>p.exists</w:t>
      </w:r>
      <w:proofErr w:type="spellEnd"/>
      <w:proofErr w:type="gramEnd"/>
      <w:r w:rsidRPr="00890BE1">
        <w:rPr>
          <w:rStyle w:val="HTMLCode"/>
          <w:rFonts w:ascii="Times New Roman" w:hAnsi="Times New Roman" w:cs="Times New Roman"/>
        </w:rPr>
        <w:t>():</w:t>
      </w:r>
    </w:p>
    <w:p w14:paraId="53267A8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 p</w:t>
      </w:r>
    </w:p>
    <w:p w14:paraId="0637C0B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csvs</w:t>
      </w:r>
      <w:proofErr w:type="spellEnd"/>
      <w:r w:rsidRPr="00890BE1">
        <w:rPr>
          <w:rStyle w:val="HTMLCode"/>
          <w:rFonts w:ascii="Times New Roman" w:hAnsi="Times New Roman" w:cs="Times New Roman"/>
        </w:rPr>
        <w:t xml:space="preserve"> = list(</w:t>
      </w:r>
      <w:proofErr w:type="spellStart"/>
      <w:r w:rsidRPr="00890BE1">
        <w:rPr>
          <w:rStyle w:val="HTMLCode"/>
          <w:rFonts w:ascii="Times New Roman" w:hAnsi="Times New Roman" w:cs="Times New Roman"/>
        </w:rPr>
        <w:t>data_</w:t>
      </w:r>
      <w:proofErr w:type="gramStart"/>
      <w:r w:rsidRPr="00890BE1">
        <w:rPr>
          <w:rStyle w:val="HTMLCode"/>
          <w:rFonts w:ascii="Times New Roman" w:hAnsi="Times New Roman" w:cs="Times New Roman"/>
        </w:rPr>
        <w:t>dir.glob</w:t>
      </w:r>
      <w:proofErr w:type="spellEnd"/>
      <w:proofErr w:type="gramEnd"/>
      <w:r w:rsidRPr="00890BE1">
        <w:rPr>
          <w:rStyle w:val="HTMLCode"/>
          <w:rFonts w:ascii="Times New Roman" w:hAnsi="Times New Roman" w:cs="Times New Roman"/>
        </w:rPr>
        <w:t>("*.csv"))</w:t>
      </w:r>
    </w:p>
    <w:p w14:paraId="23E942B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not </w:t>
      </w:r>
      <w:proofErr w:type="spellStart"/>
      <w:r w:rsidRPr="00890BE1">
        <w:rPr>
          <w:rStyle w:val="HTMLCode"/>
          <w:rFonts w:ascii="Times New Roman" w:hAnsi="Times New Roman" w:cs="Times New Roman"/>
        </w:rPr>
        <w:t>csvs</w:t>
      </w:r>
      <w:proofErr w:type="spellEnd"/>
      <w:r w:rsidRPr="00890BE1">
        <w:rPr>
          <w:rStyle w:val="HTMLCode"/>
          <w:rFonts w:ascii="Times New Roman" w:hAnsi="Times New Roman" w:cs="Times New Roman"/>
        </w:rPr>
        <w:t>:</w:t>
      </w:r>
    </w:p>
    <w:p w14:paraId="46B1213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return</w:t>
      </w:r>
      <w:proofErr w:type="gramEnd"/>
      <w:r w:rsidRPr="00890BE1">
        <w:rPr>
          <w:rStyle w:val="HTMLCode"/>
          <w:rFonts w:ascii="Times New Roman" w:hAnsi="Times New Roman" w:cs="Times New Roman"/>
        </w:rPr>
        <w:t xml:space="preserve"> None</w:t>
      </w:r>
    </w:p>
    <w:p w14:paraId="1454712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 </w:t>
      </w:r>
      <w:proofErr w:type="gramStart"/>
      <w:r w:rsidRPr="00890BE1">
        <w:rPr>
          <w:rStyle w:val="HTMLCode"/>
          <w:rFonts w:ascii="Times New Roman" w:hAnsi="Times New Roman" w:cs="Times New Roman"/>
        </w:rPr>
        <w:t>max(</w:t>
      </w:r>
      <w:proofErr w:type="spellStart"/>
      <w:proofErr w:type="gramEnd"/>
      <w:r w:rsidRPr="00890BE1">
        <w:rPr>
          <w:rStyle w:val="HTMLCode"/>
          <w:rFonts w:ascii="Times New Roman" w:hAnsi="Times New Roman" w:cs="Times New Roman"/>
        </w:rPr>
        <w:t>csvs</w:t>
      </w:r>
      <w:proofErr w:type="spellEnd"/>
      <w:r w:rsidRPr="00890BE1">
        <w:rPr>
          <w:rStyle w:val="HTMLCode"/>
          <w:rFonts w:ascii="Times New Roman" w:hAnsi="Times New Roman" w:cs="Times New Roman"/>
        </w:rPr>
        <w:t xml:space="preserve">, key=lambda p: </w:t>
      </w:r>
      <w:proofErr w:type="spellStart"/>
      <w:proofErr w:type="gramStart"/>
      <w:r w:rsidRPr="00890BE1">
        <w:rPr>
          <w:rStyle w:val="HTMLCode"/>
          <w:rFonts w:ascii="Times New Roman" w:hAnsi="Times New Roman" w:cs="Times New Roman"/>
        </w:rPr>
        <w:t>p.stat</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st_size</w:t>
      </w:r>
      <w:proofErr w:type="spellEnd"/>
      <w:r w:rsidRPr="00890BE1">
        <w:rPr>
          <w:rStyle w:val="HTMLCode"/>
          <w:rFonts w:ascii="Times New Roman" w:hAnsi="Times New Roman" w:cs="Times New Roman"/>
        </w:rPr>
        <w:t>)</w:t>
      </w:r>
    </w:p>
    <w:p w14:paraId="0684EEA3" w14:textId="77777777" w:rsidR="00890BE1" w:rsidRPr="00890BE1" w:rsidRDefault="00890BE1" w:rsidP="00890BE1">
      <w:pPr>
        <w:pStyle w:val="HTMLPreformatted"/>
        <w:jc w:val="both"/>
        <w:rPr>
          <w:rStyle w:val="HTMLCode"/>
          <w:rFonts w:ascii="Times New Roman" w:hAnsi="Times New Roman" w:cs="Times New Roman" w:hint="default"/>
        </w:rPr>
      </w:pPr>
    </w:p>
    <w:p w14:paraId="34C3890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def _</w:t>
      </w:r>
      <w:proofErr w:type="spellStart"/>
      <w:r w:rsidRPr="00890BE1">
        <w:rPr>
          <w:rStyle w:val="HTMLCode"/>
          <w:rFonts w:ascii="Times New Roman" w:hAnsi="Times New Roman" w:cs="Times New Roman"/>
        </w:rPr>
        <w:t>kaggle_</w:t>
      </w:r>
      <w:proofErr w:type="gramStart"/>
      <w:r w:rsidRPr="00890BE1">
        <w:rPr>
          <w:rStyle w:val="HTMLCode"/>
          <w:rFonts w:ascii="Times New Roman" w:hAnsi="Times New Roman" w:cs="Times New Roman"/>
        </w:rPr>
        <w:t>available</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-&gt; bool:</w:t>
      </w:r>
    </w:p>
    <w:p w14:paraId="4C6DAD8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 </w:t>
      </w:r>
      <w:proofErr w:type="spellStart"/>
      <w:proofErr w:type="gramStart"/>
      <w:r w:rsidRPr="00890BE1">
        <w:rPr>
          <w:rStyle w:val="HTMLCode"/>
          <w:rFonts w:ascii="Times New Roman" w:hAnsi="Times New Roman" w:cs="Times New Roman"/>
        </w:rPr>
        <w:t>shutil.which</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kaggle</w:t>
      </w:r>
      <w:proofErr w:type="spellEnd"/>
      <w:r w:rsidRPr="00890BE1">
        <w:rPr>
          <w:rStyle w:val="HTMLCode"/>
          <w:rFonts w:ascii="Times New Roman" w:hAnsi="Times New Roman" w:cs="Times New Roman"/>
        </w:rPr>
        <w:t>") is not None</w:t>
      </w:r>
    </w:p>
    <w:p w14:paraId="26A642BF" w14:textId="77777777" w:rsidR="00890BE1" w:rsidRPr="00890BE1" w:rsidRDefault="00890BE1" w:rsidP="00890BE1">
      <w:pPr>
        <w:pStyle w:val="HTMLPreformatted"/>
        <w:jc w:val="both"/>
        <w:rPr>
          <w:rStyle w:val="HTMLCode"/>
          <w:rFonts w:ascii="Times New Roman" w:hAnsi="Times New Roman" w:cs="Times New Roman" w:hint="default"/>
        </w:rPr>
      </w:pPr>
    </w:p>
    <w:p w14:paraId="535B702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def _</w:t>
      </w:r>
      <w:proofErr w:type="spellStart"/>
      <w:r w:rsidRPr="00890BE1">
        <w:rPr>
          <w:rStyle w:val="HTMLCode"/>
          <w:rFonts w:ascii="Times New Roman" w:hAnsi="Times New Roman" w:cs="Times New Roman"/>
        </w:rPr>
        <w:t>download_from_</w:t>
      </w:r>
      <w:proofErr w:type="gramStart"/>
      <w:r w:rsidRPr="00890BE1">
        <w:rPr>
          <w:rStyle w:val="HTMLCode"/>
          <w:rFonts w:ascii="Times New Roman" w:hAnsi="Times New Roman" w:cs="Times New Roman"/>
        </w:rPr>
        <w:t>kaggle</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data_dir</w:t>
      </w:r>
      <w:proofErr w:type="spellEnd"/>
      <w:r w:rsidRPr="00890BE1">
        <w:rPr>
          <w:rStyle w:val="HTMLCode"/>
          <w:rFonts w:ascii="Times New Roman" w:hAnsi="Times New Roman" w:cs="Times New Roman"/>
        </w:rPr>
        <w:t>: Path) -&gt; None:</w:t>
      </w:r>
    </w:p>
    <w:p w14:paraId="75EA6F0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"Attempting Kaggle download</w:t>
      </w:r>
      <w:r w:rsidRPr="00890BE1">
        <w:rPr>
          <w:rStyle w:val="HTMLCode"/>
          <w:rFonts w:ascii="Times New Roman" w:hAnsi="Times New Roman" w:cs="Times New Roman"/>
        </w:rPr>
        <w:t>…</w:t>
      </w:r>
      <w:r w:rsidRPr="00890BE1">
        <w:rPr>
          <w:rStyle w:val="HTMLCode"/>
          <w:rFonts w:ascii="Times New Roman" w:hAnsi="Times New Roman" w:cs="Times New Roman"/>
        </w:rPr>
        <w:t>")</w:t>
      </w:r>
    </w:p>
    <w:p w14:paraId="3DB2E1E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rc</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os.system</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kaggle</w:t>
      </w:r>
      <w:proofErr w:type="spellEnd"/>
      <w:r w:rsidRPr="00890BE1">
        <w:rPr>
          <w:rStyle w:val="HTMLCode"/>
          <w:rFonts w:ascii="Times New Roman" w:hAnsi="Times New Roman" w:cs="Times New Roman"/>
        </w:rPr>
        <w:t xml:space="preserve"> datasets download -d </w:t>
      </w:r>
      <w:proofErr w:type="spellStart"/>
      <w:r w:rsidRPr="00890BE1">
        <w:rPr>
          <w:rStyle w:val="HTMLCode"/>
          <w:rFonts w:ascii="Times New Roman" w:hAnsi="Times New Roman" w:cs="Times New Roman"/>
        </w:rPr>
        <w:t>chitwanmanchanda</w:t>
      </w:r>
      <w:proofErr w:type="spellEnd"/>
      <w:r w:rsidRPr="00890BE1">
        <w:rPr>
          <w:rStyle w:val="HTMLCode"/>
          <w:rFonts w:ascii="Times New Roman" w:hAnsi="Times New Roman" w:cs="Times New Roman"/>
        </w:rPr>
        <w:t>/fraudulent-transactions-data -p data")</w:t>
      </w:r>
    </w:p>
    <w:p w14:paraId="1290F36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w:t>
      </w:r>
      <w:proofErr w:type="spellStart"/>
      <w:proofErr w:type="gramStart"/>
      <w:r w:rsidRPr="00890BE1">
        <w:rPr>
          <w:rStyle w:val="HTMLCode"/>
          <w:rFonts w:ascii="Times New Roman" w:hAnsi="Times New Roman" w:cs="Times New Roman"/>
        </w:rPr>
        <w:t>rc</w:t>
      </w:r>
      <w:proofErr w:type="spellEnd"/>
      <w:r w:rsidRPr="00890BE1">
        <w:rPr>
          <w:rStyle w:val="HTMLCode"/>
          <w:rFonts w:ascii="Times New Roman" w:hAnsi="Times New Roman" w:cs="Times New Roman"/>
        </w:rPr>
        <w:t xml:space="preserve"> !</w:t>
      </w:r>
      <w:proofErr w:type="gramEnd"/>
      <w:r w:rsidRPr="00890BE1">
        <w:rPr>
          <w:rStyle w:val="HTMLCode"/>
          <w:rFonts w:ascii="Times New Roman" w:hAnsi="Times New Roman" w:cs="Times New Roman"/>
        </w:rPr>
        <w:t>= 0:</w:t>
      </w:r>
    </w:p>
    <w:p w14:paraId="5DD738E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Kaggle CLI returned non-zero. Check installation/auth.")</w:t>
      </w:r>
    </w:p>
    <w:p w14:paraId="24AF828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w:t>
      </w:r>
    </w:p>
    <w:p w14:paraId="7C2FA29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for z in </w:t>
      </w:r>
      <w:proofErr w:type="spellStart"/>
      <w:r w:rsidRPr="00890BE1">
        <w:rPr>
          <w:rStyle w:val="HTMLCode"/>
          <w:rFonts w:ascii="Times New Roman" w:hAnsi="Times New Roman" w:cs="Times New Roman"/>
        </w:rPr>
        <w:t>data_</w:t>
      </w:r>
      <w:proofErr w:type="gramStart"/>
      <w:r w:rsidRPr="00890BE1">
        <w:rPr>
          <w:rStyle w:val="HTMLCode"/>
          <w:rFonts w:ascii="Times New Roman" w:hAnsi="Times New Roman" w:cs="Times New Roman"/>
        </w:rPr>
        <w:t>dir.glob</w:t>
      </w:r>
      <w:proofErr w:type="spellEnd"/>
      <w:proofErr w:type="gramEnd"/>
      <w:r w:rsidRPr="00890BE1">
        <w:rPr>
          <w:rStyle w:val="HTMLCode"/>
          <w:rFonts w:ascii="Times New Roman" w:hAnsi="Times New Roman" w:cs="Times New Roman"/>
        </w:rPr>
        <w:t>("*.zip"):</w:t>
      </w:r>
    </w:p>
    <w:p w14:paraId="4A7CD55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try:</w:t>
      </w:r>
    </w:p>
    <w:p w14:paraId="32105E4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with </w:t>
      </w:r>
      <w:proofErr w:type="spellStart"/>
      <w:proofErr w:type="gramStart"/>
      <w:r w:rsidRPr="00890BE1">
        <w:rPr>
          <w:rStyle w:val="HTMLCode"/>
          <w:rFonts w:ascii="Times New Roman" w:hAnsi="Times New Roman" w:cs="Times New Roman"/>
        </w:rPr>
        <w:t>zipfile.ZipFile</w:t>
      </w:r>
      <w:proofErr w:type="spellEnd"/>
      <w:proofErr w:type="gramEnd"/>
      <w:r w:rsidRPr="00890BE1">
        <w:rPr>
          <w:rStyle w:val="HTMLCode"/>
          <w:rFonts w:ascii="Times New Roman" w:hAnsi="Times New Roman" w:cs="Times New Roman"/>
        </w:rPr>
        <w:t xml:space="preserve">(z, "r") as </w:t>
      </w:r>
      <w:proofErr w:type="spellStart"/>
      <w:r w:rsidRPr="00890BE1">
        <w:rPr>
          <w:rStyle w:val="HTMLCode"/>
          <w:rFonts w:ascii="Times New Roman" w:hAnsi="Times New Roman" w:cs="Times New Roman"/>
        </w:rPr>
        <w:t>zip_ref</w:t>
      </w:r>
      <w:proofErr w:type="spellEnd"/>
      <w:r w:rsidRPr="00890BE1">
        <w:rPr>
          <w:rStyle w:val="HTMLCode"/>
          <w:rFonts w:ascii="Times New Roman" w:hAnsi="Times New Roman" w:cs="Times New Roman"/>
        </w:rPr>
        <w:t>:</w:t>
      </w:r>
    </w:p>
    <w:p w14:paraId="38FD286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zip_</w:t>
      </w:r>
      <w:proofErr w:type="gramStart"/>
      <w:r w:rsidRPr="00890BE1">
        <w:rPr>
          <w:rStyle w:val="HTMLCode"/>
          <w:rFonts w:ascii="Times New Roman" w:hAnsi="Times New Roman" w:cs="Times New Roman"/>
        </w:rPr>
        <w:t>ref.extractall</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data_dir</w:t>
      </w:r>
      <w:proofErr w:type="spellEnd"/>
      <w:r w:rsidRPr="00890BE1">
        <w:rPr>
          <w:rStyle w:val="HTMLCode"/>
          <w:rFonts w:ascii="Times New Roman" w:hAnsi="Times New Roman" w:cs="Times New Roman"/>
        </w:rPr>
        <w:t>)</w:t>
      </w:r>
    </w:p>
    <w:p w14:paraId="6302C44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finally:</w:t>
      </w:r>
    </w:p>
    <w:p w14:paraId="7C3032E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z.unlink</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missing_ok</w:t>
      </w:r>
      <w:proofErr w:type="spellEnd"/>
      <w:r w:rsidRPr="00890BE1">
        <w:rPr>
          <w:rStyle w:val="HTMLCode"/>
          <w:rFonts w:ascii="Times New Roman" w:hAnsi="Times New Roman" w:cs="Times New Roman"/>
        </w:rPr>
        <w:t>=True)</w:t>
      </w:r>
    </w:p>
    <w:p w14:paraId="601EA036" w14:textId="77777777" w:rsidR="00890BE1" w:rsidRPr="00890BE1" w:rsidRDefault="00890BE1" w:rsidP="00890BE1">
      <w:pPr>
        <w:pStyle w:val="HTMLPreformatted"/>
        <w:jc w:val="both"/>
        <w:rPr>
          <w:rStyle w:val="HTMLCode"/>
          <w:rFonts w:ascii="Times New Roman" w:hAnsi="Times New Roman" w:cs="Times New Roman" w:hint="default"/>
        </w:rPr>
      </w:pPr>
    </w:p>
    <w:p w14:paraId="11F52A0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if not </w:t>
      </w:r>
      <w:proofErr w:type="spellStart"/>
      <w:r w:rsidRPr="00890BE1">
        <w:rPr>
          <w:rStyle w:val="HTMLCode"/>
          <w:rFonts w:ascii="Times New Roman" w:hAnsi="Times New Roman" w:cs="Times New Roman"/>
        </w:rPr>
        <w:t>csv_</w:t>
      </w:r>
      <w:proofErr w:type="gramStart"/>
      <w:r w:rsidRPr="00890BE1">
        <w:rPr>
          <w:rStyle w:val="HTMLCode"/>
          <w:rFonts w:ascii="Times New Roman" w:hAnsi="Times New Roman" w:cs="Times New Roman"/>
        </w:rPr>
        <w:t>path.exists</w:t>
      </w:r>
      <w:proofErr w:type="spellEnd"/>
      <w:proofErr w:type="gramEnd"/>
      <w:r w:rsidRPr="00890BE1">
        <w:rPr>
          <w:rStyle w:val="HTMLCode"/>
          <w:rFonts w:ascii="Times New Roman" w:hAnsi="Times New Roman" w:cs="Times New Roman"/>
        </w:rPr>
        <w:t>():</w:t>
      </w:r>
    </w:p>
    <w:p w14:paraId="055A5CC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spellStart"/>
      <w:proofErr w:type="gramEnd"/>
      <w:r w:rsidRPr="00890BE1">
        <w:rPr>
          <w:rStyle w:val="HTMLCode"/>
          <w:rFonts w:ascii="Times New Roman" w:hAnsi="Times New Roman" w:cs="Times New Roman"/>
        </w:rPr>
        <w:t>f"</w:t>
      </w:r>
      <w:proofErr w:type="gramStart"/>
      <w:r w:rsidRPr="00890BE1">
        <w:rPr>
          <w:rStyle w:val="HTMLCode"/>
          <w:rFonts w:ascii="Times New Roman" w:hAnsi="Times New Roman" w:cs="Times New Roman"/>
        </w:rPr>
        <w:t>CSV</w:t>
      </w:r>
      <w:proofErr w:type="spellEnd"/>
      <w:r w:rsidRPr="00890BE1">
        <w:rPr>
          <w:rStyle w:val="HTMLCode"/>
          <w:rFonts w:ascii="Times New Roman" w:hAnsi="Times New Roman" w:cs="Times New Roman"/>
        </w:rPr>
        <w:t xml:space="preserve"> '{</w:t>
      </w:r>
      <w:proofErr w:type="gramEnd"/>
      <w:r w:rsidRPr="00890BE1">
        <w:rPr>
          <w:rStyle w:val="HTMLCode"/>
          <w:rFonts w:ascii="Times New Roman" w:hAnsi="Times New Roman" w:cs="Times New Roman"/>
        </w:rPr>
        <w:t>CSV_</w:t>
      </w:r>
      <w:proofErr w:type="gramStart"/>
      <w:r w:rsidRPr="00890BE1">
        <w:rPr>
          <w:rStyle w:val="HTMLCode"/>
          <w:rFonts w:ascii="Times New Roman" w:hAnsi="Times New Roman" w:cs="Times New Roman"/>
        </w:rPr>
        <w:t>FILENAME}'</w:t>
      </w:r>
      <w:proofErr w:type="gramEnd"/>
      <w:r w:rsidRPr="00890BE1">
        <w:rPr>
          <w:rStyle w:val="HTMLCode"/>
          <w:rFonts w:ascii="Times New Roman" w:hAnsi="Times New Roman" w:cs="Times New Roman"/>
        </w:rPr>
        <w:t xml:space="preserve"> not found in {</w:t>
      </w:r>
      <w:proofErr w:type="spellStart"/>
      <w:r w:rsidRPr="00890BE1">
        <w:rPr>
          <w:rStyle w:val="HTMLCode"/>
          <w:rFonts w:ascii="Times New Roman" w:hAnsi="Times New Roman" w:cs="Times New Roman"/>
        </w:rPr>
        <w:t>DATA_DIR.resolve</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76A54ED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_</w:t>
      </w:r>
      <w:proofErr w:type="spellStart"/>
      <w:r w:rsidRPr="00890BE1">
        <w:rPr>
          <w:rStyle w:val="HTMLCode"/>
          <w:rFonts w:ascii="Times New Roman" w:hAnsi="Times New Roman" w:cs="Times New Roman"/>
        </w:rPr>
        <w:t>kaggle_</w:t>
      </w:r>
      <w:proofErr w:type="gramStart"/>
      <w:r w:rsidRPr="00890BE1">
        <w:rPr>
          <w:rStyle w:val="HTMLCode"/>
          <w:rFonts w:ascii="Times New Roman" w:hAnsi="Times New Roman" w:cs="Times New Roman"/>
        </w:rPr>
        <w:t>available</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3ECFBD6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_</w:t>
      </w:r>
      <w:proofErr w:type="spellStart"/>
      <w:r w:rsidRPr="00890BE1">
        <w:rPr>
          <w:rStyle w:val="HTMLCode"/>
          <w:rFonts w:ascii="Times New Roman" w:hAnsi="Times New Roman" w:cs="Times New Roman"/>
        </w:rPr>
        <w:t>download_from_</w:t>
      </w:r>
      <w:proofErr w:type="gramStart"/>
      <w:r w:rsidRPr="00890BE1">
        <w:rPr>
          <w:rStyle w:val="HTMLCode"/>
          <w:rFonts w:ascii="Times New Roman" w:hAnsi="Times New Roman" w:cs="Times New Roman"/>
        </w:rPr>
        <w:t>kaggle</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DATA_DIR)</w:t>
      </w:r>
    </w:p>
    <w:p w14:paraId="42A1934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else:</w:t>
      </w:r>
    </w:p>
    <w:p w14:paraId="4B9AC3A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Kaggle CLI not found. Place the dataset CSV </w:t>
      </w:r>
      <w:proofErr w:type="gramStart"/>
      <w:r w:rsidRPr="00890BE1">
        <w:rPr>
          <w:rStyle w:val="HTMLCode"/>
          <w:rFonts w:ascii="Times New Roman" w:hAnsi="Times New Roman" w:cs="Times New Roman"/>
        </w:rPr>
        <w:t>into .</w:t>
      </w:r>
      <w:proofErr w:type="gramEnd"/>
      <w:r w:rsidRPr="00890BE1">
        <w:rPr>
          <w:rStyle w:val="HTMLCode"/>
          <w:rFonts w:ascii="Times New Roman" w:hAnsi="Times New Roman" w:cs="Times New Roman"/>
        </w:rPr>
        <w:t>/data")</w:t>
      </w:r>
    </w:p>
    <w:p w14:paraId="0B4FFF5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resolved = _</w:t>
      </w:r>
      <w:proofErr w:type="spellStart"/>
      <w:r w:rsidRPr="00890BE1">
        <w:rPr>
          <w:rStyle w:val="HTMLCode"/>
          <w:rFonts w:ascii="Times New Roman" w:hAnsi="Times New Roman" w:cs="Times New Roman"/>
        </w:rPr>
        <w:t>find_csv_after_</w:t>
      </w:r>
      <w:proofErr w:type="gramStart"/>
      <w:r w:rsidRPr="00890BE1">
        <w:rPr>
          <w:rStyle w:val="HTMLCode"/>
          <w:rFonts w:ascii="Times New Roman" w:hAnsi="Times New Roman" w:cs="Times New Roman"/>
        </w:rPr>
        <w:t>download</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DATA_DIR)</w:t>
      </w:r>
    </w:p>
    <w:p w14:paraId="170345C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resolved is None:</w:t>
      </w:r>
    </w:p>
    <w:p w14:paraId="7398E4B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raise </w:t>
      </w:r>
      <w:proofErr w:type="spellStart"/>
      <w:proofErr w:type="gramStart"/>
      <w:r w:rsidRPr="00890BE1">
        <w:rPr>
          <w:rStyle w:val="HTMLCode"/>
          <w:rFonts w:ascii="Times New Roman" w:hAnsi="Times New Roman" w:cs="Times New Roman"/>
        </w:rPr>
        <w:t>FileNotFoundError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"No CSV found </w:t>
      </w:r>
      <w:proofErr w:type="gramStart"/>
      <w:r w:rsidRPr="00890BE1">
        <w:rPr>
          <w:rStyle w:val="HTMLCode"/>
          <w:rFonts w:ascii="Times New Roman" w:hAnsi="Times New Roman" w:cs="Times New Roman"/>
        </w:rPr>
        <w:t>in .</w:t>
      </w:r>
      <w:proofErr w:type="gramEnd"/>
      <w:r w:rsidRPr="00890BE1">
        <w:rPr>
          <w:rStyle w:val="HTMLCode"/>
          <w:rFonts w:ascii="Times New Roman" w:hAnsi="Times New Roman" w:cs="Times New Roman"/>
        </w:rPr>
        <w:t>/data after download/copy.")</w:t>
      </w:r>
    </w:p>
    <w:p w14:paraId="4B8A4EB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CSV_FILENAME = resolved.name</w:t>
      </w:r>
    </w:p>
    <w:p w14:paraId="13FB8CF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csv_path</w:t>
      </w:r>
      <w:proofErr w:type="spellEnd"/>
      <w:r w:rsidRPr="00890BE1">
        <w:rPr>
          <w:rStyle w:val="HTMLCode"/>
          <w:rFonts w:ascii="Times New Roman" w:hAnsi="Times New Roman" w:cs="Times New Roman"/>
        </w:rPr>
        <w:t xml:space="preserve"> = resolved</w:t>
      </w:r>
    </w:p>
    <w:p w14:paraId="345CA81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Using dataset </w:t>
      </w:r>
      <w:proofErr w:type="gramStart"/>
      <w:r w:rsidRPr="00890BE1">
        <w:rPr>
          <w:rStyle w:val="HTMLCode"/>
          <w:rFonts w:ascii="Times New Roman" w:hAnsi="Times New Roman" w:cs="Times New Roman"/>
        </w:rPr>
        <w:t>file: {csv_path.name}"</w:t>
      </w:r>
      <w:proofErr w:type="gramEnd"/>
      <w:r w:rsidRPr="00890BE1">
        <w:rPr>
          <w:rStyle w:val="HTMLCode"/>
          <w:rFonts w:ascii="Times New Roman" w:hAnsi="Times New Roman" w:cs="Times New Roman"/>
        </w:rPr>
        <w:t>)</w:t>
      </w:r>
    </w:p>
    <w:p w14:paraId="61A86C1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else:</w:t>
      </w:r>
    </w:p>
    <w:p w14:paraId="1546A47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CSV already exists:", csv_path.name)</w:t>
      </w:r>
    </w:p>
    <w:p w14:paraId="522120DB" w14:textId="77777777" w:rsidR="00890BE1" w:rsidRPr="00890BE1" w:rsidRDefault="00890BE1" w:rsidP="00890BE1">
      <w:pPr>
        <w:pStyle w:val="HTMLPreformatted"/>
        <w:jc w:val="both"/>
        <w:rPr>
          <w:rStyle w:val="HTMLCode"/>
          <w:rFonts w:ascii="Times New Roman" w:hAnsi="Times New Roman" w:cs="Times New Roman" w:hint="default"/>
        </w:rPr>
      </w:pPr>
    </w:p>
    <w:p w14:paraId="5BF65C68"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read_data_</w:t>
      </w:r>
      <w:proofErr w:type="gramStart"/>
      <w:r w:rsidRPr="00890BE1">
        <w:rPr>
          <w:rStyle w:val="HTMLCode"/>
          <w:rFonts w:ascii="Times New Roman" w:hAnsi="Times New Roman" w:cs="Times New Roman"/>
        </w:rPr>
        <w:t>pandas</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csv_path</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quick_experiment</w:t>
      </w:r>
      <w:proofErr w:type="spellEnd"/>
      <w:r w:rsidRPr="00890BE1">
        <w:rPr>
          <w:rStyle w:val="HTMLCode"/>
          <w:rFonts w:ascii="Times New Roman" w:hAnsi="Times New Roman" w:cs="Times New Roman"/>
        </w:rPr>
        <w:t xml:space="preserve">=QUICK_EXPERIMENT, </w:t>
      </w:r>
      <w:proofErr w:type="spellStart"/>
      <w:r w:rsidRPr="00890BE1">
        <w:rPr>
          <w:rStyle w:val="HTMLCode"/>
          <w:rFonts w:ascii="Times New Roman" w:hAnsi="Times New Roman" w:cs="Times New Roman"/>
        </w:rPr>
        <w:t>max_rows</w:t>
      </w:r>
      <w:proofErr w:type="spellEnd"/>
      <w:r w:rsidRPr="00890BE1">
        <w:rPr>
          <w:rStyle w:val="HTMLCode"/>
          <w:rFonts w:ascii="Times New Roman" w:hAnsi="Times New Roman" w:cs="Times New Roman"/>
        </w:rPr>
        <w:t>=MAX_ROWS)</w:t>
      </w:r>
    </w:p>
    <w:p w14:paraId="1543DC5F" w14:textId="77777777" w:rsidR="00890BE1" w:rsidRPr="00890BE1" w:rsidRDefault="00890BE1" w:rsidP="00890BE1">
      <w:pPr>
        <w:pStyle w:val="HTMLPreformatted"/>
        <w:jc w:val="both"/>
        <w:rPr>
          <w:rStyle w:val="HTMLCode"/>
          <w:rFonts w:ascii="Times New Roman" w:hAnsi="Times New Roman" w:cs="Times New Roman" w:hint="default"/>
        </w:rPr>
      </w:pPr>
    </w:p>
    <w:p w14:paraId="6769F323"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w:t>
      </w:r>
      <w:proofErr w:type="spellStart"/>
      <w:r w:rsidRPr="00890BE1">
        <w:rPr>
          <w:rStyle w:val="HTMLCode"/>
          <w:rFonts w:ascii="Times New Roman" w:hAnsi="Times New Roman" w:cs="Times New Roman"/>
        </w:rPr>
        <w:t>nDataset</w:t>
      </w:r>
      <w:proofErr w:type="spellEnd"/>
      <w:r w:rsidRPr="00890BE1">
        <w:rPr>
          <w:rStyle w:val="HTMLCode"/>
          <w:rFonts w:ascii="Times New Roman" w:hAnsi="Times New Roman" w:cs="Times New Roman"/>
        </w:rPr>
        <w:t xml:space="preserve"> Columns: {</w:t>
      </w:r>
      <w:proofErr w:type="spellStart"/>
      <w:proofErr w:type="gramStart"/>
      <w:r w:rsidRPr="00890BE1">
        <w:rPr>
          <w:rStyle w:val="HTMLCode"/>
          <w:rFonts w:ascii="Times New Roman" w:hAnsi="Times New Roman" w:cs="Times New Roman"/>
        </w:rPr>
        <w:t>df.columns</w:t>
      </w:r>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tolist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66A1829E"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nFirst</w:t>
      </w:r>
      <w:proofErr w:type="spellEnd"/>
      <w:r w:rsidRPr="00890BE1">
        <w:rPr>
          <w:rStyle w:val="HTMLCode"/>
          <w:rFonts w:ascii="Times New Roman" w:hAnsi="Times New Roman" w:cs="Times New Roman"/>
        </w:rPr>
        <w:t xml:space="preserve"> 3 rows:")</w:t>
      </w:r>
    </w:p>
    <w:p w14:paraId="5D1CDFB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display(</w:t>
      </w:r>
      <w:proofErr w:type="spellStart"/>
      <w:proofErr w:type="gramStart"/>
      <w:r w:rsidRPr="00890BE1">
        <w:rPr>
          <w:rStyle w:val="HTMLCode"/>
          <w:rFonts w:ascii="Times New Roman" w:hAnsi="Times New Roman" w:cs="Times New Roman"/>
        </w:rPr>
        <w:t>df.head</w:t>
      </w:r>
      <w:proofErr w:type="spellEnd"/>
      <w:proofErr w:type="gramEnd"/>
      <w:r w:rsidRPr="00890BE1">
        <w:rPr>
          <w:rStyle w:val="HTMLCode"/>
          <w:rFonts w:ascii="Times New Roman" w:hAnsi="Times New Roman" w:cs="Times New Roman"/>
        </w:rPr>
        <w:t>(3))</w:t>
      </w:r>
    </w:p>
    <w:p w14:paraId="37BFFE32" w14:textId="77777777" w:rsidR="00890BE1" w:rsidRPr="00890BE1" w:rsidRDefault="00890BE1" w:rsidP="00890BE1">
      <w:pPr>
        <w:pStyle w:val="HTMLPreformatted"/>
        <w:jc w:val="both"/>
        <w:rPr>
          <w:rStyle w:val="HTMLCode"/>
          <w:rFonts w:ascii="Times New Roman" w:hAnsi="Times New Roman" w:cs="Times New Roman" w:hint="default"/>
        </w:rPr>
      </w:pPr>
    </w:p>
    <w:p w14:paraId="5B87A84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7E4F2C5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SECTION 3: EXPLORATORY DATA ANALYSIS</w:t>
      </w:r>
    </w:p>
    <w:p w14:paraId="3E6403A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1DEE058D" w14:textId="77777777" w:rsidR="00890BE1" w:rsidRPr="00890BE1" w:rsidRDefault="00890BE1" w:rsidP="00890BE1">
      <w:pPr>
        <w:pStyle w:val="HTMLPreformatted"/>
        <w:jc w:val="both"/>
        <w:rPr>
          <w:rStyle w:val="HTMLCode"/>
          <w:rFonts w:ascii="Times New Roman" w:hAnsi="Times New Roman" w:cs="Times New Roman" w:hint="default"/>
        </w:rPr>
      </w:pPr>
    </w:p>
    <w:p w14:paraId="4F57B5CF"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"\n" + "="*80)</w:t>
      </w:r>
    </w:p>
    <w:p w14:paraId="72E699E4"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"EXPLORATORY DATA ANALYSIS")</w:t>
      </w:r>
    </w:p>
    <w:p w14:paraId="13AABBEA"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"="*80)</w:t>
      </w:r>
    </w:p>
    <w:p w14:paraId="17F7ABB2" w14:textId="77777777" w:rsidR="00890BE1" w:rsidRPr="00890BE1" w:rsidRDefault="00890BE1" w:rsidP="00890BE1">
      <w:pPr>
        <w:pStyle w:val="HTMLPreformatted"/>
        <w:jc w:val="both"/>
        <w:rPr>
          <w:rStyle w:val="HTMLCode"/>
          <w:rFonts w:ascii="Times New Roman" w:hAnsi="Times New Roman" w:cs="Times New Roman" w:hint="default"/>
        </w:rPr>
      </w:pPr>
    </w:p>
    <w:p w14:paraId="13827B2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Class Distribution</w:t>
      </w:r>
    </w:p>
    <w:p w14:paraId="0FBC009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counts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isFraud</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value_counts</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sort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index</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3A7007E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percentages = (counts / </w:t>
      </w:r>
      <w:proofErr w:type="spellStart"/>
      <w:proofErr w:type="gramStart"/>
      <w:r w:rsidRPr="00890BE1">
        <w:rPr>
          <w:rStyle w:val="HTMLCode"/>
          <w:rFonts w:ascii="Times New Roman" w:hAnsi="Times New Roman" w:cs="Times New Roman"/>
        </w:rPr>
        <w:t>counts.sum</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 100</w:t>
      </w:r>
    </w:p>
    <w:p w14:paraId="76ED3C8E" w14:textId="77777777" w:rsidR="00890BE1" w:rsidRPr="00890BE1" w:rsidRDefault="00890BE1" w:rsidP="00890BE1">
      <w:pPr>
        <w:pStyle w:val="HTMLPreformatted"/>
        <w:jc w:val="both"/>
        <w:rPr>
          <w:rStyle w:val="HTMLCode"/>
          <w:rFonts w:ascii="Times New Roman" w:hAnsi="Times New Roman" w:cs="Times New Roman" w:hint="default"/>
        </w:rPr>
      </w:pPr>
    </w:p>
    <w:p w14:paraId="06390089"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nClass</w:t>
      </w:r>
      <w:proofErr w:type="spellEnd"/>
      <w:r w:rsidRPr="00890BE1">
        <w:rPr>
          <w:rStyle w:val="HTMLCode"/>
          <w:rFonts w:ascii="Times New Roman" w:hAnsi="Times New Roman" w:cs="Times New Roman"/>
        </w:rPr>
        <w:t xml:space="preserve"> Distribution:")</w:t>
      </w:r>
    </w:p>
    <w:p w14:paraId="53D63F71"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w:t>
      </w:r>
      <w:proofErr w:type="gramStart"/>
      <w:r w:rsidRPr="00890BE1">
        <w:rPr>
          <w:rStyle w:val="HTMLCode"/>
          <w:rFonts w:ascii="Times New Roman" w:hAnsi="Times New Roman" w:cs="Times New Roman"/>
        </w:rPr>
        <w:t>"  Legitimate</w:t>
      </w:r>
      <w:proofErr w:type="gramEnd"/>
      <w:r w:rsidRPr="00890BE1">
        <w:rPr>
          <w:rStyle w:val="HTMLCode"/>
          <w:rFonts w:ascii="Times New Roman" w:hAnsi="Times New Roman" w:cs="Times New Roman"/>
        </w:rPr>
        <w:t xml:space="preserve"> (0</w:t>
      </w:r>
      <w:proofErr w:type="gramStart"/>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counts.get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0,0</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percentages.get</w:t>
      </w:r>
      <w:proofErr w:type="spellEnd"/>
      <w:r w:rsidRPr="00890BE1">
        <w:rPr>
          <w:rStyle w:val="HTMLCode"/>
          <w:rFonts w:ascii="Times New Roman" w:hAnsi="Times New Roman" w:cs="Times New Roman"/>
        </w:rPr>
        <w:t>(0,0):.2</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w:t>
      </w:r>
    </w:p>
    <w:p w14:paraId="5D4CAA51"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w:t>
      </w:r>
      <w:proofErr w:type="gramStart"/>
      <w:r w:rsidRPr="00890BE1">
        <w:rPr>
          <w:rStyle w:val="HTMLCode"/>
          <w:rFonts w:ascii="Times New Roman" w:hAnsi="Times New Roman" w:cs="Times New Roman"/>
        </w:rPr>
        <w:t>"  Fraud</w:t>
      </w:r>
      <w:proofErr w:type="gramEnd"/>
      <w:r w:rsidRPr="00890BE1">
        <w:rPr>
          <w:rStyle w:val="HTMLCode"/>
          <w:rFonts w:ascii="Times New Roman" w:hAnsi="Times New Roman" w:cs="Times New Roman"/>
        </w:rPr>
        <w:t xml:space="preserve"> (1</w:t>
      </w:r>
      <w:proofErr w:type="gramStart"/>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counts.get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1,0</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percentages.get</w:t>
      </w:r>
      <w:proofErr w:type="spellEnd"/>
      <w:r w:rsidRPr="00890BE1">
        <w:rPr>
          <w:rStyle w:val="HTMLCode"/>
          <w:rFonts w:ascii="Times New Roman" w:hAnsi="Times New Roman" w:cs="Times New Roman"/>
        </w:rPr>
        <w:t>(1,0):.4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w:t>
      </w:r>
    </w:p>
    <w:p w14:paraId="612EBE37" w14:textId="77777777" w:rsidR="00890BE1" w:rsidRPr="00890BE1" w:rsidRDefault="00890BE1" w:rsidP="00890BE1">
      <w:pPr>
        <w:pStyle w:val="HTMLPreformatted"/>
        <w:jc w:val="both"/>
        <w:rPr>
          <w:rStyle w:val="HTMLCode"/>
          <w:rFonts w:ascii="Times New Roman" w:hAnsi="Times New Roman" w:cs="Times New Roman" w:hint="default"/>
        </w:rPr>
      </w:pPr>
    </w:p>
    <w:p w14:paraId="5944272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FIG 1: Class distribution</w:t>
      </w:r>
    </w:p>
    <w:p w14:paraId="26A022C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fig, ax = </w:t>
      </w:r>
      <w:proofErr w:type="spellStart"/>
      <w:proofErr w:type="gramStart"/>
      <w:r w:rsidRPr="00890BE1">
        <w:rPr>
          <w:rStyle w:val="HTMLCode"/>
          <w:rFonts w:ascii="Times New Roman" w:hAnsi="Times New Roman" w:cs="Times New Roman"/>
        </w:rPr>
        <w:t>plt.subplots</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figsize</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7, 4))</w:t>
      </w:r>
    </w:p>
    <w:p w14:paraId="6863B51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bars = </w:t>
      </w:r>
      <w:proofErr w:type="spellStart"/>
      <w:proofErr w:type="gramStart"/>
      <w:r w:rsidRPr="00890BE1">
        <w:rPr>
          <w:rStyle w:val="HTMLCode"/>
          <w:rFonts w:ascii="Times New Roman" w:hAnsi="Times New Roman" w:cs="Times New Roman"/>
        </w:rPr>
        <w:t>ax.bar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['Legitimate (0)', 'Fraud (1)'], [</w:t>
      </w:r>
      <w:proofErr w:type="spellStart"/>
      <w:proofErr w:type="gramStart"/>
      <w:r w:rsidRPr="00890BE1">
        <w:rPr>
          <w:rStyle w:val="HTMLCode"/>
          <w:rFonts w:ascii="Times New Roman" w:hAnsi="Times New Roman" w:cs="Times New Roman"/>
        </w:rPr>
        <w:t>counts.get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0,0), </w:t>
      </w:r>
      <w:proofErr w:type="spellStart"/>
      <w:proofErr w:type="gramStart"/>
      <w:r w:rsidRPr="00890BE1">
        <w:rPr>
          <w:rStyle w:val="HTMLCode"/>
          <w:rFonts w:ascii="Times New Roman" w:hAnsi="Times New Roman" w:cs="Times New Roman"/>
        </w:rPr>
        <w:t>counts.get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1,0)],</w:t>
      </w:r>
    </w:p>
    <w:p w14:paraId="54270A0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color</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'#2ecc71'</w:t>
      </w:r>
      <w:proofErr w:type="gramStart"/>
      <w:r w:rsidRPr="00890BE1">
        <w:rPr>
          <w:rStyle w:val="HTMLCode"/>
          <w:rFonts w:ascii="Times New Roman" w:hAnsi="Times New Roman" w:cs="Times New Roman"/>
        </w:rPr>
        <w:t>, '#</w:t>
      </w:r>
      <w:proofErr w:type="gramEnd"/>
      <w:r w:rsidRPr="00890BE1">
        <w:rPr>
          <w:rStyle w:val="HTMLCode"/>
          <w:rFonts w:ascii="Times New Roman" w:hAnsi="Times New Roman" w:cs="Times New Roman"/>
        </w:rPr>
        <w:t>e74c3c'])</w:t>
      </w:r>
    </w:p>
    <w:p w14:paraId="78B94E44"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ax.set_</w:t>
      </w:r>
      <w:proofErr w:type="gramStart"/>
      <w:r w:rsidRPr="00890BE1">
        <w:rPr>
          <w:rStyle w:val="HTMLCode"/>
          <w:rFonts w:ascii="Times New Roman" w:hAnsi="Times New Roman" w:cs="Times New Roman"/>
        </w:rPr>
        <w:t>title</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"Class Distribution (</w:t>
      </w:r>
      <w:proofErr w:type="spellStart"/>
      <w:r w:rsidRPr="00890BE1">
        <w:rPr>
          <w:rStyle w:val="HTMLCode"/>
          <w:rFonts w:ascii="Times New Roman" w:hAnsi="Times New Roman" w:cs="Times New Roman"/>
        </w:rPr>
        <w:t>isFraud</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fontweight</w:t>
      </w:r>
      <w:proofErr w:type="spellEnd"/>
      <w:r w:rsidRPr="00890BE1">
        <w:rPr>
          <w:rStyle w:val="HTMLCode"/>
          <w:rFonts w:ascii="Times New Roman" w:hAnsi="Times New Roman" w:cs="Times New Roman"/>
        </w:rPr>
        <w:t>='bold')</w:t>
      </w:r>
    </w:p>
    <w:p w14:paraId="77FC73B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ax.set_</w:t>
      </w:r>
      <w:proofErr w:type="gramStart"/>
      <w:r w:rsidRPr="00890BE1">
        <w:rPr>
          <w:rStyle w:val="HTMLCode"/>
          <w:rFonts w:ascii="Times New Roman" w:hAnsi="Times New Roman" w:cs="Times New Roman"/>
        </w:rPr>
        <w:t>ylabel</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"Number of Transactions")</w:t>
      </w:r>
    </w:p>
    <w:p w14:paraId="2AF06523"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ax.yaxis.set_major_</w:t>
      </w:r>
      <w:proofErr w:type="gramStart"/>
      <w:r w:rsidRPr="00890BE1">
        <w:rPr>
          <w:rStyle w:val="HTMLCode"/>
          <w:rFonts w:ascii="Times New Roman" w:hAnsi="Times New Roman" w:cs="Times New Roman"/>
        </w:rPr>
        <w:t>formatter</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FuncFormatter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lambda x, pos: </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int(x</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6364BCF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for bar, count, pct in </w:t>
      </w:r>
      <w:proofErr w:type="gramStart"/>
      <w:r w:rsidRPr="00890BE1">
        <w:rPr>
          <w:rStyle w:val="HTMLCode"/>
          <w:rFonts w:ascii="Times New Roman" w:hAnsi="Times New Roman" w:cs="Times New Roman"/>
        </w:rPr>
        <w:t>zip(</w:t>
      </w:r>
      <w:proofErr w:type="gramEnd"/>
      <w:r w:rsidRPr="00890BE1">
        <w:rPr>
          <w:rStyle w:val="HTMLCode"/>
          <w:rFonts w:ascii="Times New Roman" w:hAnsi="Times New Roman" w:cs="Times New Roman"/>
        </w:rPr>
        <w:t>bars, [</w:t>
      </w:r>
      <w:proofErr w:type="spellStart"/>
      <w:proofErr w:type="gramStart"/>
      <w:r w:rsidRPr="00890BE1">
        <w:rPr>
          <w:rStyle w:val="HTMLCode"/>
          <w:rFonts w:ascii="Times New Roman" w:hAnsi="Times New Roman" w:cs="Times New Roman"/>
        </w:rPr>
        <w:t>counts.get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0,0), </w:t>
      </w:r>
      <w:proofErr w:type="spellStart"/>
      <w:proofErr w:type="gramStart"/>
      <w:r w:rsidRPr="00890BE1">
        <w:rPr>
          <w:rStyle w:val="HTMLCode"/>
          <w:rFonts w:ascii="Times New Roman" w:hAnsi="Times New Roman" w:cs="Times New Roman"/>
        </w:rPr>
        <w:t>counts.get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1,0)], </w:t>
      </w:r>
    </w:p>
    <w:p w14:paraId="2AB233F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percentages.get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0,0), </w:t>
      </w:r>
      <w:proofErr w:type="spellStart"/>
      <w:proofErr w:type="gramStart"/>
      <w:r w:rsidRPr="00890BE1">
        <w:rPr>
          <w:rStyle w:val="HTMLCode"/>
          <w:rFonts w:ascii="Times New Roman" w:hAnsi="Times New Roman" w:cs="Times New Roman"/>
        </w:rPr>
        <w:t>percentages.get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1,0</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118125B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x = </w:t>
      </w:r>
      <w:proofErr w:type="spellStart"/>
      <w:r w:rsidRPr="00890BE1">
        <w:rPr>
          <w:rStyle w:val="HTMLCode"/>
          <w:rFonts w:ascii="Times New Roman" w:hAnsi="Times New Roman" w:cs="Times New Roman"/>
        </w:rPr>
        <w:t>bar.get_</w:t>
      </w:r>
      <w:proofErr w:type="gramStart"/>
      <w:r w:rsidRPr="00890BE1">
        <w:rPr>
          <w:rStyle w:val="HTMLCode"/>
          <w:rFonts w:ascii="Times New Roman" w:hAnsi="Times New Roman" w:cs="Times New Roman"/>
        </w:rPr>
        <w:t>x</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bar.get_</w:t>
      </w:r>
      <w:proofErr w:type="gramStart"/>
      <w:r w:rsidRPr="00890BE1">
        <w:rPr>
          <w:rStyle w:val="HTMLCode"/>
          <w:rFonts w:ascii="Times New Roman" w:hAnsi="Times New Roman" w:cs="Times New Roman"/>
        </w:rPr>
        <w:t>width</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 2</w:t>
      </w:r>
    </w:p>
    <w:p w14:paraId="2291795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ax.</w:t>
      </w:r>
      <w:proofErr w:type="gramStart"/>
      <w:r w:rsidRPr="00890BE1">
        <w:rPr>
          <w:rStyle w:val="HTMLCode"/>
          <w:rFonts w:ascii="Times New Roman" w:hAnsi="Times New Roman" w:cs="Times New Roman"/>
        </w:rPr>
        <w:t>text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x, count * 0.5 if count&gt;0 else 0.1, </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int(count</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n({</w:t>
      </w:r>
      <w:proofErr w:type="gramEnd"/>
      <w:r w:rsidRPr="00890BE1">
        <w:rPr>
          <w:rStyle w:val="HTMLCode"/>
          <w:rFonts w:ascii="Times New Roman" w:hAnsi="Times New Roman" w:cs="Times New Roman"/>
        </w:rPr>
        <w:t>pct:.2</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w:t>
      </w:r>
    </w:p>
    <w:p w14:paraId="41E7A7A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ha='center', </w:t>
      </w:r>
      <w:proofErr w:type="spellStart"/>
      <w:r w:rsidRPr="00890BE1">
        <w:rPr>
          <w:rStyle w:val="HTMLCode"/>
          <w:rFonts w:ascii="Times New Roman" w:hAnsi="Times New Roman" w:cs="Times New Roman"/>
        </w:rPr>
        <w:t>va</w:t>
      </w:r>
      <w:proofErr w:type="spellEnd"/>
      <w:r w:rsidRPr="00890BE1">
        <w:rPr>
          <w:rStyle w:val="HTMLCode"/>
          <w:rFonts w:ascii="Times New Roman" w:hAnsi="Times New Roman" w:cs="Times New Roman"/>
        </w:rPr>
        <w:t xml:space="preserve">='center', </w:t>
      </w:r>
      <w:proofErr w:type="spellStart"/>
      <w:r w:rsidRPr="00890BE1">
        <w:rPr>
          <w:rStyle w:val="HTMLCode"/>
          <w:rFonts w:ascii="Times New Roman" w:hAnsi="Times New Roman" w:cs="Times New Roman"/>
        </w:rPr>
        <w:t>fontsize</w:t>
      </w:r>
      <w:proofErr w:type="spellEnd"/>
      <w:r w:rsidRPr="00890BE1">
        <w:rPr>
          <w:rStyle w:val="HTMLCode"/>
          <w:rFonts w:ascii="Times New Roman" w:hAnsi="Times New Roman" w:cs="Times New Roman"/>
        </w:rPr>
        <w:t xml:space="preserve">=10, color='white', </w:t>
      </w:r>
      <w:proofErr w:type="spellStart"/>
      <w:r w:rsidRPr="00890BE1">
        <w:rPr>
          <w:rStyle w:val="HTMLCode"/>
          <w:rFonts w:ascii="Times New Roman" w:hAnsi="Times New Roman" w:cs="Times New Roman"/>
        </w:rPr>
        <w:t>fontweight</w:t>
      </w:r>
      <w:proofErr w:type="spellEnd"/>
      <w:r w:rsidRPr="00890BE1">
        <w:rPr>
          <w:rStyle w:val="HTMLCode"/>
          <w:rFonts w:ascii="Times New Roman" w:hAnsi="Times New Roman" w:cs="Times New Roman"/>
        </w:rPr>
        <w:t>='bold')</w:t>
      </w:r>
    </w:p>
    <w:p w14:paraId="6F16ED2E"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plt.tight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layout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5D95FD2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plt.savefig</w:t>
      </w:r>
      <w:proofErr w:type="spellEnd"/>
      <w:proofErr w:type="gramEnd"/>
      <w:r w:rsidRPr="00890BE1">
        <w:rPr>
          <w:rStyle w:val="HTMLCode"/>
          <w:rFonts w:ascii="Times New Roman" w:hAnsi="Times New Roman" w:cs="Times New Roman"/>
        </w:rPr>
        <w:t xml:space="preserve">('figures/01_class_distribution.png', dpi=300, </w:t>
      </w:r>
      <w:proofErr w:type="spellStart"/>
      <w:r w:rsidRPr="00890BE1">
        <w:rPr>
          <w:rStyle w:val="HTMLCode"/>
          <w:rFonts w:ascii="Times New Roman" w:hAnsi="Times New Roman" w:cs="Times New Roman"/>
        </w:rPr>
        <w:t>bbox_inches</w:t>
      </w:r>
      <w:proofErr w:type="spellEnd"/>
      <w:r w:rsidRPr="00890BE1">
        <w:rPr>
          <w:rStyle w:val="HTMLCode"/>
          <w:rFonts w:ascii="Times New Roman" w:hAnsi="Times New Roman" w:cs="Times New Roman"/>
        </w:rPr>
        <w:t>='tight')</w:t>
      </w:r>
    </w:p>
    <w:p w14:paraId="5E1E0D0C"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plt.close</w:t>
      </w:r>
      <w:proofErr w:type="spellEnd"/>
      <w:proofErr w:type="gramEnd"/>
      <w:r w:rsidRPr="00890BE1">
        <w:rPr>
          <w:rStyle w:val="HTMLCode"/>
          <w:rFonts w:ascii="Times New Roman" w:hAnsi="Times New Roman" w:cs="Times New Roman"/>
        </w:rPr>
        <w:t>()</w:t>
      </w:r>
    </w:p>
    <w:p w14:paraId="41E76891" w14:textId="77777777" w:rsidR="00890BE1" w:rsidRPr="00890BE1" w:rsidRDefault="00890BE1" w:rsidP="00890BE1">
      <w:pPr>
        <w:pStyle w:val="HTMLPreformatted"/>
        <w:jc w:val="both"/>
        <w:rPr>
          <w:rStyle w:val="HTMLCode"/>
          <w:rFonts w:ascii="Times New Roman" w:hAnsi="Times New Roman" w:cs="Times New Roman" w:hint="default"/>
        </w:rPr>
      </w:pPr>
    </w:p>
    <w:p w14:paraId="65A3490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Transaction Type Distribution + Fraud by Type</w:t>
      </w:r>
    </w:p>
    <w:p w14:paraId="4435A740"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counts_type</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["type"].</w:t>
      </w:r>
      <w:proofErr w:type="spellStart"/>
      <w:r w:rsidRPr="00890BE1">
        <w:rPr>
          <w:rStyle w:val="HTMLCode"/>
          <w:rFonts w:ascii="Times New Roman" w:hAnsi="Times New Roman" w:cs="Times New Roman"/>
        </w:rPr>
        <w:t>value_</w:t>
      </w:r>
      <w:proofErr w:type="gramStart"/>
      <w:r w:rsidRPr="00890BE1">
        <w:rPr>
          <w:rStyle w:val="HTMLCode"/>
          <w:rFonts w:ascii="Times New Roman" w:hAnsi="Times New Roman" w:cs="Times New Roman"/>
        </w:rPr>
        <w:t>counts</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595E18F1"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percentages_type</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counts_type</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counts_type.sum</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 100</w:t>
      </w:r>
    </w:p>
    <w:p w14:paraId="09EFB576" w14:textId="77777777" w:rsidR="00890BE1" w:rsidRPr="00890BE1" w:rsidRDefault="00890BE1" w:rsidP="00890BE1">
      <w:pPr>
        <w:pStyle w:val="HTMLPreformatted"/>
        <w:jc w:val="both"/>
        <w:rPr>
          <w:rStyle w:val="HTMLCode"/>
          <w:rFonts w:ascii="Times New Roman" w:hAnsi="Times New Roman" w:cs="Times New Roman" w:hint="default"/>
        </w:rPr>
      </w:pPr>
    </w:p>
    <w:p w14:paraId="4C113686"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nTransaction</w:t>
      </w:r>
      <w:proofErr w:type="spellEnd"/>
      <w:r w:rsidRPr="00890BE1">
        <w:rPr>
          <w:rStyle w:val="HTMLCode"/>
          <w:rFonts w:ascii="Times New Roman" w:hAnsi="Times New Roman" w:cs="Times New Roman"/>
        </w:rPr>
        <w:t xml:space="preserve"> Type Distribution:")</w:t>
      </w:r>
    </w:p>
    <w:p w14:paraId="4B65978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for </w:t>
      </w:r>
      <w:proofErr w:type="spellStart"/>
      <w:r w:rsidRPr="00890BE1">
        <w:rPr>
          <w:rStyle w:val="HTMLCode"/>
          <w:rFonts w:ascii="Times New Roman" w:hAnsi="Times New Roman" w:cs="Times New Roman"/>
        </w:rPr>
        <w:t>typ</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cnt</w:t>
      </w:r>
      <w:proofErr w:type="spellEnd"/>
      <w:r w:rsidRPr="00890BE1">
        <w:rPr>
          <w:rStyle w:val="HTMLCode"/>
          <w:rFonts w:ascii="Times New Roman" w:hAnsi="Times New Roman" w:cs="Times New Roman"/>
        </w:rPr>
        <w:t xml:space="preserve">, pct in </w:t>
      </w:r>
      <w:proofErr w:type="gramStart"/>
      <w:r w:rsidRPr="00890BE1">
        <w:rPr>
          <w:rStyle w:val="HTMLCode"/>
          <w:rFonts w:ascii="Times New Roman" w:hAnsi="Times New Roman" w:cs="Times New Roman"/>
        </w:rPr>
        <w:t>zip(</w:t>
      </w:r>
      <w:proofErr w:type="spellStart"/>
      <w:proofErr w:type="gramEnd"/>
      <w:r w:rsidRPr="00890BE1">
        <w:rPr>
          <w:rStyle w:val="HTMLCode"/>
          <w:rFonts w:ascii="Times New Roman" w:hAnsi="Times New Roman" w:cs="Times New Roman"/>
        </w:rPr>
        <w:t>counts_</w:t>
      </w:r>
      <w:proofErr w:type="gramStart"/>
      <w:r w:rsidRPr="00890BE1">
        <w:rPr>
          <w:rStyle w:val="HTMLCode"/>
          <w:rFonts w:ascii="Times New Roman" w:hAnsi="Times New Roman" w:cs="Times New Roman"/>
        </w:rPr>
        <w:t>type.index</w:t>
      </w:r>
      <w:proofErr w:type="spellEnd"/>
      <w:proofErr w:type="gram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counts_</w:t>
      </w:r>
      <w:proofErr w:type="gramStart"/>
      <w:r w:rsidRPr="00890BE1">
        <w:rPr>
          <w:rStyle w:val="HTMLCode"/>
          <w:rFonts w:ascii="Times New Roman" w:hAnsi="Times New Roman" w:cs="Times New Roman"/>
        </w:rPr>
        <w:t>type.values</w:t>
      </w:r>
      <w:proofErr w:type="spellEnd"/>
      <w:proofErr w:type="gram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percentages_</w:t>
      </w:r>
      <w:proofErr w:type="gramStart"/>
      <w:r w:rsidRPr="00890BE1">
        <w:rPr>
          <w:rStyle w:val="HTMLCode"/>
          <w:rFonts w:ascii="Times New Roman" w:hAnsi="Times New Roman" w:cs="Times New Roman"/>
        </w:rPr>
        <w:t>type.values</w:t>
      </w:r>
      <w:proofErr w:type="spellEnd"/>
      <w:proofErr w:type="gramEnd"/>
      <w:r w:rsidRPr="00890BE1">
        <w:rPr>
          <w:rStyle w:val="HTMLCode"/>
          <w:rFonts w:ascii="Times New Roman" w:hAnsi="Times New Roman" w:cs="Times New Roman"/>
        </w:rPr>
        <w:t>):</w:t>
      </w:r>
    </w:p>
    <w:p w14:paraId="137328F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w:t>
      </w:r>
      <w:proofErr w:type="gramStart"/>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typ</w:t>
      </w:r>
      <w:proofErr w:type="spellEnd"/>
      <w:r w:rsidRPr="00890BE1">
        <w:rPr>
          <w:rStyle w:val="HTMLCode"/>
          <w:rFonts w:ascii="Times New Roman" w:hAnsi="Times New Roman" w:cs="Times New Roman"/>
        </w:rPr>
        <w:t>}: {</w:t>
      </w:r>
      <w:proofErr w:type="spellStart"/>
      <w:proofErr w:type="gramStart"/>
      <w:r w:rsidRPr="00890BE1">
        <w:rPr>
          <w:rStyle w:val="HTMLCode"/>
          <w:rFonts w:ascii="Times New Roman" w:hAnsi="Times New Roman" w:cs="Times New Roman"/>
        </w:rPr>
        <w:t>cnt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({pct:.2</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w:t>
      </w:r>
    </w:p>
    <w:p w14:paraId="43F7E03A" w14:textId="77777777" w:rsidR="00890BE1" w:rsidRPr="00890BE1" w:rsidRDefault="00890BE1" w:rsidP="00890BE1">
      <w:pPr>
        <w:pStyle w:val="HTMLPreformatted"/>
        <w:jc w:val="both"/>
        <w:rPr>
          <w:rStyle w:val="HTMLCode"/>
          <w:rFonts w:ascii="Times New Roman" w:hAnsi="Times New Roman" w:cs="Times New Roman" w:hint="default"/>
        </w:rPr>
      </w:pPr>
    </w:p>
    <w:p w14:paraId="1761F002"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fraud_by_type</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df.groupby</w:t>
      </w:r>
      <w:proofErr w:type="spellEnd"/>
      <w:proofErr w:type="gramEnd"/>
      <w:r w:rsidRPr="00890BE1">
        <w:rPr>
          <w:rStyle w:val="HTMLCode"/>
          <w:rFonts w:ascii="Times New Roman" w:hAnsi="Times New Roman" w:cs="Times New Roman"/>
        </w:rPr>
        <w:t>('type</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isFraud</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agg</w:t>
      </w:r>
      <w:proofErr w:type="spellEnd"/>
      <w:proofErr w:type="gramEnd"/>
      <w:r w:rsidRPr="00890BE1">
        <w:rPr>
          <w:rStyle w:val="HTMLCode"/>
          <w:rFonts w:ascii="Times New Roman" w:hAnsi="Times New Roman" w:cs="Times New Roman"/>
        </w:rPr>
        <w:t>(['sum', 'count', 'mean']</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reset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index</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23413586"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fraud_by_</w:t>
      </w:r>
      <w:proofErr w:type="gramStart"/>
      <w:r w:rsidRPr="00890BE1">
        <w:rPr>
          <w:rStyle w:val="HTMLCode"/>
          <w:rFonts w:ascii="Times New Roman" w:hAnsi="Times New Roman" w:cs="Times New Roman"/>
        </w:rPr>
        <w:t>type.columns</w:t>
      </w:r>
      <w:proofErr w:type="spellEnd"/>
      <w:proofErr w:type="gramEnd"/>
      <w:r w:rsidRPr="00890BE1">
        <w:rPr>
          <w:rStyle w:val="HTMLCode"/>
          <w:rFonts w:ascii="Times New Roman" w:hAnsi="Times New Roman" w:cs="Times New Roman"/>
        </w:rPr>
        <w:t xml:space="preserve"> = ['type', '</w:t>
      </w:r>
      <w:proofErr w:type="spellStart"/>
      <w:r w:rsidRPr="00890BE1">
        <w:rPr>
          <w:rStyle w:val="HTMLCode"/>
          <w:rFonts w:ascii="Times New Roman" w:hAnsi="Times New Roman" w:cs="Times New Roman"/>
        </w:rPr>
        <w:t>Fraud_Count</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Total_Count</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Fraud_Rate</w:t>
      </w:r>
      <w:proofErr w:type="spellEnd"/>
      <w:r w:rsidRPr="00890BE1">
        <w:rPr>
          <w:rStyle w:val="HTMLCode"/>
          <w:rFonts w:ascii="Times New Roman" w:hAnsi="Times New Roman" w:cs="Times New Roman"/>
        </w:rPr>
        <w:t>']</w:t>
      </w:r>
    </w:p>
    <w:p w14:paraId="17AF2362"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fraud_by_type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Fraud_Rate</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fraud_by_type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Fraud_Rate</w:t>
      </w:r>
      <w:proofErr w:type="spellEnd"/>
      <w:r w:rsidRPr="00890BE1">
        <w:rPr>
          <w:rStyle w:val="HTMLCode"/>
          <w:rFonts w:ascii="Times New Roman" w:hAnsi="Times New Roman" w:cs="Times New Roman"/>
        </w:rPr>
        <w:t>'] * 100</w:t>
      </w:r>
    </w:p>
    <w:p w14:paraId="34ED27F1" w14:textId="77777777" w:rsidR="00890BE1" w:rsidRPr="00890BE1" w:rsidRDefault="00890BE1" w:rsidP="00890BE1">
      <w:pPr>
        <w:pStyle w:val="HTMLPreformatted"/>
        <w:jc w:val="both"/>
        <w:rPr>
          <w:rStyle w:val="HTMLCode"/>
          <w:rFonts w:ascii="Times New Roman" w:hAnsi="Times New Roman" w:cs="Times New Roman" w:hint="default"/>
        </w:rPr>
      </w:pPr>
    </w:p>
    <w:p w14:paraId="09220B04"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nFraud</w:t>
      </w:r>
      <w:proofErr w:type="spellEnd"/>
      <w:r w:rsidRPr="00890BE1">
        <w:rPr>
          <w:rStyle w:val="HTMLCode"/>
          <w:rFonts w:ascii="Times New Roman" w:hAnsi="Times New Roman" w:cs="Times New Roman"/>
        </w:rPr>
        <w:t xml:space="preserve"> by Transaction Type:")</w:t>
      </w:r>
    </w:p>
    <w:p w14:paraId="7A0D505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print(</w:t>
      </w:r>
      <w:proofErr w:type="spellStart"/>
      <w:r w:rsidRPr="00890BE1">
        <w:rPr>
          <w:rStyle w:val="HTMLCode"/>
          <w:rFonts w:ascii="Times New Roman" w:hAnsi="Times New Roman" w:cs="Times New Roman"/>
        </w:rPr>
        <w:t>fraud_by_type</w:t>
      </w:r>
      <w:proofErr w:type="spellEnd"/>
      <w:r w:rsidRPr="00890BE1">
        <w:rPr>
          <w:rStyle w:val="HTMLCode"/>
          <w:rFonts w:ascii="Times New Roman" w:hAnsi="Times New Roman" w:cs="Times New Roman"/>
        </w:rPr>
        <w:t>)</w:t>
      </w:r>
    </w:p>
    <w:p w14:paraId="6BD05380" w14:textId="77777777" w:rsidR="00890BE1" w:rsidRPr="00890BE1" w:rsidRDefault="00890BE1" w:rsidP="00890BE1">
      <w:pPr>
        <w:pStyle w:val="HTMLPreformatted"/>
        <w:jc w:val="both"/>
        <w:rPr>
          <w:rStyle w:val="HTMLCode"/>
          <w:rFonts w:ascii="Times New Roman" w:hAnsi="Times New Roman" w:cs="Times New Roman" w:hint="default"/>
        </w:rPr>
      </w:pPr>
    </w:p>
    <w:p w14:paraId="3220485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FIG 2: Fraud by type (counts)</w:t>
      </w:r>
    </w:p>
    <w:p w14:paraId="1B85032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plt.figure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figsize</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8,5))</w:t>
      </w:r>
    </w:p>
    <w:p w14:paraId="58D6FA8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order = </w:t>
      </w:r>
      <w:proofErr w:type="spellStart"/>
      <w:r w:rsidRPr="00890BE1">
        <w:rPr>
          <w:rStyle w:val="HTMLCode"/>
          <w:rFonts w:ascii="Times New Roman" w:hAnsi="Times New Roman" w:cs="Times New Roman"/>
        </w:rPr>
        <w:t>fraud_by_</w:t>
      </w:r>
      <w:proofErr w:type="gramStart"/>
      <w:r w:rsidRPr="00890BE1">
        <w:rPr>
          <w:rStyle w:val="HTMLCode"/>
          <w:rFonts w:ascii="Times New Roman" w:hAnsi="Times New Roman" w:cs="Times New Roman"/>
        </w:rPr>
        <w:t>type.sort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values</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Fraud_Count</w:t>
      </w:r>
      <w:proofErr w:type="spellEnd"/>
      <w:r w:rsidRPr="00890BE1">
        <w:rPr>
          <w:rStyle w:val="HTMLCode"/>
          <w:rFonts w:ascii="Times New Roman" w:hAnsi="Times New Roman" w:cs="Times New Roman"/>
        </w:rPr>
        <w:t>', ascending=False)</w:t>
      </w:r>
    </w:p>
    <w:p w14:paraId="4A562DE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plt.bar</w:t>
      </w:r>
      <w:proofErr w:type="spellEnd"/>
      <w:r w:rsidRPr="00890BE1">
        <w:rPr>
          <w:rStyle w:val="HTMLCode"/>
          <w:rFonts w:ascii="Times New Roman" w:hAnsi="Times New Roman" w:cs="Times New Roman"/>
        </w:rPr>
        <w:t>(order['type'], order['</w:t>
      </w:r>
      <w:proofErr w:type="spellStart"/>
      <w:r w:rsidRPr="00890BE1">
        <w:rPr>
          <w:rStyle w:val="HTMLCode"/>
          <w:rFonts w:ascii="Times New Roman" w:hAnsi="Times New Roman" w:cs="Times New Roman"/>
        </w:rPr>
        <w:t>Fraud_Count</w:t>
      </w:r>
      <w:proofErr w:type="spellEnd"/>
      <w:r w:rsidRPr="00890BE1">
        <w:rPr>
          <w:rStyle w:val="HTMLCode"/>
          <w:rFonts w:ascii="Times New Roman" w:hAnsi="Times New Roman" w:cs="Times New Roman"/>
        </w:rPr>
        <w:t>'])</w:t>
      </w:r>
    </w:p>
    <w:p w14:paraId="672C432C"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plt.xlabel</w:t>
      </w:r>
      <w:proofErr w:type="spellEnd"/>
      <w:proofErr w:type="gramEnd"/>
      <w:r w:rsidRPr="00890BE1">
        <w:rPr>
          <w:rStyle w:val="HTMLCode"/>
          <w:rFonts w:ascii="Times New Roman" w:hAnsi="Times New Roman" w:cs="Times New Roman"/>
        </w:rPr>
        <w:t>("Transaction Type")</w:t>
      </w:r>
    </w:p>
    <w:p w14:paraId="2819CEAB"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plt.ylabel</w:t>
      </w:r>
      <w:proofErr w:type="spellEnd"/>
      <w:proofErr w:type="gramEnd"/>
      <w:r w:rsidRPr="00890BE1">
        <w:rPr>
          <w:rStyle w:val="HTMLCode"/>
          <w:rFonts w:ascii="Times New Roman" w:hAnsi="Times New Roman" w:cs="Times New Roman"/>
        </w:rPr>
        <w:t>("Fraud Count")</w:t>
      </w:r>
    </w:p>
    <w:p w14:paraId="011A4E3E"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plt.title</w:t>
      </w:r>
      <w:proofErr w:type="spellEnd"/>
      <w:proofErr w:type="gramEnd"/>
      <w:r w:rsidRPr="00890BE1">
        <w:rPr>
          <w:rStyle w:val="HTMLCode"/>
          <w:rFonts w:ascii="Times New Roman" w:hAnsi="Times New Roman" w:cs="Times New Roman"/>
        </w:rPr>
        <w:t xml:space="preserve">("Fraud Count by Transaction Type", </w:t>
      </w:r>
      <w:proofErr w:type="spellStart"/>
      <w:r w:rsidRPr="00890BE1">
        <w:rPr>
          <w:rStyle w:val="HTMLCode"/>
          <w:rFonts w:ascii="Times New Roman" w:hAnsi="Times New Roman" w:cs="Times New Roman"/>
        </w:rPr>
        <w:t>fontweight</w:t>
      </w:r>
      <w:proofErr w:type="spellEnd"/>
      <w:r w:rsidRPr="00890BE1">
        <w:rPr>
          <w:rStyle w:val="HTMLCode"/>
          <w:rFonts w:ascii="Times New Roman" w:hAnsi="Times New Roman" w:cs="Times New Roman"/>
        </w:rPr>
        <w:t>='bold')</w:t>
      </w:r>
    </w:p>
    <w:p w14:paraId="69384503"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plt.tight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layout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2EBC6F8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plt.savefig</w:t>
      </w:r>
      <w:proofErr w:type="spellEnd"/>
      <w:proofErr w:type="gramEnd"/>
      <w:r w:rsidRPr="00890BE1">
        <w:rPr>
          <w:rStyle w:val="HTMLCode"/>
          <w:rFonts w:ascii="Times New Roman" w:hAnsi="Times New Roman" w:cs="Times New Roman"/>
        </w:rPr>
        <w:t xml:space="preserve">('figures/02_fraud_by_type.png', dpi=300, </w:t>
      </w:r>
      <w:proofErr w:type="spellStart"/>
      <w:r w:rsidRPr="00890BE1">
        <w:rPr>
          <w:rStyle w:val="HTMLCode"/>
          <w:rFonts w:ascii="Times New Roman" w:hAnsi="Times New Roman" w:cs="Times New Roman"/>
        </w:rPr>
        <w:t>bbox_inches</w:t>
      </w:r>
      <w:proofErr w:type="spellEnd"/>
      <w:r w:rsidRPr="00890BE1">
        <w:rPr>
          <w:rStyle w:val="HTMLCode"/>
          <w:rFonts w:ascii="Times New Roman" w:hAnsi="Times New Roman" w:cs="Times New Roman"/>
        </w:rPr>
        <w:t>='tight')</w:t>
      </w:r>
    </w:p>
    <w:p w14:paraId="0E0FD235"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plt.close</w:t>
      </w:r>
      <w:proofErr w:type="spellEnd"/>
      <w:proofErr w:type="gramEnd"/>
      <w:r w:rsidRPr="00890BE1">
        <w:rPr>
          <w:rStyle w:val="HTMLCode"/>
          <w:rFonts w:ascii="Times New Roman" w:hAnsi="Times New Roman" w:cs="Times New Roman"/>
        </w:rPr>
        <w:t>()</w:t>
      </w:r>
    </w:p>
    <w:p w14:paraId="10000343" w14:textId="77777777" w:rsidR="00890BE1" w:rsidRPr="00890BE1" w:rsidRDefault="00890BE1" w:rsidP="00890BE1">
      <w:pPr>
        <w:pStyle w:val="HTMLPreformatted"/>
        <w:jc w:val="both"/>
        <w:rPr>
          <w:rStyle w:val="HTMLCode"/>
          <w:rFonts w:ascii="Times New Roman" w:hAnsi="Times New Roman" w:cs="Times New Roman" w:hint="default"/>
        </w:rPr>
      </w:pPr>
    </w:p>
    <w:p w14:paraId="6B89EA2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EDA numbers needed for report</w:t>
      </w:r>
    </w:p>
    <w:p w14:paraId="24E962BE"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median_fraud_amount</w:t>
      </w:r>
      <w:proofErr w:type="spellEnd"/>
      <w:r w:rsidRPr="00890BE1">
        <w:rPr>
          <w:rStyle w:val="HTMLCode"/>
          <w:rFonts w:ascii="Times New Roman" w:hAnsi="Times New Roman" w:cs="Times New Roman"/>
        </w:rPr>
        <w:t xml:space="preserve"> = float(</w:t>
      </w:r>
      <w:proofErr w:type="spellStart"/>
      <w:r w:rsidRPr="00890BE1">
        <w:rPr>
          <w:rStyle w:val="HTMLCode"/>
          <w:rFonts w:ascii="Times New Roman" w:hAnsi="Times New Roman" w:cs="Times New Roman"/>
        </w:rPr>
        <w:t>df.loc</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isFraud</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=1, 'amount'</w:t>
      </w:r>
      <w:proofErr w:type="gramStart"/>
      <w:r w:rsidRPr="00890BE1">
        <w:rPr>
          <w:rStyle w:val="HTMLCode"/>
          <w:rFonts w:ascii="Times New Roman" w:hAnsi="Times New Roman" w:cs="Times New Roman"/>
        </w:rPr>
        <w:t>].median</w:t>
      </w:r>
      <w:proofErr w:type="gramEnd"/>
      <w:r w:rsidRPr="00890BE1">
        <w:rPr>
          <w:rStyle w:val="HTMLCode"/>
          <w:rFonts w:ascii="Times New Roman" w:hAnsi="Times New Roman" w:cs="Times New Roman"/>
        </w:rPr>
        <w:t>())</w:t>
      </w:r>
    </w:p>
    <w:p w14:paraId="287DD4E3"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median_legit_amount</w:t>
      </w:r>
      <w:proofErr w:type="spellEnd"/>
      <w:r w:rsidRPr="00890BE1">
        <w:rPr>
          <w:rStyle w:val="HTMLCode"/>
          <w:rFonts w:ascii="Times New Roman" w:hAnsi="Times New Roman" w:cs="Times New Roman"/>
        </w:rPr>
        <w:t xml:space="preserve"> = float(</w:t>
      </w:r>
      <w:proofErr w:type="spellStart"/>
      <w:r w:rsidRPr="00890BE1">
        <w:rPr>
          <w:rStyle w:val="HTMLCode"/>
          <w:rFonts w:ascii="Times New Roman" w:hAnsi="Times New Roman" w:cs="Times New Roman"/>
        </w:rPr>
        <w:t>df.loc</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isFraud</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=0, 'amount'</w:t>
      </w:r>
      <w:proofErr w:type="gramStart"/>
      <w:r w:rsidRPr="00890BE1">
        <w:rPr>
          <w:rStyle w:val="HTMLCode"/>
          <w:rFonts w:ascii="Times New Roman" w:hAnsi="Times New Roman" w:cs="Times New Roman"/>
        </w:rPr>
        <w:t>].median</w:t>
      </w:r>
      <w:proofErr w:type="gramEnd"/>
      <w:r w:rsidRPr="00890BE1">
        <w:rPr>
          <w:rStyle w:val="HTMLCode"/>
          <w:rFonts w:ascii="Times New Roman" w:hAnsi="Times New Roman" w:cs="Times New Roman"/>
        </w:rPr>
        <w:t>())</w:t>
      </w:r>
    </w:p>
    <w:p w14:paraId="7E5CD556" w14:textId="77777777" w:rsidR="00890BE1" w:rsidRPr="00890BE1" w:rsidRDefault="00890BE1" w:rsidP="00890BE1">
      <w:pPr>
        <w:pStyle w:val="HTMLPreformatted"/>
        <w:jc w:val="both"/>
        <w:rPr>
          <w:rStyle w:val="HTMLCode"/>
          <w:rFonts w:ascii="Times New Roman" w:hAnsi="Times New Roman" w:cs="Times New Roman" w:hint="default"/>
        </w:rPr>
      </w:pPr>
    </w:p>
    <w:p w14:paraId="4A71526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For narrative stats:</w:t>
      </w:r>
    </w:p>
    <w:p w14:paraId="7872431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 % of fraudulent CASH_OUT with origin drained (</w:t>
      </w:r>
      <w:proofErr w:type="spellStart"/>
      <w:r w:rsidRPr="00890BE1">
        <w:rPr>
          <w:rStyle w:val="HTMLCode"/>
          <w:rFonts w:ascii="Times New Roman" w:hAnsi="Times New Roman" w:cs="Times New Roman"/>
        </w:rPr>
        <w:t>newbalanceOrig</w:t>
      </w:r>
      <w:proofErr w:type="spellEnd"/>
      <w:r w:rsidRPr="00890BE1">
        <w:rPr>
          <w:rStyle w:val="HTMLCode"/>
          <w:rFonts w:ascii="Times New Roman" w:hAnsi="Times New Roman" w:cs="Times New Roman"/>
        </w:rPr>
        <w:t xml:space="preserve"> == 0)</w:t>
      </w:r>
    </w:p>
    <w:p w14:paraId="528543E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fraud_cashout</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isFraud</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=1) &amp;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['type</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='CASH_OUT')]</w:t>
      </w:r>
    </w:p>
    <w:p w14:paraId="5D8B516E"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pct_cashout_drained</w:t>
      </w:r>
      <w:proofErr w:type="spellEnd"/>
      <w:r w:rsidRPr="00890BE1">
        <w:rPr>
          <w:rStyle w:val="HTMLCode"/>
          <w:rFonts w:ascii="Times New Roman" w:hAnsi="Times New Roman" w:cs="Times New Roman"/>
        </w:rPr>
        <w:t xml:space="preserve"> = 100.0 * (</w:t>
      </w:r>
      <w:proofErr w:type="spellStart"/>
      <w:r w:rsidRPr="00890BE1">
        <w:rPr>
          <w:rStyle w:val="HTMLCode"/>
          <w:rFonts w:ascii="Times New Roman" w:hAnsi="Times New Roman" w:cs="Times New Roman"/>
        </w:rPr>
        <w:t>fraud_cashout</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newbalanceOrig</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=0</w:t>
      </w:r>
      <w:proofErr w:type="gramStart"/>
      <w:r w:rsidRPr="00890BE1">
        <w:rPr>
          <w:rStyle w:val="HTMLCode"/>
          <w:rFonts w:ascii="Times New Roman" w:hAnsi="Times New Roman" w:cs="Times New Roman"/>
        </w:rPr>
        <w:t>).mean</w:t>
      </w:r>
      <w:proofErr w:type="gramEnd"/>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len</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fraud_cashout</w:t>
      </w:r>
      <w:proofErr w:type="spellEnd"/>
      <w:r w:rsidRPr="00890BE1">
        <w:rPr>
          <w:rStyle w:val="HTMLCode"/>
          <w:rFonts w:ascii="Times New Roman" w:hAnsi="Times New Roman" w:cs="Times New Roman"/>
        </w:rPr>
        <w:t xml:space="preserve">) else </w:t>
      </w:r>
      <w:proofErr w:type="spellStart"/>
      <w:r w:rsidRPr="00890BE1">
        <w:rPr>
          <w:rStyle w:val="HTMLCode"/>
          <w:rFonts w:ascii="Times New Roman" w:hAnsi="Times New Roman" w:cs="Times New Roman"/>
        </w:rPr>
        <w:t>np.nan</w:t>
      </w:r>
      <w:proofErr w:type="spellEnd"/>
    </w:p>
    <w:p w14:paraId="44BFD89B" w14:textId="77777777" w:rsidR="00890BE1" w:rsidRPr="00890BE1" w:rsidRDefault="00890BE1" w:rsidP="00890BE1">
      <w:pPr>
        <w:pStyle w:val="HTMLPreformatted"/>
        <w:jc w:val="both"/>
        <w:rPr>
          <w:rStyle w:val="HTMLCode"/>
          <w:rFonts w:ascii="Times New Roman" w:hAnsi="Times New Roman" w:cs="Times New Roman" w:hint="default"/>
        </w:rPr>
      </w:pPr>
    </w:p>
    <w:p w14:paraId="0EE57E8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 % of fraudulent TRANSFER with destination unchanged (</w:t>
      </w:r>
      <w:proofErr w:type="spellStart"/>
      <w:r w:rsidRPr="00890BE1">
        <w:rPr>
          <w:rStyle w:val="HTMLCode"/>
          <w:rFonts w:ascii="Times New Roman" w:hAnsi="Times New Roman" w:cs="Times New Roman"/>
        </w:rPr>
        <w:t>oldbalanceDest</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newbalanceDest</w:t>
      </w:r>
      <w:proofErr w:type="spellEnd"/>
      <w:r w:rsidRPr="00890BE1">
        <w:rPr>
          <w:rStyle w:val="HTMLCode"/>
          <w:rFonts w:ascii="Times New Roman" w:hAnsi="Times New Roman" w:cs="Times New Roman"/>
        </w:rPr>
        <w:t xml:space="preserve"> and amount&gt;0)</w:t>
      </w:r>
    </w:p>
    <w:p w14:paraId="15333704"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fraud_transfer</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isFraud</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=1) &amp;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['type</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='TRANSFER')]</w:t>
      </w:r>
    </w:p>
    <w:p w14:paraId="68D25C9B"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pct_transfer_dest_unchanged</w:t>
      </w:r>
      <w:proofErr w:type="spellEnd"/>
      <w:r w:rsidRPr="00890BE1">
        <w:rPr>
          <w:rStyle w:val="HTMLCode"/>
          <w:rFonts w:ascii="Times New Roman" w:hAnsi="Times New Roman" w:cs="Times New Roman"/>
        </w:rPr>
        <w:t xml:space="preserve"> = 100.0 * (((fraud_transfer['oldbalanceDest</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=fraud_transfer['newbalanceDest']) &amp; </w:t>
      </w:r>
    </w:p>
    <w:p w14:paraId="6937A37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fraud_transfer</w:t>
      </w:r>
      <w:proofErr w:type="spellEnd"/>
      <w:r w:rsidRPr="00890BE1">
        <w:rPr>
          <w:rStyle w:val="HTMLCode"/>
          <w:rFonts w:ascii="Times New Roman" w:hAnsi="Times New Roman" w:cs="Times New Roman"/>
        </w:rPr>
        <w:t>['amount']&gt;0)</w:t>
      </w:r>
      <w:proofErr w:type="gramStart"/>
      <w:r w:rsidRPr="00890BE1">
        <w:rPr>
          <w:rStyle w:val="HTMLCode"/>
          <w:rFonts w:ascii="Times New Roman" w:hAnsi="Times New Roman" w:cs="Times New Roman"/>
        </w:rPr>
        <w:t>).mean</w:t>
      </w:r>
      <w:proofErr w:type="gramEnd"/>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len</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fraud_transfer</w:t>
      </w:r>
      <w:proofErr w:type="spellEnd"/>
      <w:r w:rsidRPr="00890BE1">
        <w:rPr>
          <w:rStyle w:val="HTMLCode"/>
          <w:rFonts w:ascii="Times New Roman" w:hAnsi="Times New Roman" w:cs="Times New Roman"/>
        </w:rPr>
        <w:t xml:space="preserve">) else </w:t>
      </w:r>
      <w:proofErr w:type="spellStart"/>
      <w:r w:rsidRPr="00890BE1">
        <w:rPr>
          <w:rStyle w:val="HTMLCode"/>
          <w:rFonts w:ascii="Times New Roman" w:hAnsi="Times New Roman" w:cs="Times New Roman"/>
        </w:rPr>
        <w:t>np.nan</w:t>
      </w:r>
      <w:proofErr w:type="spellEnd"/>
    </w:p>
    <w:p w14:paraId="1685E691" w14:textId="77777777" w:rsidR="00890BE1" w:rsidRPr="00890BE1" w:rsidRDefault="00890BE1" w:rsidP="00890BE1">
      <w:pPr>
        <w:pStyle w:val="HTMLPreformatted"/>
        <w:jc w:val="both"/>
        <w:rPr>
          <w:rStyle w:val="HTMLCode"/>
          <w:rFonts w:ascii="Times New Roman" w:hAnsi="Times New Roman" w:cs="Times New Roman" w:hint="default"/>
        </w:rPr>
      </w:pPr>
    </w:p>
    <w:p w14:paraId="29EB0B3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3919FBD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SECTION 4: SCHEMA VALIDATION</w:t>
      </w:r>
    </w:p>
    <w:p w14:paraId="34DF768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7BD2991D" w14:textId="77777777" w:rsidR="00890BE1" w:rsidRPr="00890BE1" w:rsidRDefault="00890BE1" w:rsidP="00890BE1">
      <w:pPr>
        <w:pStyle w:val="HTMLPreformatted"/>
        <w:jc w:val="both"/>
        <w:rPr>
          <w:rStyle w:val="HTMLCode"/>
          <w:rFonts w:ascii="Times New Roman" w:hAnsi="Times New Roman" w:cs="Times New Roman" w:hint="default"/>
        </w:rPr>
      </w:pPr>
    </w:p>
    <w:p w14:paraId="5948F4B4"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"\n" + "="*80)</w:t>
      </w:r>
    </w:p>
    <w:p w14:paraId="5EE0914E"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"SCHEMA VALIDATION")</w:t>
      </w:r>
    </w:p>
    <w:p w14:paraId="68333719"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"="*80)</w:t>
      </w:r>
    </w:p>
    <w:p w14:paraId="0FD5AB27" w14:textId="77777777" w:rsidR="00890BE1" w:rsidRPr="00890BE1" w:rsidRDefault="00890BE1" w:rsidP="00890BE1">
      <w:pPr>
        <w:pStyle w:val="HTMLPreformatted"/>
        <w:jc w:val="both"/>
        <w:rPr>
          <w:rStyle w:val="HTMLCode"/>
          <w:rFonts w:ascii="Times New Roman" w:hAnsi="Times New Roman" w:cs="Times New Roman" w:hint="default"/>
        </w:rPr>
      </w:pPr>
    </w:p>
    <w:p w14:paraId="1313AE5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EXPECTED_COLS = {</w:t>
      </w:r>
    </w:p>
    <w:p w14:paraId="7513274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"step","type","amount","nameOrig","oldbalanceOrg","newbalanceOrig",</w:t>
      </w:r>
    </w:p>
    <w:p w14:paraId="7AD69E1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"nameDest","oldbalanceDest","newbalanceDest","isFraud","isFlaggedFraud"</w:t>
      </w:r>
    </w:p>
    <w:p w14:paraId="167AD2E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w:t>
      </w:r>
    </w:p>
    <w:p w14:paraId="00F9FB4E" w14:textId="77777777" w:rsidR="00890BE1" w:rsidRPr="00890BE1" w:rsidRDefault="00890BE1" w:rsidP="00890BE1">
      <w:pPr>
        <w:pStyle w:val="HTMLPreformatted"/>
        <w:jc w:val="both"/>
        <w:rPr>
          <w:rStyle w:val="HTMLCode"/>
          <w:rFonts w:ascii="Times New Roman" w:hAnsi="Times New Roman" w:cs="Times New Roman" w:hint="default"/>
        </w:rPr>
      </w:pPr>
    </w:p>
    <w:p w14:paraId="112A9DD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DTYPE_MAP = {</w:t>
      </w:r>
    </w:p>
    <w:p w14:paraId="2AF5943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"step": "int32",</w:t>
      </w:r>
    </w:p>
    <w:p w14:paraId="2A443B9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"type": "category",</w:t>
      </w:r>
    </w:p>
    <w:p w14:paraId="16AFE39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"amount": "float32",</w:t>
      </w:r>
    </w:p>
    <w:p w14:paraId="74BC03F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nameOrig</w:t>
      </w:r>
      <w:proofErr w:type="spellEnd"/>
      <w:r w:rsidRPr="00890BE1">
        <w:rPr>
          <w:rStyle w:val="HTMLCode"/>
          <w:rFonts w:ascii="Times New Roman" w:hAnsi="Times New Roman" w:cs="Times New Roman"/>
        </w:rPr>
        <w:t>": "category",</w:t>
      </w:r>
    </w:p>
    <w:p w14:paraId="6BF121F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oldbalanceOrg</w:t>
      </w:r>
      <w:proofErr w:type="spellEnd"/>
      <w:r w:rsidRPr="00890BE1">
        <w:rPr>
          <w:rStyle w:val="HTMLCode"/>
          <w:rFonts w:ascii="Times New Roman" w:hAnsi="Times New Roman" w:cs="Times New Roman"/>
        </w:rPr>
        <w:t>": "float32",</w:t>
      </w:r>
    </w:p>
    <w:p w14:paraId="1CAFD88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newbalanceOrig</w:t>
      </w:r>
      <w:proofErr w:type="spellEnd"/>
      <w:r w:rsidRPr="00890BE1">
        <w:rPr>
          <w:rStyle w:val="HTMLCode"/>
          <w:rFonts w:ascii="Times New Roman" w:hAnsi="Times New Roman" w:cs="Times New Roman"/>
        </w:rPr>
        <w:t>": "float32",</w:t>
      </w:r>
    </w:p>
    <w:p w14:paraId="2112223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nameDest</w:t>
      </w:r>
      <w:proofErr w:type="spellEnd"/>
      <w:r w:rsidRPr="00890BE1">
        <w:rPr>
          <w:rStyle w:val="HTMLCode"/>
          <w:rFonts w:ascii="Times New Roman" w:hAnsi="Times New Roman" w:cs="Times New Roman"/>
        </w:rPr>
        <w:t>": "category",</w:t>
      </w:r>
    </w:p>
    <w:p w14:paraId="4FB643E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oldbalanceDest</w:t>
      </w:r>
      <w:proofErr w:type="spellEnd"/>
      <w:r w:rsidRPr="00890BE1">
        <w:rPr>
          <w:rStyle w:val="HTMLCode"/>
          <w:rFonts w:ascii="Times New Roman" w:hAnsi="Times New Roman" w:cs="Times New Roman"/>
        </w:rPr>
        <w:t>": "float32",</w:t>
      </w:r>
    </w:p>
    <w:p w14:paraId="1E59000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newbalanceDest</w:t>
      </w:r>
      <w:proofErr w:type="spellEnd"/>
      <w:r w:rsidRPr="00890BE1">
        <w:rPr>
          <w:rStyle w:val="HTMLCode"/>
          <w:rFonts w:ascii="Times New Roman" w:hAnsi="Times New Roman" w:cs="Times New Roman"/>
        </w:rPr>
        <w:t>": "float32",</w:t>
      </w:r>
    </w:p>
    <w:p w14:paraId="57626B4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isFraud</w:t>
      </w:r>
      <w:proofErr w:type="spellEnd"/>
      <w:r w:rsidRPr="00890BE1">
        <w:rPr>
          <w:rStyle w:val="HTMLCode"/>
          <w:rFonts w:ascii="Times New Roman" w:hAnsi="Times New Roman" w:cs="Times New Roman"/>
        </w:rPr>
        <w:t>": "int8",</w:t>
      </w:r>
    </w:p>
    <w:p w14:paraId="75BA43C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isFlaggedFraud</w:t>
      </w:r>
      <w:proofErr w:type="spellEnd"/>
      <w:r w:rsidRPr="00890BE1">
        <w:rPr>
          <w:rStyle w:val="HTMLCode"/>
          <w:rFonts w:ascii="Times New Roman" w:hAnsi="Times New Roman" w:cs="Times New Roman"/>
        </w:rPr>
        <w:t>": "int8",</w:t>
      </w:r>
    </w:p>
    <w:p w14:paraId="05C62F7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w:t>
      </w:r>
    </w:p>
    <w:p w14:paraId="1F178E85" w14:textId="77777777" w:rsidR="00890BE1" w:rsidRPr="00890BE1" w:rsidRDefault="00890BE1" w:rsidP="00890BE1">
      <w:pPr>
        <w:pStyle w:val="HTMLPreformatted"/>
        <w:jc w:val="both"/>
        <w:rPr>
          <w:rStyle w:val="HTMLCode"/>
          <w:rFonts w:ascii="Times New Roman" w:hAnsi="Times New Roman" w:cs="Times New Roman" w:hint="default"/>
        </w:rPr>
      </w:pPr>
    </w:p>
    <w:p w14:paraId="65C3572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def </w:t>
      </w:r>
      <w:proofErr w:type="spellStart"/>
      <w:r w:rsidRPr="00890BE1">
        <w:rPr>
          <w:rStyle w:val="HTMLCode"/>
          <w:rFonts w:ascii="Times New Roman" w:hAnsi="Times New Roman" w:cs="Times New Roman"/>
        </w:rPr>
        <w:t>enforce_</w:t>
      </w:r>
      <w:proofErr w:type="gramStart"/>
      <w:r w:rsidRPr="00890BE1">
        <w:rPr>
          <w:rStyle w:val="HTMLCode"/>
          <w:rFonts w:ascii="Times New Roman" w:hAnsi="Times New Roman" w:cs="Times New Roman"/>
        </w:rPr>
        <w:t>schema</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pd.DataFrame</w:t>
      </w:r>
      <w:proofErr w:type="spellEnd"/>
      <w:proofErr w:type="gramEnd"/>
      <w:r w:rsidRPr="00890BE1">
        <w:rPr>
          <w:rStyle w:val="HTMLCode"/>
          <w:rFonts w:ascii="Times New Roman" w:hAnsi="Times New Roman" w:cs="Times New Roman"/>
        </w:rPr>
        <w:t xml:space="preserve">) -&gt; </w:t>
      </w:r>
      <w:proofErr w:type="spellStart"/>
      <w:proofErr w:type="gramStart"/>
      <w:r w:rsidRPr="00890BE1">
        <w:rPr>
          <w:rStyle w:val="HTMLCode"/>
          <w:rFonts w:ascii="Times New Roman" w:hAnsi="Times New Roman" w:cs="Times New Roman"/>
        </w:rPr>
        <w:t>pd.DataFrame</w:t>
      </w:r>
      <w:proofErr w:type="spellEnd"/>
      <w:proofErr w:type="gramEnd"/>
      <w:r w:rsidRPr="00890BE1">
        <w:rPr>
          <w:rStyle w:val="HTMLCode"/>
          <w:rFonts w:ascii="Times New Roman" w:hAnsi="Times New Roman" w:cs="Times New Roman"/>
        </w:rPr>
        <w:t>:</w:t>
      </w:r>
    </w:p>
    <w:p w14:paraId="11F4A23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"""Validate and enforce </w:t>
      </w:r>
      <w:proofErr w:type="gramStart"/>
      <w:r w:rsidRPr="00890BE1">
        <w:rPr>
          <w:rStyle w:val="HTMLCode"/>
          <w:rFonts w:ascii="Times New Roman" w:hAnsi="Times New Roman" w:cs="Times New Roman"/>
        </w:rPr>
        <w:t>schema."</w:t>
      </w:r>
      <w:proofErr w:type="gramEnd"/>
      <w:r w:rsidRPr="00890BE1">
        <w:rPr>
          <w:rStyle w:val="HTMLCode"/>
          <w:rFonts w:ascii="Times New Roman" w:hAnsi="Times New Roman" w:cs="Times New Roman"/>
        </w:rPr>
        <w:t>""</w:t>
      </w:r>
    </w:p>
    <w:p w14:paraId="71008A7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df.copy</w:t>
      </w:r>
      <w:proofErr w:type="spellEnd"/>
      <w:proofErr w:type="gramEnd"/>
      <w:r w:rsidRPr="00890BE1">
        <w:rPr>
          <w:rStyle w:val="HTMLCode"/>
          <w:rFonts w:ascii="Times New Roman" w:hAnsi="Times New Roman" w:cs="Times New Roman"/>
        </w:rPr>
        <w:t>()</w:t>
      </w:r>
    </w:p>
    <w:p w14:paraId="3CCC2F8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0048081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missing = EXPECTED_COLS - set(</w:t>
      </w:r>
      <w:proofErr w:type="spellStart"/>
      <w:proofErr w:type="gramStart"/>
      <w:r w:rsidRPr="00890BE1">
        <w:rPr>
          <w:rStyle w:val="HTMLCode"/>
          <w:rFonts w:ascii="Times New Roman" w:hAnsi="Times New Roman" w:cs="Times New Roman"/>
        </w:rPr>
        <w:t>df.columns</w:t>
      </w:r>
      <w:proofErr w:type="spellEnd"/>
      <w:proofErr w:type="gramEnd"/>
      <w:r w:rsidRPr="00890BE1">
        <w:rPr>
          <w:rStyle w:val="HTMLCode"/>
          <w:rFonts w:ascii="Times New Roman" w:hAnsi="Times New Roman" w:cs="Times New Roman"/>
        </w:rPr>
        <w:t>)</w:t>
      </w:r>
    </w:p>
    <w:p w14:paraId="666C119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missing:</w:t>
      </w:r>
    </w:p>
    <w:p w14:paraId="5AEC55A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raise </w:t>
      </w:r>
      <w:proofErr w:type="spellStart"/>
      <w:proofErr w:type="gramStart"/>
      <w:r w:rsidRPr="00890BE1">
        <w:rPr>
          <w:rStyle w:val="HTMLCode"/>
          <w:rFonts w:ascii="Times New Roman" w:hAnsi="Times New Roman" w:cs="Times New Roman"/>
        </w:rPr>
        <w:t>ValueError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f"</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Missing </w:t>
      </w:r>
      <w:proofErr w:type="gramStart"/>
      <w:r w:rsidRPr="00890BE1">
        <w:rPr>
          <w:rStyle w:val="HTMLCode"/>
          <w:rFonts w:ascii="Times New Roman" w:hAnsi="Times New Roman" w:cs="Times New Roman"/>
        </w:rPr>
        <w:t>columns: {</w:t>
      </w:r>
      <w:proofErr w:type="gramEnd"/>
      <w:r w:rsidRPr="00890BE1">
        <w:rPr>
          <w:rStyle w:val="HTMLCode"/>
          <w:rFonts w:ascii="Times New Roman" w:hAnsi="Times New Roman" w:cs="Times New Roman"/>
        </w:rPr>
        <w:t>sorted(</w:t>
      </w:r>
      <w:proofErr w:type="gramStart"/>
      <w:r w:rsidRPr="00890BE1">
        <w:rPr>
          <w:rStyle w:val="HTMLCode"/>
          <w:rFonts w:ascii="Times New Roman" w:hAnsi="Times New Roman" w:cs="Times New Roman"/>
        </w:rPr>
        <w:t>missing)}</w:t>
      </w:r>
      <w:proofErr w:type="gramEnd"/>
      <w:r w:rsidRPr="00890BE1">
        <w:rPr>
          <w:rStyle w:val="HTMLCode"/>
          <w:rFonts w:ascii="Times New Roman" w:hAnsi="Times New Roman" w:cs="Times New Roman"/>
        </w:rPr>
        <w:t>")</w:t>
      </w:r>
    </w:p>
    <w:p w14:paraId="379FCB6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084BFEE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for c, t in </w:t>
      </w:r>
      <w:proofErr w:type="spellStart"/>
      <w:r w:rsidRPr="00890BE1">
        <w:rPr>
          <w:rStyle w:val="HTMLCode"/>
          <w:rFonts w:ascii="Times New Roman" w:hAnsi="Times New Roman" w:cs="Times New Roman"/>
        </w:rPr>
        <w:t>DTYPE_MAP.items</w:t>
      </w:r>
      <w:proofErr w:type="spellEnd"/>
      <w:r w:rsidRPr="00890BE1">
        <w:rPr>
          <w:rStyle w:val="HTMLCode"/>
          <w:rFonts w:ascii="Times New Roman" w:hAnsi="Times New Roman" w:cs="Times New Roman"/>
        </w:rPr>
        <w:t>():</w:t>
      </w:r>
    </w:p>
    <w:p w14:paraId="667F73E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t == "category":</w:t>
      </w:r>
    </w:p>
    <w:p w14:paraId="428E72C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 xml:space="preserve">[c]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[c</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("category")</w:t>
      </w:r>
    </w:p>
    <w:p w14:paraId="6DD5506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else:</w:t>
      </w:r>
    </w:p>
    <w:p w14:paraId="2B7A1D5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 xml:space="preserve">[c] = </w:t>
      </w:r>
      <w:proofErr w:type="spellStart"/>
      <w:r w:rsidRPr="00890BE1">
        <w:rPr>
          <w:rStyle w:val="HTMLCode"/>
          <w:rFonts w:ascii="Times New Roman" w:hAnsi="Times New Roman" w:cs="Times New Roman"/>
        </w:rPr>
        <w:t>pd.to_numeric</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[c], errors="raise"</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(t)</w:t>
      </w:r>
    </w:p>
    <w:p w14:paraId="06C3723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1300530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 Validate binary targets</w:t>
      </w:r>
    </w:p>
    <w:p w14:paraId="0E7E519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for </w:t>
      </w:r>
      <w:proofErr w:type="spellStart"/>
      <w:r w:rsidRPr="00890BE1">
        <w:rPr>
          <w:rStyle w:val="HTMLCode"/>
          <w:rFonts w:ascii="Times New Roman" w:hAnsi="Times New Roman" w:cs="Times New Roman"/>
        </w:rPr>
        <w:t>bcol</w:t>
      </w:r>
      <w:proofErr w:type="spellEnd"/>
      <w:r w:rsidRPr="00890BE1">
        <w:rPr>
          <w:rStyle w:val="HTMLCode"/>
          <w:rFonts w:ascii="Times New Roman" w:hAnsi="Times New Roman" w:cs="Times New Roman"/>
        </w:rPr>
        <w:t xml:space="preserve"> in ("</w:t>
      </w:r>
      <w:proofErr w:type="spellStart"/>
      <w:r w:rsidRPr="00890BE1">
        <w:rPr>
          <w:rStyle w:val="HTMLCode"/>
          <w:rFonts w:ascii="Times New Roman" w:hAnsi="Times New Roman" w:cs="Times New Roman"/>
        </w:rPr>
        <w:t>isFraud</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isFlaggedFraud</w:t>
      </w:r>
      <w:proofErr w:type="spellEnd"/>
      <w:r w:rsidRPr="00890BE1">
        <w:rPr>
          <w:rStyle w:val="HTMLCode"/>
          <w:rFonts w:ascii="Times New Roman" w:hAnsi="Times New Roman" w:cs="Times New Roman"/>
        </w:rPr>
        <w:t>"):</w:t>
      </w:r>
    </w:p>
    <w:p w14:paraId="1F0C049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uniq</w:t>
      </w:r>
      <w:proofErr w:type="spellEnd"/>
      <w:r w:rsidRPr="00890BE1">
        <w:rPr>
          <w:rStyle w:val="HTMLCode"/>
          <w:rFonts w:ascii="Times New Roman" w:hAnsi="Times New Roman" w:cs="Times New Roman"/>
        </w:rPr>
        <w:t xml:space="preserve"> = set(</w:t>
      </w:r>
      <w:proofErr w:type="spellStart"/>
      <w:proofErr w:type="gramStart"/>
      <w:r w:rsidRPr="00890BE1">
        <w:rPr>
          <w:rStyle w:val="HTMLCode"/>
          <w:rFonts w:ascii="Times New Roman" w:hAnsi="Times New Roman" w:cs="Times New Roman"/>
        </w:rPr>
        <w:t>pd.Series</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bcol</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dropna</w:t>
      </w:r>
      <w:proofErr w:type="spellEnd"/>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).unique</w:t>
      </w:r>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tolist</w:t>
      </w:r>
      <w:proofErr w:type="spellEnd"/>
      <w:proofErr w:type="gramEnd"/>
      <w:r w:rsidRPr="00890BE1">
        <w:rPr>
          <w:rStyle w:val="HTMLCode"/>
          <w:rFonts w:ascii="Times New Roman" w:hAnsi="Times New Roman" w:cs="Times New Roman"/>
        </w:rPr>
        <w:t>())</w:t>
      </w:r>
    </w:p>
    <w:p w14:paraId="2B18D15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not </w:t>
      </w:r>
      <w:proofErr w:type="spellStart"/>
      <w:proofErr w:type="gramStart"/>
      <w:r w:rsidRPr="00890BE1">
        <w:rPr>
          <w:rStyle w:val="HTMLCode"/>
          <w:rFonts w:ascii="Times New Roman" w:hAnsi="Times New Roman" w:cs="Times New Roman"/>
        </w:rPr>
        <w:t>uniq.issubset</w:t>
      </w:r>
      <w:proofErr w:type="spellEnd"/>
      <w:proofErr w:type="gramEnd"/>
      <w:r w:rsidRPr="00890BE1">
        <w:rPr>
          <w:rStyle w:val="HTMLCode"/>
          <w:rFonts w:ascii="Times New Roman" w:hAnsi="Times New Roman" w:cs="Times New Roman"/>
        </w:rPr>
        <w:t xml:space="preserve">({0, </w:t>
      </w:r>
      <w:proofErr w:type="gramStart"/>
      <w:r w:rsidRPr="00890BE1">
        <w:rPr>
          <w:rStyle w:val="HTMLCode"/>
          <w:rFonts w:ascii="Times New Roman" w:hAnsi="Times New Roman" w:cs="Times New Roman"/>
        </w:rPr>
        <w:t>1})</w:t>
      </w:r>
      <w:proofErr w:type="gramEnd"/>
      <w:r w:rsidRPr="00890BE1">
        <w:rPr>
          <w:rStyle w:val="HTMLCode"/>
          <w:rFonts w:ascii="Times New Roman" w:hAnsi="Times New Roman" w:cs="Times New Roman"/>
        </w:rPr>
        <w:t>:</w:t>
      </w:r>
    </w:p>
    <w:p w14:paraId="7223270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raise </w:t>
      </w:r>
      <w:proofErr w:type="spellStart"/>
      <w:proofErr w:type="gramStart"/>
      <w:r w:rsidRPr="00890BE1">
        <w:rPr>
          <w:rStyle w:val="HTMLCode"/>
          <w:rFonts w:ascii="Times New Roman" w:hAnsi="Times New Roman" w:cs="Times New Roman"/>
        </w:rPr>
        <w:t>ValueError</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f"</w:t>
      </w:r>
      <w:proofErr w:type="gramStart"/>
      <w:r w:rsidRPr="00890BE1">
        <w:rPr>
          <w:rStyle w:val="HTMLCode"/>
          <w:rFonts w:ascii="Times New Roman" w:hAnsi="Times New Roman" w:cs="Times New Roman"/>
        </w:rPr>
        <w:t>Column</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bcol</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 must be binary 0/1")</w:t>
      </w:r>
    </w:p>
    <w:p w14:paraId="499D3B7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300025A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Schema &amp; </w:t>
      </w:r>
      <w:proofErr w:type="spellStart"/>
      <w:r w:rsidRPr="00890BE1">
        <w:rPr>
          <w:rStyle w:val="HTMLCode"/>
          <w:rFonts w:ascii="Times New Roman" w:hAnsi="Times New Roman" w:cs="Times New Roman"/>
        </w:rPr>
        <w:t>dtypes</w:t>
      </w:r>
      <w:proofErr w:type="spellEnd"/>
      <w:r w:rsidRPr="00890BE1">
        <w:rPr>
          <w:rStyle w:val="HTMLCode"/>
          <w:rFonts w:ascii="Times New Roman" w:hAnsi="Times New Roman" w:cs="Times New Roman"/>
        </w:rPr>
        <w:t xml:space="preserve"> validated")</w:t>
      </w:r>
    </w:p>
    <w:p w14:paraId="10B1E33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 </w:t>
      </w:r>
      <w:proofErr w:type="spellStart"/>
      <w:r w:rsidRPr="00890BE1">
        <w:rPr>
          <w:rStyle w:val="HTMLCode"/>
          <w:rFonts w:ascii="Times New Roman" w:hAnsi="Times New Roman" w:cs="Times New Roman"/>
        </w:rPr>
        <w:t>df</w:t>
      </w:r>
      <w:proofErr w:type="spellEnd"/>
    </w:p>
    <w:p w14:paraId="13679E5D" w14:textId="77777777" w:rsidR="00890BE1" w:rsidRPr="00890BE1" w:rsidRDefault="00890BE1" w:rsidP="00890BE1">
      <w:pPr>
        <w:pStyle w:val="HTMLPreformatted"/>
        <w:jc w:val="both"/>
        <w:rPr>
          <w:rStyle w:val="HTMLCode"/>
          <w:rFonts w:ascii="Times New Roman" w:hAnsi="Times New Roman" w:cs="Times New Roman" w:hint="default"/>
        </w:rPr>
      </w:pPr>
    </w:p>
    <w:p w14:paraId="09330B4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enforce_schema</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
    <w:p w14:paraId="0644BD86" w14:textId="77777777" w:rsidR="00890BE1" w:rsidRPr="00890BE1" w:rsidRDefault="00890BE1" w:rsidP="00890BE1">
      <w:pPr>
        <w:pStyle w:val="HTMLPreformatted"/>
        <w:jc w:val="both"/>
        <w:rPr>
          <w:rStyle w:val="HTMLCode"/>
          <w:rFonts w:ascii="Times New Roman" w:hAnsi="Times New Roman" w:cs="Times New Roman" w:hint="default"/>
        </w:rPr>
      </w:pPr>
    </w:p>
    <w:p w14:paraId="1627748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02AE376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SECTION 5: FEATURE ENGINEERING</w:t>
      </w:r>
    </w:p>
    <w:p w14:paraId="708F8A5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4DBBCA82" w14:textId="77777777" w:rsidR="00890BE1" w:rsidRPr="00890BE1" w:rsidRDefault="00890BE1" w:rsidP="00890BE1">
      <w:pPr>
        <w:pStyle w:val="HTMLPreformatted"/>
        <w:jc w:val="both"/>
        <w:rPr>
          <w:rStyle w:val="HTMLCode"/>
          <w:rFonts w:ascii="Times New Roman" w:hAnsi="Times New Roman" w:cs="Times New Roman" w:hint="default"/>
        </w:rPr>
      </w:pPr>
    </w:p>
    <w:p w14:paraId="3854BAF6"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"\n" + "="*80)</w:t>
      </w:r>
    </w:p>
    <w:p w14:paraId="25955220"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"FEATURE ENGINEERING")</w:t>
      </w:r>
    </w:p>
    <w:p w14:paraId="6C7C5889"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"="*80)</w:t>
      </w:r>
    </w:p>
    <w:p w14:paraId="795D6179" w14:textId="77777777" w:rsidR="00890BE1" w:rsidRPr="00890BE1" w:rsidRDefault="00890BE1" w:rsidP="00890BE1">
      <w:pPr>
        <w:pStyle w:val="HTMLPreformatted"/>
        <w:jc w:val="both"/>
        <w:rPr>
          <w:rStyle w:val="HTMLCode"/>
          <w:rFonts w:ascii="Times New Roman" w:hAnsi="Times New Roman" w:cs="Times New Roman" w:hint="default"/>
        </w:rPr>
      </w:pPr>
    </w:p>
    <w:p w14:paraId="0E7159C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def </w:t>
      </w:r>
      <w:proofErr w:type="spellStart"/>
      <w:r w:rsidRPr="00890BE1">
        <w:rPr>
          <w:rStyle w:val="HTMLCode"/>
          <w:rFonts w:ascii="Times New Roman" w:hAnsi="Times New Roman" w:cs="Times New Roman"/>
        </w:rPr>
        <w:t>add_engineered_</w:t>
      </w:r>
      <w:proofErr w:type="gramStart"/>
      <w:r w:rsidRPr="00890BE1">
        <w:rPr>
          <w:rStyle w:val="HTMLCode"/>
          <w:rFonts w:ascii="Times New Roman" w:hAnsi="Times New Roman" w:cs="Times New Roman"/>
        </w:rPr>
        <w:t>features</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pd.DataFrame</w:t>
      </w:r>
      <w:proofErr w:type="spellEnd"/>
      <w:proofErr w:type="gramEnd"/>
      <w:r w:rsidRPr="00890BE1">
        <w:rPr>
          <w:rStyle w:val="HTMLCode"/>
          <w:rFonts w:ascii="Times New Roman" w:hAnsi="Times New Roman" w:cs="Times New Roman"/>
        </w:rPr>
        <w:t>) -&gt; tuple:</w:t>
      </w:r>
    </w:p>
    <w:p w14:paraId="2D8D82F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28E5A0C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Add comprehensive engineered features for fraud detection.</w:t>
      </w:r>
    </w:p>
    <w:p w14:paraId="0C56FAB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Returns: (</w:t>
      </w:r>
      <w:proofErr w:type="spellStart"/>
      <w:r w:rsidRPr="00890BE1">
        <w:rPr>
          <w:rStyle w:val="HTMLCode"/>
          <w:rFonts w:ascii="Times New Roman" w:hAnsi="Times New Roman" w:cs="Times New Roman"/>
        </w:rPr>
        <w:t>df_out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numeric_feats</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categorical_feats</w:t>
      </w:r>
      <w:proofErr w:type="spellEnd"/>
      <w:r w:rsidRPr="00890BE1">
        <w:rPr>
          <w:rStyle w:val="HTMLCode"/>
          <w:rFonts w:ascii="Times New Roman" w:hAnsi="Times New Roman" w:cs="Times New Roman"/>
        </w:rPr>
        <w:t>)</w:t>
      </w:r>
    </w:p>
    <w:p w14:paraId="7FDC3BC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3EEF301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df.copy</w:t>
      </w:r>
      <w:proofErr w:type="spellEnd"/>
      <w:proofErr w:type="gramEnd"/>
      <w:r w:rsidRPr="00890BE1">
        <w:rPr>
          <w:rStyle w:val="HTMLCode"/>
          <w:rFonts w:ascii="Times New Roman" w:hAnsi="Times New Roman" w:cs="Times New Roman"/>
        </w:rPr>
        <w:t>()</w:t>
      </w:r>
    </w:p>
    <w:p w14:paraId="7913DB1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09C9A05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 Cast to float32 for consistency</w:t>
      </w:r>
    </w:p>
    <w:p w14:paraId="1718AAB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for c in ["amount", "</w:t>
      </w:r>
      <w:proofErr w:type="spellStart"/>
      <w:r w:rsidRPr="00890BE1">
        <w:rPr>
          <w:rStyle w:val="HTMLCode"/>
          <w:rFonts w:ascii="Times New Roman" w:hAnsi="Times New Roman" w:cs="Times New Roman"/>
        </w:rPr>
        <w:t>oldbalanceOrg</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newbalanceOrig</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oldbalanceDest</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newbalanceDest</w:t>
      </w:r>
      <w:proofErr w:type="spellEnd"/>
      <w:r w:rsidRPr="00890BE1">
        <w:rPr>
          <w:rStyle w:val="HTMLCode"/>
          <w:rFonts w:ascii="Times New Roman" w:hAnsi="Times New Roman" w:cs="Times New Roman"/>
        </w:rPr>
        <w:t>"]:</w:t>
      </w:r>
    </w:p>
    <w:p w14:paraId="285A973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 xml:space="preserve">[c]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[c</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("float32")</w:t>
      </w:r>
    </w:p>
    <w:p w14:paraId="3667ACD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425E6CC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 Balance deltas (discrepancy detection)</w:t>
      </w:r>
    </w:p>
    <w:p w14:paraId="3B7EE7E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tx_delta_orig</w:t>
      </w:r>
      <w:proofErr w:type="spellEnd"/>
      <w:r w:rsidRPr="00890BE1">
        <w:rPr>
          <w:rStyle w:val="HTMLCode"/>
          <w:rFonts w:ascii="Times New Roman" w:hAnsi="Times New Roman" w:cs="Times New Roman"/>
        </w:rPr>
        <w:t>"]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oldbalanceOrg</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newbalanceOrig</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["amount"]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("float32")</w:t>
      </w:r>
    </w:p>
    <w:p w14:paraId="0E926C5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tx_delta_dest</w:t>
      </w:r>
      <w:proofErr w:type="spellEnd"/>
      <w:r w:rsidRPr="00890BE1">
        <w:rPr>
          <w:rStyle w:val="HTMLCode"/>
          <w:rFonts w:ascii="Times New Roman" w:hAnsi="Times New Roman" w:cs="Times New Roman"/>
        </w:rPr>
        <w:t>"]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newbalanceDest</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oldbalanceDest</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("float32")</w:t>
      </w:r>
    </w:p>
    <w:p w14:paraId="2252478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498DDEC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 Ratios (safe divide)</w:t>
      </w:r>
    </w:p>
    <w:p w14:paraId="62A94E7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denom_orig</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oldbalanceOrg</w:t>
      </w:r>
      <w:proofErr w:type="spellEnd"/>
      <w:r w:rsidRPr="00890BE1">
        <w:rPr>
          <w:rStyle w:val="HTMLCode"/>
          <w:rFonts w:ascii="Times New Roman" w:hAnsi="Times New Roman" w:cs="Times New Roman"/>
        </w:rPr>
        <w:t>"]</w:t>
      </w:r>
    </w:p>
    <w:p w14:paraId="1435007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denom_dest</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oldbalanceDest</w:t>
      </w:r>
      <w:proofErr w:type="spellEnd"/>
      <w:r w:rsidRPr="00890BE1">
        <w:rPr>
          <w:rStyle w:val="HTMLCode"/>
          <w:rFonts w:ascii="Times New Roman" w:hAnsi="Times New Roman" w:cs="Times New Roman"/>
        </w:rPr>
        <w:t>"]</w:t>
      </w:r>
    </w:p>
    <w:p w14:paraId="505F435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num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["amount"]</w:t>
      </w:r>
    </w:p>
    <w:p w14:paraId="71A6912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1E1C7D3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orig_balance_ratio</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np.divide</w:t>
      </w:r>
      <w:proofErr w:type="spellEnd"/>
      <w:proofErr w:type="gramEnd"/>
      <w:r w:rsidRPr="00890BE1">
        <w:rPr>
          <w:rStyle w:val="HTMLCode"/>
          <w:rFonts w:ascii="Times New Roman" w:hAnsi="Times New Roman" w:cs="Times New Roman"/>
        </w:rPr>
        <w:t>(</w:t>
      </w:r>
    </w:p>
    <w:p w14:paraId="45FD337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num, </w:t>
      </w:r>
      <w:proofErr w:type="spellStart"/>
      <w:r w:rsidRPr="00890BE1">
        <w:rPr>
          <w:rStyle w:val="HTMLCode"/>
          <w:rFonts w:ascii="Times New Roman" w:hAnsi="Times New Roman" w:cs="Times New Roman"/>
        </w:rPr>
        <w:t>denom_orig</w:t>
      </w:r>
      <w:proofErr w:type="spellEnd"/>
      <w:r w:rsidRPr="00890BE1">
        <w:rPr>
          <w:rStyle w:val="HTMLCode"/>
          <w:rFonts w:ascii="Times New Roman" w:hAnsi="Times New Roman" w:cs="Times New Roman"/>
        </w:rPr>
        <w:t>, out=</w:t>
      </w:r>
      <w:proofErr w:type="spellStart"/>
      <w:proofErr w:type="gramStart"/>
      <w:r w:rsidRPr="00890BE1">
        <w:rPr>
          <w:rStyle w:val="HTMLCode"/>
          <w:rFonts w:ascii="Times New Roman" w:hAnsi="Times New Roman" w:cs="Times New Roman"/>
        </w:rPr>
        <w:t>np.zeros</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like</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num, </w:t>
      </w:r>
      <w:proofErr w:type="spellStart"/>
      <w:r w:rsidRPr="00890BE1">
        <w:rPr>
          <w:rStyle w:val="HTMLCode"/>
          <w:rFonts w:ascii="Times New Roman" w:hAnsi="Times New Roman" w:cs="Times New Roman"/>
        </w:rPr>
        <w:t>dtype</w:t>
      </w:r>
      <w:proofErr w:type="spellEnd"/>
      <w:r w:rsidRPr="00890BE1">
        <w:rPr>
          <w:rStyle w:val="HTMLCode"/>
          <w:rFonts w:ascii="Times New Roman" w:hAnsi="Times New Roman" w:cs="Times New Roman"/>
        </w:rPr>
        <w:t>="float32"), where</w:t>
      </w:r>
      <w:proofErr w:type="gramStart"/>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denom_orig</w:t>
      </w:r>
      <w:proofErr w:type="spellEnd"/>
      <w:r w:rsidRPr="00890BE1">
        <w:rPr>
          <w:rStyle w:val="HTMLCode"/>
          <w:rFonts w:ascii="Times New Roman" w:hAnsi="Times New Roman" w:cs="Times New Roman"/>
        </w:rPr>
        <w:t xml:space="preserve"> &gt; 0)</w:t>
      </w:r>
    </w:p>
    <w:p w14:paraId="1DAB95A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("float32")</w:t>
      </w:r>
    </w:p>
    <w:p w14:paraId="5A98D71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3480B31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dest_balance_ratio</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np.divide</w:t>
      </w:r>
      <w:proofErr w:type="spellEnd"/>
      <w:proofErr w:type="gramEnd"/>
      <w:r w:rsidRPr="00890BE1">
        <w:rPr>
          <w:rStyle w:val="HTMLCode"/>
          <w:rFonts w:ascii="Times New Roman" w:hAnsi="Times New Roman" w:cs="Times New Roman"/>
        </w:rPr>
        <w:t>(</w:t>
      </w:r>
    </w:p>
    <w:p w14:paraId="486397D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num, </w:t>
      </w:r>
      <w:proofErr w:type="spellStart"/>
      <w:r w:rsidRPr="00890BE1">
        <w:rPr>
          <w:rStyle w:val="HTMLCode"/>
          <w:rFonts w:ascii="Times New Roman" w:hAnsi="Times New Roman" w:cs="Times New Roman"/>
        </w:rPr>
        <w:t>denom_dest</w:t>
      </w:r>
      <w:proofErr w:type="spellEnd"/>
      <w:r w:rsidRPr="00890BE1">
        <w:rPr>
          <w:rStyle w:val="HTMLCode"/>
          <w:rFonts w:ascii="Times New Roman" w:hAnsi="Times New Roman" w:cs="Times New Roman"/>
        </w:rPr>
        <w:t>, out=</w:t>
      </w:r>
      <w:proofErr w:type="spellStart"/>
      <w:proofErr w:type="gramStart"/>
      <w:r w:rsidRPr="00890BE1">
        <w:rPr>
          <w:rStyle w:val="HTMLCode"/>
          <w:rFonts w:ascii="Times New Roman" w:hAnsi="Times New Roman" w:cs="Times New Roman"/>
        </w:rPr>
        <w:t>np.zeros</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like</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num, </w:t>
      </w:r>
      <w:proofErr w:type="spellStart"/>
      <w:r w:rsidRPr="00890BE1">
        <w:rPr>
          <w:rStyle w:val="HTMLCode"/>
          <w:rFonts w:ascii="Times New Roman" w:hAnsi="Times New Roman" w:cs="Times New Roman"/>
        </w:rPr>
        <w:t>dtype</w:t>
      </w:r>
      <w:proofErr w:type="spellEnd"/>
      <w:r w:rsidRPr="00890BE1">
        <w:rPr>
          <w:rStyle w:val="HTMLCode"/>
          <w:rFonts w:ascii="Times New Roman" w:hAnsi="Times New Roman" w:cs="Times New Roman"/>
        </w:rPr>
        <w:t>="float32"), where</w:t>
      </w:r>
      <w:proofErr w:type="gramStart"/>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denom_dest</w:t>
      </w:r>
      <w:proofErr w:type="spellEnd"/>
      <w:r w:rsidRPr="00890BE1">
        <w:rPr>
          <w:rStyle w:val="HTMLCode"/>
          <w:rFonts w:ascii="Times New Roman" w:hAnsi="Times New Roman" w:cs="Times New Roman"/>
        </w:rPr>
        <w:t xml:space="preserve"> &gt; 0)</w:t>
      </w:r>
    </w:p>
    <w:p w14:paraId="2FC4806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("float32")</w:t>
      </w:r>
    </w:p>
    <w:p w14:paraId="207DACF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1061E55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 Binary flags</w:t>
      </w:r>
    </w:p>
    <w:p w14:paraId="16A6F68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flag_orig_negative</w:t>
      </w:r>
      <w:proofErr w:type="spellEnd"/>
      <w:r w:rsidRPr="00890BE1">
        <w:rPr>
          <w:rStyle w:val="HTMLCode"/>
          <w:rFonts w:ascii="Times New Roman" w:hAnsi="Times New Roman" w:cs="Times New Roman"/>
        </w:rPr>
        <w:t>"]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newbalanceOrig</w:t>
      </w:r>
      <w:proofErr w:type="spellEnd"/>
      <w:r w:rsidRPr="00890BE1">
        <w:rPr>
          <w:rStyle w:val="HTMLCode"/>
          <w:rFonts w:ascii="Times New Roman" w:hAnsi="Times New Roman" w:cs="Times New Roman"/>
        </w:rPr>
        <w:t>"] &lt; 0</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("int8")</w:t>
      </w:r>
    </w:p>
    <w:p w14:paraId="1E4C189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flag_dest_negative</w:t>
      </w:r>
      <w:proofErr w:type="spellEnd"/>
      <w:r w:rsidRPr="00890BE1">
        <w:rPr>
          <w:rStyle w:val="HTMLCode"/>
          <w:rFonts w:ascii="Times New Roman" w:hAnsi="Times New Roman" w:cs="Times New Roman"/>
        </w:rPr>
        <w:t>"]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newbalanceDest</w:t>
      </w:r>
      <w:proofErr w:type="spellEnd"/>
      <w:r w:rsidRPr="00890BE1">
        <w:rPr>
          <w:rStyle w:val="HTMLCode"/>
          <w:rFonts w:ascii="Times New Roman" w:hAnsi="Times New Roman" w:cs="Times New Roman"/>
        </w:rPr>
        <w:t>"] &lt; 0</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("int8")</w:t>
      </w:r>
    </w:p>
    <w:p w14:paraId="6858559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flag_orig_nochange</w:t>
      </w:r>
      <w:proofErr w:type="spellEnd"/>
      <w:r w:rsidRPr="00890BE1">
        <w:rPr>
          <w:rStyle w:val="HTMLCode"/>
          <w:rFonts w:ascii="Times New Roman" w:hAnsi="Times New Roman" w:cs="Times New Roman"/>
        </w:rPr>
        <w:t>"]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oldbalanceOrg</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newbalanceOrig</w:t>
      </w:r>
      <w:proofErr w:type="spellEnd"/>
      <w:r w:rsidRPr="00890BE1">
        <w:rPr>
          <w:rStyle w:val="HTMLCode"/>
          <w:rFonts w:ascii="Times New Roman" w:hAnsi="Times New Roman" w:cs="Times New Roman"/>
        </w:rPr>
        <w:t>"]) &amp;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["amount"] &gt; 0)</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("int8")</w:t>
      </w:r>
    </w:p>
    <w:p w14:paraId="1FD92C1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flag_dest_nochange</w:t>
      </w:r>
      <w:proofErr w:type="spellEnd"/>
      <w:r w:rsidRPr="00890BE1">
        <w:rPr>
          <w:rStyle w:val="HTMLCode"/>
          <w:rFonts w:ascii="Times New Roman" w:hAnsi="Times New Roman" w:cs="Times New Roman"/>
        </w:rPr>
        <w:t>"]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oldbalanceDest</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newbalanceDest</w:t>
      </w:r>
      <w:proofErr w:type="spellEnd"/>
      <w:r w:rsidRPr="00890BE1">
        <w:rPr>
          <w:rStyle w:val="HTMLCode"/>
          <w:rFonts w:ascii="Times New Roman" w:hAnsi="Times New Roman" w:cs="Times New Roman"/>
        </w:rPr>
        <w:t>"]) &amp;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["amount"] &gt; 0)</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("int8")</w:t>
      </w:r>
    </w:p>
    <w:p w14:paraId="697C85A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flag_high_risk_type</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["type"</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isin</w:t>
      </w:r>
      <w:proofErr w:type="spellEnd"/>
      <w:proofErr w:type="gramEnd"/>
      <w:r w:rsidRPr="00890BE1">
        <w:rPr>
          <w:rStyle w:val="HTMLCode"/>
          <w:rFonts w:ascii="Times New Roman" w:hAnsi="Times New Roman" w:cs="Times New Roman"/>
        </w:rPr>
        <w:t>(["CASH_OUT", "TRANSFER"]</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("int8")</w:t>
      </w:r>
    </w:p>
    <w:p w14:paraId="6921479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3CC359F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 Log transform</w:t>
      </w:r>
    </w:p>
    <w:p w14:paraId="2D5F663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log_amount</w:t>
      </w:r>
      <w:proofErr w:type="spellEnd"/>
      <w:r w:rsidRPr="00890BE1">
        <w:rPr>
          <w:rStyle w:val="HTMLCode"/>
          <w:rFonts w:ascii="Times New Roman" w:hAnsi="Times New Roman" w:cs="Times New Roman"/>
        </w:rPr>
        <w:t>"] = np.log1p(</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["amount"]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("float32")</w:t>
      </w:r>
    </w:p>
    <w:p w14:paraId="3FE0639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1E5A0A2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 Zero balance indicators</w:t>
      </w:r>
    </w:p>
    <w:p w14:paraId="7F45242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origZeroBalanceAfter</w:t>
      </w:r>
      <w:proofErr w:type="spellEnd"/>
      <w:r w:rsidRPr="00890BE1">
        <w:rPr>
          <w:rStyle w:val="HTMLCode"/>
          <w:rFonts w:ascii="Times New Roman" w:hAnsi="Times New Roman" w:cs="Times New Roman"/>
        </w:rPr>
        <w:t>"]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newbalanceOrig</w:t>
      </w:r>
      <w:proofErr w:type="spellEnd"/>
      <w:r w:rsidRPr="00890BE1">
        <w:rPr>
          <w:rStyle w:val="HTMLCode"/>
          <w:rFonts w:ascii="Times New Roman" w:hAnsi="Times New Roman" w:cs="Times New Roman"/>
        </w:rPr>
        <w:t>"] == 0</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("int8")</w:t>
      </w:r>
    </w:p>
    <w:p w14:paraId="1A88FB2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destZeroBalanceBefore</w:t>
      </w:r>
      <w:proofErr w:type="spellEnd"/>
      <w:r w:rsidRPr="00890BE1">
        <w:rPr>
          <w:rStyle w:val="HTMLCode"/>
          <w:rFonts w:ascii="Times New Roman" w:hAnsi="Times New Roman" w:cs="Times New Roman"/>
        </w:rPr>
        <w:t>"]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oldbalanceDest</w:t>
      </w:r>
      <w:proofErr w:type="spellEnd"/>
      <w:r w:rsidRPr="00890BE1">
        <w:rPr>
          <w:rStyle w:val="HTMLCode"/>
          <w:rFonts w:ascii="Times New Roman" w:hAnsi="Times New Roman" w:cs="Times New Roman"/>
        </w:rPr>
        <w:t>"] == 0</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("int8")</w:t>
      </w:r>
    </w:p>
    <w:p w14:paraId="141710B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53E8C2E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 Temporal features</w:t>
      </w:r>
    </w:p>
    <w:p w14:paraId="238AC96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hourOfDay</w:t>
      </w:r>
      <w:proofErr w:type="spellEnd"/>
      <w:r w:rsidRPr="00890BE1">
        <w:rPr>
          <w:rStyle w:val="HTMLCode"/>
          <w:rFonts w:ascii="Times New Roman" w:hAnsi="Times New Roman" w:cs="Times New Roman"/>
        </w:rPr>
        <w:t>"]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["step"] % 24</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("int8")</w:t>
      </w:r>
    </w:p>
    <w:p w14:paraId="1E5D3CF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dayOfMonth</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["step"] // 24</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("int16")</w:t>
      </w:r>
    </w:p>
    <w:p w14:paraId="79F8098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3B922BF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 Drop high-cardinality IDs</w:t>
      </w:r>
    </w:p>
    <w:p w14:paraId="71ACF43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df.drop</w:t>
      </w:r>
      <w:proofErr w:type="spellEnd"/>
      <w:proofErr w:type="gramEnd"/>
      <w:r w:rsidRPr="00890BE1">
        <w:rPr>
          <w:rStyle w:val="HTMLCode"/>
          <w:rFonts w:ascii="Times New Roman" w:hAnsi="Times New Roman" w:cs="Times New Roman"/>
        </w:rPr>
        <w:t>(columns</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nameOrig</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nameDest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inplace</w:t>
      </w:r>
      <w:proofErr w:type="spellEnd"/>
      <w:r w:rsidRPr="00890BE1">
        <w:rPr>
          <w:rStyle w:val="HTMLCode"/>
          <w:rFonts w:ascii="Times New Roman" w:hAnsi="Times New Roman" w:cs="Times New Roman"/>
        </w:rPr>
        <w:t>=True, errors="ignore")</w:t>
      </w:r>
    </w:p>
    <w:p w14:paraId="13212A1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7A5854A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 Sanitize infinities and </w:t>
      </w:r>
      <w:proofErr w:type="spellStart"/>
      <w:r w:rsidRPr="00890BE1">
        <w:rPr>
          <w:rStyle w:val="HTMLCode"/>
          <w:rFonts w:ascii="Times New Roman" w:hAnsi="Times New Roman" w:cs="Times New Roman"/>
        </w:rPr>
        <w:t>NaNs</w:t>
      </w:r>
      <w:proofErr w:type="spellEnd"/>
    </w:p>
    <w:p w14:paraId="29B4492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num_</w:t>
      </w:r>
      <w:proofErr w:type="gramStart"/>
      <w:r w:rsidRPr="00890BE1">
        <w:rPr>
          <w:rStyle w:val="HTMLCode"/>
          <w:rFonts w:ascii="Times New Roman" w:hAnsi="Times New Roman" w:cs="Times New Roman"/>
        </w:rPr>
        <w:t>cols</w:t>
      </w:r>
      <w:proofErr w:type="spellEnd"/>
      <w:proofErr w:type="gram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df.select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dtypes</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include</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"float32", "float64"]</w:t>
      </w:r>
      <w:proofErr w:type="gramStart"/>
      <w:r w:rsidRPr="00890BE1">
        <w:rPr>
          <w:rStyle w:val="HTMLCode"/>
          <w:rFonts w:ascii="Times New Roman" w:hAnsi="Times New Roman" w:cs="Times New Roman"/>
        </w:rPr>
        <w:t>).columns</w:t>
      </w:r>
      <w:proofErr w:type="gramEnd"/>
    </w:p>
    <w:p w14:paraId="0467704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not </w:t>
      </w:r>
      <w:proofErr w:type="spellStart"/>
      <w:proofErr w:type="gramStart"/>
      <w:r w:rsidRPr="00890BE1">
        <w:rPr>
          <w:rStyle w:val="HTMLCode"/>
          <w:rFonts w:ascii="Times New Roman" w:hAnsi="Times New Roman" w:cs="Times New Roman"/>
        </w:rPr>
        <w:t>np.isfinite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num_cols</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to_numpy</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).all</w:t>
      </w:r>
      <w:proofErr w:type="gramEnd"/>
      <w:r w:rsidRPr="00890BE1">
        <w:rPr>
          <w:rStyle w:val="HTMLCode"/>
          <w:rFonts w:ascii="Times New Roman" w:hAnsi="Times New Roman" w:cs="Times New Roman"/>
        </w:rPr>
        <w:t>():</w:t>
      </w:r>
    </w:p>
    <w:p w14:paraId="0F4A369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df.replace</w:t>
      </w:r>
      <w:proofErr w:type="spellEnd"/>
      <w:proofErr w:type="gramEnd"/>
      <w:r w:rsidRPr="00890BE1">
        <w:rPr>
          <w:rStyle w:val="HTMLCode"/>
          <w:rFonts w:ascii="Times New Roman" w:hAnsi="Times New Roman" w:cs="Times New Roman"/>
        </w:rPr>
        <w:t xml:space="preserve">([np.inf, -np.inf], </w:t>
      </w:r>
      <w:proofErr w:type="spellStart"/>
      <w:r w:rsidRPr="00890BE1">
        <w:rPr>
          <w:rStyle w:val="HTMLCode"/>
          <w:rFonts w:ascii="Times New Roman" w:hAnsi="Times New Roman" w:cs="Times New Roman"/>
        </w:rPr>
        <w:t>np.nan</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inplace</w:t>
      </w:r>
      <w:proofErr w:type="spellEnd"/>
      <w:r w:rsidRPr="00890BE1">
        <w:rPr>
          <w:rStyle w:val="HTMLCode"/>
          <w:rFonts w:ascii="Times New Roman" w:hAnsi="Times New Roman" w:cs="Times New Roman"/>
        </w:rPr>
        <w:t>=True)</w:t>
      </w:r>
    </w:p>
    <w:p w14:paraId="2D1D3BE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num_cols</w:t>
      </w:r>
      <w:proofErr w:type="spellEnd"/>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isna</w:t>
      </w:r>
      <w:proofErr w:type="spellEnd"/>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).any</w:t>
      </w:r>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).any</w:t>
      </w:r>
      <w:proofErr w:type="gramEnd"/>
      <w:r w:rsidRPr="00890BE1">
        <w:rPr>
          <w:rStyle w:val="HTMLCode"/>
          <w:rFonts w:ascii="Times New Roman" w:hAnsi="Times New Roman" w:cs="Times New Roman"/>
        </w:rPr>
        <w:t>():</w:t>
      </w:r>
    </w:p>
    <w:p w14:paraId="5590398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num_cols</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num_cols</w:t>
      </w:r>
      <w:proofErr w:type="spellEnd"/>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fillna</w:t>
      </w:r>
      <w:proofErr w:type="spellEnd"/>
      <w:proofErr w:type="gramEnd"/>
      <w:r w:rsidRPr="00890BE1">
        <w:rPr>
          <w:rStyle w:val="HTMLCode"/>
          <w:rFonts w:ascii="Times New Roman" w:hAnsi="Times New Roman" w:cs="Times New Roman"/>
        </w:rPr>
        <w:t>(0.0)</w:t>
      </w:r>
    </w:p>
    <w:p w14:paraId="18FCC33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33DB066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 Feature lists</w:t>
      </w:r>
    </w:p>
    <w:p w14:paraId="74907D7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numeric_feats</w:t>
      </w:r>
      <w:proofErr w:type="spellEnd"/>
      <w:r w:rsidRPr="00890BE1">
        <w:rPr>
          <w:rStyle w:val="HTMLCode"/>
          <w:rFonts w:ascii="Times New Roman" w:hAnsi="Times New Roman" w:cs="Times New Roman"/>
        </w:rPr>
        <w:t xml:space="preserve"> = [</w:t>
      </w:r>
    </w:p>
    <w:p w14:paraId="66295FD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"step", "amount",</w:t>
      </w:r>
    </w:p>
    <w:p w14:paraId="5C4DDA3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oldbalanceOrg</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newbalanceOrig</w:t>
      </w:r>
      <w:proofErr w:type="spellEnd"/>
      <w:r w:rsidRPr="00890BE1">
        <w:rPr>
          <w:rStyle w:val="HTMLCode"/>
          <w:rFonts w:ascii="Times New Roman" w:hAnsi="Times New Roman" w:cs="Times New Roman"/>
        </w:rPr>
        <w:t>",</w:t>
      </w:r>
    </w:p>
    <w:p w14:paraId="31B99BD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oldbalanceDest</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newbalanceDest</w:t>
      </w:r>
      <w:proofErr w:type="spellEnd"/>
      <w:r w:rsidRPr="00890BE1">
        <w:rPr>
          <w:rStyle w:val="HTMLCode"/>
          <w:rFonts w:ascii="Times New Roman" w:hAnsi="Times New Roman" w:cs="Times New Roman"/>
        </w:rPr>
        <w:t>",</w:t>
      </w:r>
    </w:p>
    <w:p w14:paraId="389D615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tx</w:t>
      </w:r>
      <w:proofErr w:type="gramEnd"/>
      <w:r w:rsidRPr="00890BE1">
        <w:rPr>
          <w:rStyle w:val="HTMLCode"/>
          <w:rFonts w:ascii="Times New Roman" w:hAnsi="Times New Roman" w:cs="Times New Roman"/>
        </w:rPr>
        <w:t>_delta_orig</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tx_delta_dest</w:t>
      </w:r>
      <w:proofErr w:type="spellEnd"/>
      <w:r w:rsidRPr="00890BE1">
        <w:rPr>
          <w:rStyle w:val="HTMLCode"/>
          <w:rFonts w:ascii="Times New Roman" w:hAnsi="Times New Roman" w:cs="Times New Roman"/>
        </w:rPr>
        <w:t>",</w:t>
      </w:r>
    </w:p>
    <w:p w14:paraId="08AC7B0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orig</w:t>
      </w:r>
      <w:proofErr w:type="gramEnd"/>
      <w:r w:rsidRPr="00890BE1">
        <w:rPr>
          <w:rStyle w:val="HTMLCode"/>
          <w:rFonts w:ascii="Times New Roman" w:hAnsi="Times New Roman" w:cs="Times New Roman"/>
        </w:rPr>
        <w:t>_balance_ratio</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dest_balance_ratio</w:t>
      </w:r>
      <w:proofErr w:type="spellEnd"/>
      <w:r w:rsidRPr="00890BE1">
        <w:rPr>
          <w:rStyle w:val="HTMLCode"/>
          <w:rFonts w:ascii="Times New Roman" w:hAnsi="Times New Roman" w:cs="Times New Roman"/>
        </w:rPr>
        <w:t>",</w:t>
      </w:r>
    </w:p>
    <w:p w14:paraId="5BF8CAB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flag</w:t>
      </w:r>
      <w:proofErr w:type="gramEnd"/>
      <w:r w:rsidRPr="00890BE1">
        <w:rPr>
          <w:rStyle w:val="HTMLCode"/>
          <w:rFonts w:ascii="Times New Roman" w:hAnsi="Times New Roman" w:cs="Times New Roman"/>
        </w:rPr>
        <w:t>_orig_negative</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flag_dest_negative</w:t>
      </w:r>
      <w:proofErr w:type="spellEnd"/>
      <w:r w:rsidRPr="00890BE1">
        <w:rPr>
          <w:rStyle w:val="HTMLCode"/>
          <w:rFonts w:ascii="Times New Roman" w:hAnsi="Times New Roman" w:cs="Times New Roman"/>
        </w:rPr>
        <w:t>",</w:t>
      </w:r>
    </w:p>
    <w:p w14:paraId="7286463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flag</w:t>
      </w:r>
      <w:proofErr w:type="gramEnd"/>
      <w:r w:rsidRPr="00890BE1">
        <w:rPr>
          <w:rStyle w:val="HTMLCode"/>
          <w:rFonts w:ascii="Times New Roman" w:hAnsi="Times New Roman" w:cs="Times New Roman"/>
        </w:rPr>
        <w:t>_orig_nochange</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flag_dest_nochange</w:t>
      </w:r>
      <w:proofErr w:type="spellEnd"/>
      <w:r w:rsidRPr="00890BE1">
        <w:rPr>
          <w:rStyle w:val="HTMLCode"/>
          <w:rFonts w:ascii="Times New Roman" w:hAnsi="Times New Roman" w:cs="Times New Roman"/>
        </w:rPr>
        <w:t>",</w:t>
      </w:r>
    </w:p>
    <w:p w14:paraId="243FB2F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flag</w:t>
      </w:r>
      <w:proofErr w:type="gramEnd"/>
      <w:r w:rsidRPr="00890BE1">
        <w:rPr>
          <w:rStyle w:val="HTMLCode"/>
          <w:rFonts w:ascii="Times New Roman" w:hAnsi="Times New Roman" w:cs="Times New Roman"/>
        </w:rPr>
        <w:t>_high_risk_type</w:t>
      </w:r>
      <w:proofErr w:type="spellEnd"/>
      <w:r w:rsidRPr="00890BE1">
        <w:rPr>
          <w:rStyle w:val="HTMLCode"/>
          <w:rFonts w:ascii="Times New Roman" w:hAnsi="Times New Roman" w:cs="Times New Roman"/>
        </w:rPr>
        <w:t>",</w:t>
      </w:r>
    </w:p>
    <w:p w14:paraId="3AC1C6F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log</w:t>
      </w:r>
      <w:proofErr w:type="gramEnd"/>
      <w:r w:rsidRPr="00890BE1">
        <w:rPr>
          <w:rStyle w:val="HTMLCode"/>
          <w:rFonts w:ascii="Times New Roman" w:hAnsi="Times New Roman" w:cs="Times New Roman"/>
        </w:rPr>
        <w:t>_amount</w:t>
      </w:r>
      <w:proofErr w:type="spellEnd"/>
      <w:r w:rsidRPr="00890BE1">
        <w:rPr>
          <w:rStyle w:val="HTMLCode"/>
          <w:rFonts w:ascii="Times New Roman" w:hAnsi="Times New Roman" w:cs="Times New Roman"/>
        </w:rPr>
        <w:t>",</w:t>
      </w:r>
    </w:p>
    <w:p w14:paraId="36FA904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origZeroBalanceAfter</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destZeroBalanceBefore</w:t>
      </w:r>
      <w:proofErr w:type="spellEnd"/>
      <w:r w:rsidRPr="00890BE1">
        <w:rPr>
          <w:rStyle w:val="HTMLCode"/>
          <w:rFonts w:ascii="Times New Roman" w:hAnsi="Times New Roman" w:cs="Times New Roman"/>
        </w:rPr>
        <w:t>",</w:t>
      </w:r>
    </w:p>
    <w:p w14:paraId="457EB80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hourOfDay</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dayOfMonth</w:t>
      </w:r>
      <w:proofErr w:type="spellEnd"/>
      <w:r w:rsidRPr="00890BE1">
        <w:rPr>
          <w:rStyle w:val="HTMLCode"/>
          <w:rFonts w:ascii="Times New Roman" w:hAnsi="Times New Roman" w:cs="Times New Roman"/>
        </w:rPr>
        <w:t>"</w:t>
      </w:r>
    </w:p>
    <w:p w14:paraId="2965FCF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48A7751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categorical_feats</w:t>
      </w:r>
      <w:proofErr w:type="spellEnd"/>
      <w:r w:rsidRPr="00890BE1">
        <w:rPr>
          <w:rStyle w:val="HTMLCode"/>
          <w:rFonts w:ascii="Times New Roman" w:hAnsi="Times New Roman" w:cs="Times New Roman"/>
        </w:rPr>
        <w:t xml:space="preserve"> = ["type"]</w:t>
      </w:r>
    </w:p>
    <w:p w14:paraId="5B42CA0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2C4CE82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["type"]</w:t>
      </w:r>
      <w:proofErr w:type="gram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["type"</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("string")</w:t>
      </w:r>
    </w:p>
    <w:p w14:paraId="1D73CF5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numeric_feats</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categorical_feats</w:t>
      </w:r>
      <w:proofErr w:type="spellEnd"/>
    </w:p>
    <w:p w14:paraId="7EE5A034" w14:textId="77777777" w:rsidR="00890BE1" w:rsidRPr="00890BE1" w:rsidRDefault="00890BE1" w:rsidP="00890BE1">
      <w:pPr>
        <w:pStyle w:val="HTMLPreformatted"/>
        <w:jc w:val="both"/>
        <w:rPr>
          <w:rStyle w:val="HTMLCode"/>
          <w:rFonts w:ascii="Times New Roman" w:hAnsi="Times New Roman" w:cs="Times New Roman" w:hint="default"/>
        </w:rPr>
      </w:pPr>
    </w:p>
    <w:p w14:paraId="4A3FF12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numeric_feats</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categorical_feats</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add_engineered_features</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
    <w:p w14:paraId="12139EEB" w14:textId="77777777" w:rsidR="00890BE1" w:rsidRPr="00890BE1" w:rsidRDefault="00890BE1" w:rsidP="00890BE1">
      <w:pPr>
        <w:pStyle w:val="HTMLPreformatted"/>
        <w:jc w:val="both"/>
        <w:rPr>
          <w:rStyle w:val="HTMLCode"/>
          <w:rFonts w:ascii="Times New Roman" w:hAnsi="Times New Roman" w:cs="Times New Roman" w:hint="default"/>
        </w:rPr>
      </w:pPr>
    </w:p>
    <w:p w14:paraId="15C45BDD"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Feature engineering complete")</w:t>
      </w:r>
    </w:p>
    <w:p w14:paraId="2904F37F"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   Tota</w:t>
      </w:r>
      <w:proofErr w:type="gramStart"/>
      <w:r w:rsidRPr="00890BE1">
        <w:rPr>
          <w:rStyle w:val="HTMLCode"/>
          <w:rFonts w:ascii="Times New Roman" w:hAnsi="Times New Roman" w:cs="Times New Roman"/>
        </w:rPr>
        <w:t>l features: {</w:t>
      </w:r>
      <w:proofErr w:type="spellStart"/>
      <w:r w:rsidRPr="00890BE1">
        <w:rPr>
          <w:rStyle w:val="HTMLCode"/>
          <w:rFonts w:ascii="Times New Roman" w:hAnsi="Times New Roman" w:cs="Times New Roman"/>
        </w:rPr>
        <w:t>df.shape</w:t>
      </w:r>
      <w:proofErr w:type="spellEnd"/>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1]}</w:t>
      </w:r>
      <w:proofErr w:type="gramEnd"/>
      <w:r w:rsidRPr="00890BE1">
        <w:rPr>
          <w:rStyle w:val="HTMLCode"/>
          <w:rFonts w:ascii="Times New Roman" w:hAnsi="Times New Roman" w:cs="Times New Roman"/>
        </w:rPr>
        <w:t>")</w:t>
      </w:r>
    </w:p>
    <w:p w14:paraId="3DFE0A2E"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 xml:space="preserve">f"   Numeric </w:t>
      </w:r>
      <w:proofErr w:type="gramStart"/>
      <w:r w:rsidRPr="00890BE1">
        <w:rPr>
          <w:rStyle w:val="HTMLCode"/>
          <w:rFonts w:ascii="Times New Roman" w:hAnsi="Times New Roman" w:cs="Times New Roman"/>
        </w:rPr>
        <w:t>features: {</w:t>
      </w:r>
      <w:proofErr w:type="spellStart"/>
      <w:proofErr w:type="gramEnd"/>
      <w:r w:rsidRPr="00890BE1">
        <w:rPr>
          <w:rStyle w:val="HTMLCode"/>
          <w:rFonts w:ascii="Times New Roman" w:hAnsi="Times New Roman" w:cs="Times New Roman"/>
        </w:rPr>
        <w:t>len</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numeric_</w:t>
      </w:r>
      <w:proofErr w:type="gramStart"/>
      <w:r w:rsidRPr="00890BE1">
        <w:rPr>
          <w:rStyle w:val="HTMLCode"/>
          <w:rFonts w:ascii="Times New Roman" w:hAnsi="Times New Roman" w:cs="Times New Roman"/>
        </w:rPr>
        <w:t>feats</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55D965A5"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 xml:space="preserve">f"   Categorical </w:t>
      </w:r>
      <w:proofErr w:type="gramStart"/>
      <w:r w:rsidRPr="00890BE1">
        <w:rPr>
          <w:rStyle w:val="HTMLCode"/>
          <w:rFonts w:ascii="Times New Roman" w:hAnsi="Times New Roman" w:cs="Times New Roman"/>
        </w:rPr>
        <w:t>features: {</w:t>
      </w:r>
      <w:proofErr w:type="spellStart"/>
      <w:proofErr w:type="gramEnd"/>
      <w:r w:rsidRPr="00890BE1">
        <w:rPr>
          <w:rStyle w:val="HTMLCode"/>
          <w:rFonts w:ascii="Times New Roman" w:hAnsi="Times New Roman" w:cs="Times New Roman"/>
        </w:rPr>
        <w:t>len</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categorical_</w:t>
      </w:r>
      <w:proofErr w:type="gramStart"/>
      <w:r w:rsidRPr="00890BE1">
        <w:rPr>
          <w:rStyle w:val="HTMLCode"/>
          <w:rFonts w:ascii="Times New Roman" w:hAnsi="Times New Roman" w:cs="Times New Roman"/>
        </w:rPr>
        <w:t>feats</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101D4A1B" w14:textId="77777777" w:rsidR="00890BE1" w:rsidRPr="00890BE1" w:rsidRDefault="00890BE1" w:rsidP="00890BE1">
      <w:pPr>
        <w:pStyle w:val="HTMLPreformatted"/>
        <w:jc w:val="both"/>
        <w:rPr>
          <w:rStyle w:val="HTMLCode"/>
          <w:rFonts w:ascii="Times New Roman" w:hAnsi="Times New Roman" w:cs="Times New Roman" w:hint="default"/>
        </w:rPr>
      </w:pPr>
    </w:p>
    <w:p w14:paraId="4EB0952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6756942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SECTION 6: TIME-AWARE TRAIN/TEST SPLIT (robust)</w:t>
      </w:r>
    </w:p>
    <w:p w14:paraId="7F7E11E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2281A92E" w14:textId="77777777" w:rsidR="00890BE1" w:rsidRPr="00890BE1" w:rsidRDefault="00890BE1" w:rsidP="00890BE1">
      <w:pPr>
        <w:pStyle w:val="HTMLPreformatted"/>
        <w:jc w:val="both"/>
        <w:rPr>
          <w:rStyle w:val="HTMLCode"/>
          <w:rFonts w:ascii="Times New Roman" w:hAnsi="Times New Roman" w:cs="Times New Roman" w:hint="default"/>
        </w:rPr>
      </w:pPr>
    </w:p>
    <w:p w14:paraId="634410A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def </w:t>
      </w:r>
      <w:proofErr w:type="spellStart"/>
      <w:r w:rsidRPr="00890BE1">
        <w:rPr>
          <w:rStyle w:val="HTMLCode"/>
          <w:rFonts w:ascii="Times New Roman" w:hAnsi="Times New Roman" w:cs="Times New Roman"/>
        </w:rPr>
        <w:t>downsample_</w:t>
      </w:r>
      <w:proofErr w:type="gramStart"/>
      <w:r w:rsidRPr="00890BE1">
        <w:rPr>
          <w:rStyle w:val="HTMLCode"/>
          <w:rFonts w:ascii="Times New Roman" w:hAnsi="Times New Roman" w:cs="Times New Roman"/>
        </w:rPr>
        <w:t>majority</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pd.DataFrame</w:t>
      </w:r>
      <w:proofErr w:type="spellEnd"/>
      <w:proofErr w:type="gramEnd"/>
      <w:r w:rsidRPr="00890BE1">
        <w:rPr>
          <w:rStyle w:val="HTMLCode"/>
          <w:rFonts w:ascii="Times New Roman" w:hAnsi="Times New Roman" w:cs="Times New Roman"/>
        </w:rPr>
        <w:t>, target: str = "</w:t>
      </w:r>
      <w:proofErr w:type="spellStart"/>
      <w:r w:rsidRPr="00890BE1">
        <w:rPr>
          <w:rStyle w:val="HTMLCode"/>
          <w:rFonts w:ascii="Times New Roman" w:hAnsi="Times New Roman" w:cs="Times New Roman"/>
        </w:rPr>
        <w:t>isFraud</w:t>
      </w:r>
      <w:proofErr w:type="spellEnd"/>
      <w:r w:rsidRPr="00890BE1">
        <w:rPr>
          <w:rStyle w:val="HTMLCode"/>
          <w:rFonts w:ascii="Times New Roman" w:hAnsi="Times New Roman" w:cs="Times New Roman"/>
        </w:rPr>
        <w:t xml:space="preserve">", ratio: int = DS_RATIO, seed: int = RANDOM_STATE) -&gt; </w:t>
      </w:r>
      <w:proofErr w:type="spellStart"/>
      <w:proofErr w:type="gramStart"/>
      <w:r w:rsidRPr="00890BE1">
        <w:rPr>
          <w:rStyle w:val="HTMLCode"/>
          <w:rFonts w:ascii="Times New Roman" w:hAnsi="Times New Roman" w:cs="Times New Roman"/>
        </w:rPr>
        <w:t>pd.DataFrame</w:t>
      </w:r>
      <w:proofErr w:type="spellEnd"/>
      <w:proofErr w:type="gramEnd"/>
      <w:r w:rsidRPr="00890BE1">
        <w:rPr>
          <w:rStyle w:val="HTMLCode"/>
          <w:rFonts w:ascii="Times New Roman" w:hAnsi="Times New Roman" w:cs="Times New Roman"/>
        </w:rPr>
        <w:t>:</w:t>
      </w:r>
    </w:p>
    <w:p w14:paraId="45404A7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"""Keep all fraud; sample 'ratio' legitimate per fraud in TRAIN only."""</w:t>
      </w:r>
    </w:p>
    <w:p w14:paraId="4E76532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fraud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[target] == 1]</w:t>
      </w:r>
    </w:p>
    <w:p w14:paraId="2C60224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legit = </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[target] == 0]</w:t>
      </w:r>
    </w:p>
    <w:p w14:paraId="7F0F0ED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w:t>
      </w:r>
      <w:proofErr w:type="spellStart"/>
      <w:proofErr w:type="gramStart"/>
      <w:r w:rsidRPr="00890BE1">
        <w:rPr>
          <w:rStyle w:val="HTMLCode"/>
          <w:rFonts w:ascii="Times New Roman" w:hAnsi="Times New Roman" w:cs="Times New Roman"/>
        </w:rPr>
        <w:t>fraud.empty</w:t>
      </w:r>
      <w:proofErr w:type="spellEnd"/>
      <w:proofErr w:type="gramEnd"/>
      <w:r w:rsidRPr="00890BE1">
        <w:rPr>
          <w:rStyle w:val="HTMLCode"/>
          <w:rFonts w:ascii="Times New Roman" w:hAnsi="Times New Roman" w:cs="Times New Roman"/>
        </w:rPr>
        <w:t>:</w:t>
      </w:r>
    </w:p>
    <w:p w14:paraId="7FB88E1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 </w:t>
      </w:r>
      <w:proofErr w:type="spellStart"/>
      <w:r w:rsidRPr="00890BE1">
        <w:rPr>
          <w:rStyle w:val="HTMLCode"/>
          <w:rFonts w:ascii="Times New Roman" w:hAnsi="Times New Roman" w:cs="Times New Roman"/>
        </w:rPr>
        <w:t>df</w:t>
      </w:r>
      <w:proofErr w:type="spellEnd"/>
    </w:p>
    <w:p w14:paraId="6630EA3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n_keep</w:t>
      </w:r>
      <w:proofErr w:type="spellEnd"/>
      <w:r w:rsidRPr="00890BE1">
        <w:rPr>
          <w:rStyle w:val="HTMLCode"/>
          <w:rFonts w:ascii="Times New Roman" w:hAnsi="Times New Roman" w:cs="Times New Roman"/>
        </w:rPr>
        <w:t xml:space="preserve"> = min(</w:t>
      </w:r>
      <w:proofErr w:type="spellStart"/>
      <w:r w:rsidRPr="00890BE1">
        <w:rPr>
          <w:rStyle w:val="HTMLCode"/>
          <w:rFonts w:ascii="Times New Roman" w:hAnsi="Times New Roman" w:cs="Times New Roman"/>
        </w:rPr>
        <w:t>len</w:t>
      </w:r>
      <w:proofErr w:type="spellEnd"/>
      <w:r w:rsidRPr="00890BE1">
        <w:rPr>
          <w:rStyle w:val="HTMLCode"/>
          <w:rFonts w:ascii="Times New Roman" w:hAnsi="Times New Roman" w:cs="Times New Roman"/>
        </w:rPr>
        <w:t xml:space="preserve">(fraud) * ratio, </w:t>
      </w:r>
      <w:proofErr w:type="spellStart"/>
      <w:r w:rsidRPr="00890BE1">
        <w:rPr>
          <w:rStyle w:val="HTMLCode"/>
          <w:rFonts w:ascii="Times New Roman" w:hAnsi="Times New Roman" w:cs="Times New Roman"/>
        </w:rPr>
        <w:t>len</w:t>
      </w:r>
      <w:proofErr w:type="spellEnd"/>
      <w:r w:rsidRPr="00890BE1">
        <w:rPr>
          <w:rStyle w:val="HTMLCode"/>
          <w:rFonts w:ascii="Times New Roman" w:hAnsi="Times New Roman" w:cs="Times New Roman"/>
        </w:rPr>
        <w:t>(legit))</w:t>
      </w:r>
    </w:p>
    <w:p w14:paraId="7D97222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legit_s</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legit.</w:t>
      </w:r>
      <w:proofErr w:type="gramStart"/>
      <w:r w:rsidRPr="00890BE1">
        <w:rPr>
          <w:rStyle w:val="HTMLCode"/>
          <w:rFonts w:ascii="Times New Roman" w:hAnsi="Times New Roman" w:cs="Times New Roman"/>
        </w:rPr>
        <w:t>sample</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n=</w:t>
      </w:r>
      <w:proofErr w:type="spellStart"/>
      <w:proofErr w:type="gramStart"/>
      <w:r w:rsidRPr="00890BE1">
        <w:rPr>
          <w:rStyle w:val="HTMLCode"/>
          <w:rFonts w:ascii="Times New Roman" w:hAnsi="Times New Roman" w:cs="Times New Roman"/>
        </w:rPr>
        <w:t>n_keep</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random_state</w:t>
      </w:r>
      <w:proofErr w:type="spellEnd"/>
      <w:r w:rsidRPr="00890BE1">
        <w:rPr>
          <w:rStyle w:val="HTMLCode"/>
          <w:rFonts w:ascii="Times New Roman" w:hAnsi="Times New Roman" w:cs="Times New Roman"/>
        </w:rPr>
        <w:t>=seed)</w:t>
      </w:r>
    </w:p>
    <w:p w14:paraId="2A0696B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 (</w:t>
      </w:r>
      <w:proofErr w:type="spellStart"/>
      <w:proofErr w:type="gramStart"/>
      <w:r w:rsidRPr="00890BE1">
        <w:rPr>
          <w:rStyle w:val="HTMLCode"/>
          <w:rFonts w:ascii="Times New Roman" w:hAnsi="Times New Roman" w:cs="Times New Roman"/>
        </w:rPr>
        <w:t>pd.concat</w:t>
      </w:r>
      <w:proofErr w:type="spellEnd"/>
      <w:proofErr w:type="gramEnd"/>
      <w:r w:rsidRPr="00890BE1">
        <w:rPr>
          <w:rStyle w:val="HTMLCode"/>
          <w:rFonts w:ascii="Times New Roman" w:hAnsi="Times New Roman" w:cs="Times New Roman"/>
        </w:rPr>
        <w:t xml:space="preserve">([fraud, </w:t>
      </w:r>
      <w:proofErr w:type="spellStart"/>
      <w:r w:rsidRPr="00890BE1">
        <w:rPr>
          <w:rStyle w:val="HTMLCode"/>
          <w:rFonts w:ascii="Times New Roman" w:hAnsi="Times New Roman" w:cs="Times New Roman"/>
        </w:rPr>
        <w:t>legit_s</w:t>
      </w:r>
      <w:proofErr w:type="spellEnd"/>
      <w:r w:rsidRPr="00890BE1">
        <w:rPr>
          <w:rStyle w:val="HTMLCode"/>
          <w:rFonts w:ascii="Times New Roman" w:hAnsi="Times New Roman" w:cs="Times New Roman"/>
        </w:rPr>
        <w:t>])</w:t>
      </w:r>
    </w:p>
    <w:p w14:paraId="59D02B2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sample(</w:t>
      </w:r>
      <w:proofErr w:type="gramEnd"/>
      <w:r w:rsidRPr="00890BE1">
        <w:rPr>
          <w:rStyle w:val="HTMLCode"/>
          <w:rFonts w:ascii="Times New Roman" w:hAnsi="Times New Roman" w:cs="Times New Roman"/>
        </w:rPr>
        <w:t xml:space="preserve">frac=1.0, </w:t>
      </w:r>
      <w:proofErr w:type="spellStart"/>
      <w:r w:rsidRPr="00890BE1">
        <w:rPr>
          <w:rStyle w:val="HTMLCode"/>
          <w:rFonts w:ascii="Times New Roman" w:hAnsi="Times New Roman" w:cs="Times New Roman"/>
        </w:rPr>
        <w:t>random_state</w:t>
      </w:r>
      <w:proofErr w:type="spellEnd"/>
      <w:r w:rsidRPr="00890BE1">
        <w:rPr>
          <w:rStyle w:val="HTMLCode"/>
          <w:rFonts w:ascii="Times New Roman" w:hAnsi="Times New Roman" w:cs="Times New Roman"/>
        </w:rPr>
        <w:t>=seed)</w:t>
      </w:r>
    </w:p>
    <w:p w14:paraId="2214D7C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reset</w:t>
      </w:r>
      <w:proofErr w:type="gramEnd"/>
      <w:r w:rsidRPr="00890BE1">
        <w:rPr>
          <w:rStyle w:val="HTMLCode"/>
          <w:rFonts w:ascii="Times New Roman" w:hAnsi="Times New Roman" w:cs="Times New Roman"/>
        </w:rPr>
        <w:t>_index</w:t>
      </w:r>
      <w:proofErr w:type="spellEnd"/>
      <w:r w:rsidRPr="00890BE1">
        <w:rPr>
          <w:rStyle w:val="HTMLCode"/>
          <w:rFonts w:ascii="Times New Roman" w:hAnsi="Times New Roman" w:cs="Times New Roman"/>
        </w:rPr>
        <w:t>(drop=True))</w:t>
      </w:r>
    </w:p>
    <w:p w14:paraId="14A7C2BE" w14:textId="77777777" w:rsidR="00890BE1" w:rsidRPr="00890BE1" w:rsidRDefault="00890BE1" w:rsidP="00890BE1">
      <w:pPr>
        <w:pStyle w:val="HTMLPreformatted"/>
        <w:jc w:val="both"/>
        <w:rPr>
          <w:rStyle w:val="HTMLCode"/>
          <w:rFonts w:ascii="Times New Roman" w:hAnsi="Times New Roman" w:cs="Times New Roman" w:hint="default"/>
        </w:rPr>
      </w:pPr>
    </w:p>
    <w:p w14:paraId="02E6C2C0"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"\n" + "="*80)</w:t>
      </w:r>
    </w:p>
    <w:p w14:paraId="69C9FD6A"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"TIME-AWARE TRAIN/TEST SPLIT")</w:t>
      </w:r>
    </w:p>
    <w:p w14:paraId="050BB829"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"="*80)</w:t>
      </w:r>
    </w:p>
    <w:p w14:paraId="2DA4AF8C" w14:textId="77777777" w:rsidR="00890BE1" w:rsidRPr="00890BE1" w:rsidRDefault="00890BE1" w:rsidP="00890BE1">
      <w:pPr>
        <w:pStyle w:val="HTMLPreformatted"/>
        <w:jc w:val="both"/>
        <w:rPr>
          <w:rStyle w:val="HTMLCode"/>
          <w:rFonts w:ascii="Times New Roman" w:hAnsi="Times New Roman" w:cs="Times New Roman" w:hint="default"/>
        </w:rPr>
      </w:pPr>
    </w:p>
    <w:p w14:paraId="21EF5F9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def </w:t>
      </w:r>
      <w:proofErr w:type="spellStart"/>
      <w:r w:rsidRPr="00890BE1">
        <w:rPr>
          <w:rStyle w:val="HTMLCode"/>
          <w:rFonts w:ascii="Times New Roman" w:hAnsi="Times New Roman" w:cs="Times New Roman"/>
        </w:rPr>
        <w:t>time_aware_</w:t>
      </w:r>
      <w:proofErr w:type="gramStart"/>
      <w:r w:rsidRPr="00890BE1">
        <w:rPr>
          <w:rStyle w:val="HTMLCode"/>
          <w:rFonts w:ascii="Times New Roman" w:hAnsi="Times New Roman" w:cs="Times New Roman"/>
        </w:rPr>
        <w:t>split</w:t>
      </w:r>
      <w:proofErr w:type="spellEnd"/>
      <w:r w:rsidRPr="00890BE1">
        <w:rPr>
          <w:rStyle w:val="HTMLCode"/>
          <w:rFonts w:ascii="Times New Roman" w:hAnsi="Times New Roman" w:cs="Times New Roman"/>
        </w:rPr>
        <w:t>(</w:t>
      </w:r>
      <w:proofErr w:type="gramEnd"/>
    </w:p>
    <w:p w14:paraId="77339DA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df_in</w:t>
      </w:r>
      <w:proofErr w:type="spellEnd"/>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pd.DataFrame</w:t>
      </w:r>
      <w:proofErr w:type="spellEnd"/>
      <w:proofErr w:type="gramEnd"/>
      <w:r w:rsidRPr="00890BE1">
        <w:rPr>
          <w:rStyle w:val="HTMLCode"/>
          <w:rFonts w:ascii="Times New Roman" w:hAnsi="Times New Roman" w:cs="Times New Roman"/>
        </w:rPr>
        <w:t>,</w:t>
      </w:r>
    </w:p>
    <w:p w14:paraId="1234733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cutoff: int,</w:t>
      </w:r>
    </w:p>
    <w:p w14:paraId="0135444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target_col</w:t>
      </w:r>
      <w:proofErr w:type="spellEnd"/>
      <w:r w:rsidRPr="00890BE1">
        <w:rPr>
          <w:rStyle w:val="HTMLCode"/>
          <w:rFonts w:ascii="Times New Roman" w:hAnsi="Times New Roman" w:cs="Times New Roman"/>
        </w:rPr>
        <w:t>: str = "</w:t>
      </w:r>
      <w:proofErr w:type="spellStart"/>
      <w:r w:rsidRPr="00890BE1">
        <w:rPr>
          <w:rStyle w:val="HTMLCode"/>
          <w:rFonts w:ascii="Times New Roman" w:hAnsi="Times New Roman" w:cs="Times New Roman"/>
        </w:rPr>
        <w:t>isFraud</w:t>
      </w:r>
      <w:proofErr w:type="spellEnd"/>
      <w:r w:rsidRPr="00890BE1">
        <w:rPr>
          <w:rStyle w:val="HTMLCode"/>
          <w:rFonts w:ascii="Times New Roman" w:hAnsi="Times New Roman" w:cs="Times New Roman"/>
        </w:rPr>
        <w:t>",</w:t>
      </w:r>
    </w:p>
    <w:p w14:paraId="738900D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verbose: bool = True</w:t>
      </w:r>
    </w:p>
    <w:p w14:paraId="69F299B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-&gt; tuple:</w:t>
      </w:r>
    </w:p>
    <w:p w14:paraId="1AFFE3D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"""Chronological split; robust to empty splits (falls back to 80/20 by step)."""</w:t>
      </w:r>
    </w:p>
    <w:p w14:paraId="65D55BB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work = </w:t>
      </w:r>
      <w:proofErr w:type="spellStart"/>
      <w:r w:rsidRPr="00890BE1">
        <w:rPr>
          <w:rStyle w:val="HTMLCode"/>
          <w:rFonts w:ascii="Times New Roman" w:hAnsi="Times New Roman" w:cs="Times New Roman"/>
        </w:rPr>
        <w:t>df_</w:t>
      </w:r>
      <w:proofErr w:type="gramStart"/>
      <w:r w:rsidRPr="00890BE1">
        <w:rPr>
          <w:rStyle w:val="HTMLCode"/>
          <w:rFonts w:ascii="Times New Roman" w:hAnsi="Times New Roman" w:cs="Times New Roman"/>
        </w:rPr>
        <w:t>in.copy</w:t>
      </w:r>
      <w:proofErr w:type="spellEnd"/>
      <w:proofErr w:type="gramEnd"/>
      <w:r w:rsidRPr="00890BE1">
        <w:rPr>
          <w:rStyle w:val="HTMLCode"/>
          <w:rFonts w:ascii="Times New Roman" w:hAnsi="Times New Roman" w:cs="Times New Roman"/>
        </w:rPr>
        <w:t>()</w:t>
      </w:r>
    </w:p>
    <w:p w14:paraId="452C71C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work["step"] = </w:t>
      </w:r>
      <w:proofErr w:type="spellStart"/>
      <w:r w:rsidRPr="00890BE1">
        <w:rPr>
          <w:rStyle w:val="HTMLCode"/>
          <w:rFonts w:ascii="Times New Roman" w:hAnsi="Times New Roman" w:cs="Times New Roman"/>
        </w:rPr>
        <w:t>pd.to_numeric</w:t>
      </w:r>
      <w:proofErr w:type="spellEnd"/>
      <w:r w:rsidRPr="00890BE1">
        <w:rPr>
          <w:rStyle w:val="HTMLCode"/>
          <w:rFonts w:ascii="Times New Roman" w:hAnsi="Times New Roman" w:cs="Times New Roman"/>
        </w:rPr>
        <w:t>(work["step"], errors="coerce")</w:t>
      </w:r>
    </w:p>
    <w:p w14:paraId="55164B5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work = </w:t>
      </w:r>
      <w:proofErr w:type="spellStart"/>
      <w:proofErr w:type="gramStart"/>
      <w:r w:rsidRPr="00890BE1">
        <w:rPr>
          <w:rStyle w:val="HTMLCode"/>
          <w:rFonts w:ascii="Times New Roman" w:hAnsi="Times New Roman" w:cs="Times New Roman"/>
        </w:rPr>
        <w:t>work.dropna</w:t>
      </w:r>
      <w:proofErr w:type="spellEnd"/>
      <w:proofErr w:type="gramEnd"/>
      <w:r w:rsidRPr="00890BE1">
        <w:rPr>
          <w:rStyle w:val="HTMLCode"/>
          <w:rFonts w:ascii="Times New Roman" w:hAnsi="Times New Roman" w:cs="Times New Roman"/>
        </w:rPr>
        <w:t>(subset=["step"])</w:t>
      </w:r>
    </w:p>
    <w:p w14:paraId="535442B5" w14:textId="77777777" w:rsidR="00890BE1" w:rsidRPr="00890BE1" w:rsidRDefault="00890BE1" w:rsidP="00890BE1">
      <w:pPr>
        <w:pStyle w:val="HTMLPreformatted"/>
        <w:jc w:val="both"/>
        <w:rPr>
          <w:rStyle w:val="HTMLCode"/>
          <w:rFonts w:ascii="Times New Roman" w:hAnsi="Times New Roman" w:cs="Times New Roman" w:hint="default"/>
        </w:rPr>
      </w:pPr>
    </w:p>
    <w:p w14:paraId="6290034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def _</w:t>
      </w:r>
      <w:proofErr w:type="spellStart"/>
      <w:r w:rsidRPr="00890BE1">
        <w:rPr>
          <w:rStyle w:val="HTMLCode"/>
          <w:rFonts w:ascii="Times New Roman" w:hAnsi="Times New Roman" w:cs="Times New Roman"/>
        </w:rPr>
        <w:t>do_</w:t>
      </w:r>
      <w:proofErr w:type="gramStart"/>
      <w:r w:rsidRPr="00890BE1">
        <w:rPr>
          <w:rStyle w:val="HTMLCode"/>
          <w:rFonts w:ascii="Times New Roman" w:hAnsi="Times New Roman" w:cs="Times New Roman"/>
        </w:rPr>
        <w:t>split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 c):</w:t>
      </w:r>
    </w:p>
    <w:p w14:paraId="49D9A4D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tr = </w:t>
      </w:r>
      <w:proofErr w:type="spellStart"/>
      <w:r w:rsidRPr="00890BE1">
        <w:rPr>
          <w:rStyle w:val="HTMLCode"/>
          <w:rFonts w:ascii="Times New Roman" w:hAnsi="Times New Roman" w:cs="Times New Roman"/>
        </w:rPr>
        <w:t>w.loc</w:t>
      </w:r>
      <w:proofErr w:type="spellEnd"/>
      <w:r w:rsidRPr="00890BE1">
        <w:rPr>
          <w:rStyle w:val="HTMLCode"/>
          <w:rFonts w:ascii="Times New Roman" w:hAnsi="Times New Roman" w:cs="Times New Roman"/>
        </w:rPr>
        <w:t>[w["step"] &lt;= c</w:t>
      </w:r>
      <w:proofErr w:type="gramStart"/>
      <w:r w:rsidRPr="00890BE1">
        <w:rPr>
          <w:rStyle w:val="HTMLCode"/>
          <w:rFonts w:ascii="Times New Roman" w:hAnsi="Times New Roman" w:cs="Times New Roman"/>
        </w:rPr>
        <w:t>].copy</w:t>
      </w:r>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sort</w:t>
      </w:r>
      <w:proofErr w:type="gramEnd"/>
      <w:r w:rsidRPr="00890BE1">
        <w:rPr>
          <w:rStyle w:val="HTMLCode"/>
          <w:rFonts w:ascii="Times New Roman" w:hAnsi="Times New Roman" w:cs="Times New Roman"/>
        </w:rPr>
        <w:t>_values</w:t>
      </w:r>
      <w:proofErr w:type="spellEnd"/>
      <w:r w:rsidRPr="00890BE1">
        <w:rPr>
          <w:rStyle w:val="HTMLCode"/>
          <w:rFonts w:ascii="Times New Roman" w:hAnsi="Times New Roman" w:cs="Times New Roman"/>
        </w:rPr>
        <w:t>("step"</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reset</w:t>
      </w:r>
      <w:proofErr w:type="gramEnd"/>
      <w:r w:rsidRPr="00890BE1">
        <w:rPr>
          <w:rStyle w:val="HTMLCode"/>
          <w:rFonts w:ascii="Times New Roman" w:hAnsi="Times New Roman" w:cs="Times New Roman"/>
        </w:rPr>
        <w:t>_index</w:t>
      </w:r>
      <w:proofErr w:type="spellEnd"/>
      <w:r w:rsidRPr="00890BE1">
        <w:rPr>
          <w:rStyle w:val="HTMLCode"/>
          <w:rFonts w:ascii="Times New Roman" w:hAnsi="Times New Roman" w:cs="Times New Roman"/>
        </w:rPr>
        <w:t>(drop=True)</w:t>
      </w:r>
    </w:p>
    <w:p w14:paraId="3D967A5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te</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w.loc</w:t>
      </w:r>
      <w:proofErr w:type="spellEnd"/>
      <w:r w:rsidRPr="00890BE1">
        <w:rPr>
          <w:rStyle w:val="HTMLCode"/>
          <w:rFonts w:ascii="Times New Roman" w:hAnsi="Times New Roman" w:cs="Times New Roman"/>
        </w:rPr>
        <w:t xml:space="preserve">[w["step"] </w:t>
      </w:r>
      <w:proofErr w:type="gramStart"/>
      <w:r w:rsidRPr="00890BE1">
        <w:rPr>
          <w:rStyle w:val="HTMLCode"/>
          <w:rFonts w:ascii="Times New Roman" w:hAnsi="Times New Roman" w:cs="Times New Roman"/>
        </w:rPr>
        <w:t>&gt;  c].copy</w:t>
      </w:r>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sort</w:t>
      </w:r>
      <w:proofErr w:type="gramEnd"/>
      <w:r w:rsidRPr="00890BE1">
        <w:rPr>
          <w:rStyle w:val="HTMLCode"/>
          <w:rFonts w:ascii="Times New Roman" w:hAnsi="Times New Roman" w:cs="Times New Roman"/>
        </w:rPr>
        <w:t>_values</w:t>
      </w:r>
      <w:proofErr w:type="spellEnd"/>
      <w:r w:rsidRPr="00890BE1">
        <w:rPr>
          <w:rStyle w:val="HTMLCode"/>
          <w:rFonts w:ascii="Times New Roman" w:hAnsi="Times New Roman" w:cs="Times New Roman"/>
        </w:rPr>
        <w:t>("step"</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reset</w:t>
      </w:r>
      <w:proofErr w:type="gramEnd"/>
      <w:r w:rsidRPr="00890BE1">
        <w:rPr>
          <w:rStyle w:val="HTMLCode"/>
          <w:rFonts w:ascii="Times New Roman" w:hAnsi="Times New Roman" w:cs="Times New Roman"/>
        </w:rPr>
        <w:t>_index</w:t>
      </w:r>
      <w:proofErr w:type="spellEnd"/>
      <w:r w:rsidRPr="00890BE1">
        <w:rPr>
          <w:rStyle w:val="HTMLCode"/>
          <w:rFonts w:ascii="Times New Roman" w:hAnsi="Times New Roman" w:cs="Times New Roman"/>
        </w:rPr>
        <w:t>(drop=True)</w:t>
      </w:r>
    </w:p>
    <w:p w14:paraId="50E137F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 tr, </w:t>
      </w:r>
      <w:proofErr w:type="spellStart"/>
      <w:r w:rsidRPr="00890BE1">
        <w:rPr>
          <w:rStyle w:val="HTMLCode"/>
          <w:rFonts w:ascii="Times New Roman" w:hAnsi="Times New Roman" w:cs="Times New Roman"/>
        </w:rPr>
        <w:t>te</w:t>
      </w:r>
      <w:proofErr w:type="spellEnd"/>
    </w:p>
    <w:p w14:paraId="6B2C29E9" w14:textId="77777777" w:rsidR="00890BE1" w:rsidRPr="00890BE1" w:rsidRDefault="00890BE1" w:rsidP="00890BE1">
      <w:pPr>
        <w:pStyle w:val="HTMLPreformatted"/>
        <w:jc w:val="both"/>
        <w:rPr>
          <w:rStyle w:val="HTMLCode"/>
          <w:rFonts w:ascii="Times New Roman" w:hAnsi="Times New Roman" w:cs="Times New Roman" w:hint="default"/>
        </w:rPr>
      </w:pPr>
    </w:p>
    <w:p w14:paraId="1850B82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df_train</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df_test</w:t>
      </w:r>
      <w:proofErr w:type="spellEnd"/>
      <w:r w:rsidRPr="00890BE1">
        <w:rPr>
          <w:rStyle w:val="HTMLCode"/>
          <w:rFonts w:ascii="Times New Roman" w:hAnsi="Times New Roman" w:cs="Times New Roman"/>
        </w:rPr>
        <w:t xml:space="preserve"> = _</w:t>
      </w:r>
      <w:proofErr w:type="spellStart"/>
      <w:r w:rsidRPr="00890BE1">
        <w:rPr>
          <w:rStyle w:val="HTMLCode"/>
          <w:rFonts w:ascii="Times New Roman" w:hAnsi="Times New Roman" w:cs="Times New Roman"/>
        </w:rPr>
        <w:t>do_</w:t>
      </w:r>
      <w:proofErr w:type="gramStart"/>
      <w:r w:rsidRPr="00890BE1">
        <w:rPr>
          <w:rStyle w:val="HTMLCode"/>
          <w:rFonts w:ascii="Times New Roman" w:hAnsi="Times New Roman" w:cs="Times New Roman"/>
        </w:rPr>
        <w:t>split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work, cutoff)</w:t>
      </w:r>
    </w:p>
    <w:p w14:paraId="6BB6327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df_</w:t>
      </w:r>
      <w:proofErr w:type="gramStart"/>
      <w:r w:rsidRPr="00890BE1">
        <w:rPr>
          <w:rStyle w:val="HTMLCode"/>
          <w:rFonts w:ascii="Times New Roman" w:hAnsi="Times New Roman" w:cs="Times New Roman"/>
        </w:rPr>
        <w:t>train.empty</w:t>
      </w:r>
      <w:proofErr w:type="spellEnd"/>
      <w:proofErr w:type="gramEnd"/>
      <w:r w:rsidRPr="00890BE1">
        <w:rPr>
          <w:rStyle w:val="HTMLCode"/>
          <w:rFonts w:ascii="Times New Roman" w:hAnsi="Times New Roman" w:cs="Times New Roman"/>
        </w:rPr>
        <w:t xml:space="preserve"> or </w:t>
      </w:r>
      <w:proofErr w:type="spellStart"/>
      <w:r w:rsidRPr="00890BE1">
        <w:rPr>
          <w:rStyle w:val="HTMLCode"/>
          <w:rFonts w:ascii="Times New Roman" w:hAnsi="Times New Roman" w:cs="Times New Roman"/>
        </w:rPr>
        <w:t>df_</w:t>
      </w:r>
      <w:proofErr w:type="gramStart"/>
      <w:r w:rsidRPr="00890BE1">
        <w:rPr>
          <w:rStyle w:val="HTMLCode"/>
          <w:rFonts w:ascii="Times New Roman" w:hAnsi="Times New Roman" w:cs="Times New Roman"/>
        </w:rPr>
        <w:t>test.empty</w:t>
      </w:r>
      <w:proofErr w:type="spellEnd"/>
      <w:proofErr w:type="gramEnd"/>
      <w:r w:rsidRPr="00890BE1">
        <w:rPr>
          <w:rStyle w:val="HTMLCode"/>
          <w:rFonts w:ascii="Times New Roman" w:hAnsi="Times New Roman" w:cs="Times New Roman"/>
        </w:rPr>
        <w:t>:</w:t>
      </w:r>
    </w:p>
    <w:p w14:paraId="47BA1DA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smin</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smax</w:t>
      </w:r>
      <w:proofErr w:type="spellEnd"/>
      <w:r w:rsidRPr="00890BE1">
        <w:rPr>
          <w:rStyle w:val="HTMLCode"/>
          <w:rFonts w:ascii="Times New Roman" w:hAnsi="Times New Roman" w:cs="Times New Roman"/>
        </w:rPr>
        <w:t xml:space="preserve"> = int(work["step"</w:t>
      </w:r>
      <w:proofErr w:type="gramStart"/>
      <w:r w:rsidRPr="00890BE1">
        <w:rPr>
          <w:rStyle w:val="HTMLCode"/>
          <w:rFonts w:ascii="Times New Roman" w:hAnsi="Times New Roman" w:cs="Times New Roman"/>
        </w:rPr>
        <w:t>].min</w:t>
      </w:r>
      <w:proofErr w:type="gramEnd"/>
      <w:r w:rsidRPr="00890BE1">
        <w:rPr>
          <w:rStyle w:val="HTMLCode"/>
          <w:rFonts w:ascii="Times New Roman" w:hAnsi="Times New Roman" w:cs="Times New Roman"/>
        </w:rPr>
        <w:t>()), int(work["step"].</w:t>
      </w:r>
      <w:proofErr w:type="gramStart"/>
      <w:r w:rsidRPr="00890BE1">
        <w:rPr>
          <w:rStyle w:val="HTMLCode"/>
          <w:rFonts w:ascii="Times New Roman" w:hAnsi="Times New Roman" w:cs="Times New Roman"/>
        </w:rPr>
        <w:t>max(</w:t>
      </w:r>
      <w:proofErr w:type="gramEnd"/>
      <w:r w:rsidRPr="00890BE1">
        <w:rPr>
          <w:rStyle w:val="HTMLCode"/>
          <w:rFonts w:ascii="Times New Roman" w:hAnsi="Times New Roman" w:cs="Times New Roman"/>
        </w:rPr>
        <w:t>))</w:t>
      </w:r>
    </w:p>
    <w:p w14:paraId="4A113CC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fallback_cutoff</w:t>
      </w:r>
      <w:proofErr w:type="spellEnd"/>
      <w:r w:rsidRPr="00890BE1">
        <w:rPr>
          <w:rStyle w:val="HTMLCode"/>
          <w:rFonts w:ascii="Times New Roman" w:hAnsi="Times New Roman" w:cs="Times New Roman"/>
        </w:rPr>
        <w:t xml:space="preserve"> = int(</w:t>
      </w:r>
      <w:proofErr w:type="spellStart"/>
      <w:proofErr w:type="gramStart"/>
      <w:r w:rsidRPr="00890BE1">
        <w:rPr>
          <w:rStyle w:val="HTMLCode"/>
          <w:rFonts w:ascii="Times New Roman" w:hAnsi="Times New Roman" w:cs="Times New Roman"/>
        </w:rPr>
        <w:t>np.floor</w:t>
      </w:r>
      <w:proofErr w:type="spellEnd"/>
      <w:proofErr w:type="gramEnd"/>
      <w:r w:rsidRPr="00890BE1">
        <w:rPr>
          <w:rStyle w:val="HTMLCode"/>
          <w:rFonts w:ascii="Times New Roman" w:hAnsi="Times New Roman" w:cs="Times New Roman"/>
        </w:rPr>
        <w:t>(work["step"</w:t>
      </w:r>
      <w:proofErr w:type="gramStart"/>
      <w:r w:rsidRPr="00890BE1">
        <w:rPr>
          <w:rStyle w:val="HTMLCode"/>
          <w:rFonts w:ascii="Times New Roman" w:hAnsi="Times New Roman" w:cs="Times New Roman"/>
        </w:rPr>
        <w:t>].quantile</w:t>
      </w:r>
      <w:proofErr w:type="gramEnd"/>
      <w:r w:rsidRPr="00890BE1">
        <w:rPr>
          <w:rStyle w:val="HTMLCode"/>
          <w:rFonts w:ascii="Times New Roman" w:hAnsi="Times New Roman" w:cs="Times New Roman"/>
        </w:rPr>
        <w:t>(0.8)))</w:t>
      </w:r>
    </w:p>
    <w:p w14:paraId="1256853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Provided cutoff {cutoff} yielded an empty split for steps </w:t>
      </w:r>
      <w:proofErr w:type="gramStart"/>
      <w:r w:rsidRPr="00890BE1">
        <w:rPr>
          <w:rStyle w:val="HTMLCode"/>
          <w:rFonts w:ascii="Times New Roman" w:hAnsi="Times New Roman" w:cs="Times New Roman"/>
        </w:rPr>
        <w:t>in [{</w:t>
      </w:r>
      <w:proofErr w:type="spellStart"/>
      <w:r w:rsidRPr="00890BE1">
        <w:rPr>
          <w:rStyle w:val="HTMLCode"/>
          <w:rFonts w:ascii="Times New Roman" w:hAnsi="Times New Roman" w:cs="Times New Roman"/>
        </w:rPr>
        <w:t>smin</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smax</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w:t>
      </w:r>
    </w:p>
    <w:p w14:paraId="1C40D19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f"Falling</w:t>
      </w:r>
      <w:proofErr w:type="spellEnd"/>
      <w:r w:rsidRPr="00890BE1">
        <w:rPr>
          <w:rStyle w:val="HTMLCode"/>
          <w:rFonts w:ascii="Times New Roman" w:hAnsi="Times New Roman" w:cs="Times New Roman"/>
        </w:rPr>
        <w:t xml:space="preserve"> back to 80% quantile cutoff = {</w:t>
      </w:r>
      <w:proofErr w:type="spellStart"/>
      <w:r w:rsidRPr="00890BE1">
        <w:rPr>
          <w:rStyle w:val="HTMLCode"/>
          <w:rFonts w:ascii="Times New Roman" w:hAnsi="Times New Roman" w:cs="Times New Roman"/>
        </w:rPr>
        <w:t>fallback_</w:t>
      </w:r>
      <w:proofErr w:type="gramStart"/>
      <w:r w:rsidRPr="00890BE1">
        <w:rPr>
          <w:rStyle w:val="HTMLCode"/>
          <w:rFonts w:ascii="Times New Roman" w:hAnsi="Times New Roman" w:cs="Times New Roman"/>
        </w:rPr>
        <w:t>cutoff</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7DB656F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cutoff = </w:t>
      </w:r>
      <w:proofErr w:type="spellStart"/>
      <w:r w:rsidRPr="00890BE1">
        <w:rPr>
          <w:rStyle w:val="HTMLCode"/>
          <w:rFonts w:ascii="Times New Roman" w:hAnsi="Times New Roman" w:cs="Times New Roman"/>
        </w:rPr>
        <w:t>fallback_cutoff</w:t>
      </w:r>
      <w:proofErr w:type="spellEnd"/>
    </w:p>
    <w:p w14:paraId="57322C6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df_train</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df_test</w:t>
      </w:r>
      <w:proofErr w:type="spellEnd"/>
      <w:r w:rsidRPr="00890BE1">
        <w:rPr>
          <w:rStyle w:val="HTMLCode"/>
          <w:rFonts w:ascii="Times New Roman" w:hAnsi="Times New Roman" w:cs="Times New Roman"/>
        </w:rPr>
        <w:t xml:space="preserve"> = _</w:t>
      </w:r>
      <w:proofErr w:type="spellStart"/>
      <w:r w:rsidRPr="00890BE1">
        <w:rPr>
          <w:rStyle w:val="HTMLCode"/>
          <w:rFonts w:ascii="Times New Roman" w:hAnsi="Times New Roman" w:cs="Times New Roman"/>
        </w:rPr>
        <w:t>do_</w:t>
      </w:r>
      <w:proofErr w:type="gramStart"/>
      <w:r w:rsidRPr="00890BE1">
        <w:rPr>
          <w:rStyle w:val="HTMLCode"/>
          <w:rFonts w:ascii="Times New Roman" w:hAnsi="Times New Roman" w:cs="Times New Roman"/>
        </w:rPr>
        <w:t>split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work, cutoff)</w:t>
      </w:r>
    </w:p>
    <w:p w14:paraId="3ADE1E98" w14:textId="77777777" w:rsidR="00890BE1" w:rsidRPr="00890BE1" w:rsidRDefault="00890BE1" w:rsidP="00890BE1">
      <w:pPr>
        <w:pStyle w:val="HTMLPreformatted"/>
        <w:jc w:val="both"/>
        <w:rPr>
          <w:rStyle w:val="HTMLCode"/>
          <w:rFonts w:ascii="Times New Roman" w:hAnsi="Times New Roman" w:cs="Times New Roman" w:hint="default"/>
        </w:rPr>
      </w:pPr>
    </w:p>
    <w:p w14:paraId="7648896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verbose:</w:t>
      </w:r>
    </w:p>
    <w:p w14:paraId="57CB381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def _</w:t>
      </w:r>
      <w:proofErr w:type="spellStart"/>
      <w:r w:rsidRPr="00890BE1">
        <w:rPr>
          <w:rStyle w:val="HTMLCode"/>
          <w:rFonts w:ascii="Times New Roman" w:hAnsi="Times New Roman" w:cs="Times New Roman"/>
        </w:rPr>
        <w:t>safe_minmax</w:t>
      </w:r>
      <w:proofErr w:type="spellEnd"/>
      <w:r w:rsidRPr="00890BE1">
        <w:rPr>
          <w:rStyle w:val="HTMLCode"/>
          <w:rFonts w:ascii="Times New Roman" w:hAnsi="Times New Roman" w:cs="Times New Roman"/>
        </w:rPr>
        <w:t>(series):</w:t>
      </w:r>
    </w:p>
    <w:p w14:paraId="2A347D5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w:t>
      </w:r>
      <w:proofErr w:type="spellStart"/>
      <w:proofErr w:type="gramStart"/>
      <w:r w:rsidRPr="00890BE1">
        <w:rPr>
          <w:rStyle w:val="HTMLCode"/>
          <w:rFonts w:ascii="Times New Roman" w:hAnsi="Times New Roman" w:cs="Times New Roman"/>
        </w:rPr>
        <w:t>series.empty</w:t>
      </w:r>
      <w:proofErr w:type="spellEnd"/>
      <w:proofErr w:type="gramEnd"/>
      <w:r w:rsidRPr="00890BE1">
        <w:rPr>
          <w:rStyle w:val="HTMLCode"/>
          <w:rFonts w:ascii="Times New Roman" w:hAnsi="Times New Roman" w:cs="Times New Roman"/>
        </w:rPr>
        <w:t>:</w:t>
      </w:r>
    </w:p>
    <w:p w14:paraId="3AB92D0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return "</w:t>
      </w:r>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 "</w:t>
      </w:r>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6D02194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 int(</w:t>
      </w:r>
      <w:proofErr w:type="spellStart"/>
      <w:proofErr w:type="gramStart"/>
      <w:r w:rsidRPr="00890BE1">
        <w:rPr>
          <w:rStyle w:val="HTMLCode"/>
          <w:rFonts w:ascii="Times New Roman" w:hAnsi="Times New Roman" w:cs="Times New Roman"/>
        </w:rPr>
        <w:t>series.min</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int(</w:t>
      </w:r>
      <w:proofErr w:type="spellStart"/>
      <w:proofErr w:type="gramStart"/>
      <w:r w:rsidRPr="00890BE1">
        <w:rPr>
          <w:rStyle w:val="HTMLCode"/>
          <w:rFonts w:ascii="Times New Roman" w:hAnsi="Times New Roman" w:cs="Times New Roman"/>
        </w:rPr>
        <w:t>series.max</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04906C33" w14:textId="77777777" w:rsidR="00890BE1" w:rsidRPr="00890BE1" w:rsidRDefault="00890BE1" w:rsidP="00890BE1">
      <w:pPr>
        <w:pStyle w:val="HTMLPreformatted"/>
        <w:jc w:val="both"/>
        <w:rPr>
          <w:rStyle w:val="HTMLCode"/>
          <w:rFonts w:ascii="Times New Roman" w:hAnsi="Times New Roman" w:cs="Times New Roman" w:hint="default"/>
        </w:rPr>
      </w:pPr>
    </w:p>
    <w:p w14:paraId="3393850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tr_min</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tr_max</w:t>
      </w:r>
      <w:proofErr w:type="spellEnd"/>
      <w:r w:rsidRPr="00890BE1">
        <w:rPr>
          <w:rStyle w:val="HTMLCode"/>
          <w:rFonts w:ascii="Times New Roman" w:hAnsi="Times New Roman" w:cs="Times New Roman"/>
        </w:rPr>
        <w:t xml:space="preserve"> = _</w:t>
      </w:r>
      <w:proofErr w:type="spellStart"/>
      <w:r w:rsidRPr="00890BE1">
        <w:rPr>
          <w:rStyle w:val="HTMLCode"/>
          <w:rFonts w:ascii="Times New Roman" w:hAnsi="Times New Roman" w:cs="Times New Roman"/>
        </w:rPr>
        <w:t>safe_minmax</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df_train</w:t>
      </w:r>
      <w:proofErr w:type="spellEnd"/>
      <w:r w:rsidRPr="00890BE1">
        <w:rPr>
          <w:rStyle w:val="HTMLCode"/>
          <w:rFonts w:ascii="Times New Roman" w:hAnsi="Times New Roman" w:cs="Times New Roman"/>
        </w:rPr>
        <w:t>["step"])</w:t>
      </w:r>
    </w:p>
    <w:p w14:paraId="3D62D5E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te_min</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te_max</w:t>
      </w:r>
      <w:proofErr w:type="spellEnd"/>
      <w:r w:rsidRPr="00890BE1">
        <w:rPr>
          <w:rStyle w:val="HTMLCode"/>
          <w:rFonts w:ascii="Times New Roman" w:hAnsi="Times New Roman" w:cs="Times New Roman"/>
        </w:rPr>
        <w:t xml:space="preserve"> = _</w:t>
      </w:r>
      <w:proofErr w:type="spellStart"/>
      <w:r w:rsidRPr="00890BE1">
        <w:rPr>
          <w:rStyle w:val="HTMLCode"/>
          <w:rFonts w:ascii="Times New Roman" w:hAnsi="Times New Roman" w:cs="Times New Roman"/>
        </w:rPr>
        <w:t>safe_minmax</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df_test</w:t>
      </w:r>
      <w:proofErr w:type="spellEnd"/>
      <w:r w:rsidRPr="00890BE1">
        <w:rPr>
          <w:rStyle w:val="HTMLCode"/>
          <w:rFonts w:ascii="Times New Roman" w:hAnsi="Times New Roman" w:cs="Times New Roman"/>
        </w:rPr>
        <w:t>["step"])</w:t>
      </w:r>
    </w:p>
    <w:p w14:paraId="13B4C48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tr_pos</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te_pos</w:t>
      </w:r>
      <w:proofErr w:type="spellEnd"/>
      <w:r w:rsidRPr="00890BE1">
        <w:rPr>
          <w:rStyle w:val="HTMLCode"/>
          <w:rFonts w:ascii="Times New Roman" w:hAnsi="Times New Roman" w:cs="Times New Roman"/>
        </w:rPr>
        <w:t xml:space="preserve"> = int(</w:t>
      </w:r>
      <w:proofErr w:type="spellStart"/>
      <w:r w:rsidRPr="00890BE1">
        <w:rPr>
          <w:rStyle w:val="HTMLCode"/>
          <w:rFonts w:ascii="Times New Roman" w:hAnsi="Times New Roman" w:cs="Times New Roman"/>
        </w:rPr>
        <w:t>df_train</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target_col</w:t>
      </w:r>
      <w:proofErr w:type="spellEnd"/>
      <w:proofErr w:type="gramStart"/>
      <w:r w:rsidRPr="00890BE1">
        <w:rPr>
          <w:rStyle w:val="HTMLCode"/>
          <w:rFonts w:ascii="Times New Roman" w:hAnsi="Times New Roman" w:cs="Times New Roman"/>
        </w:rPr>
        <w:t>].sum</w:t>
      </w:r>
      <w:proofErr w:type="gramEnd"/>
      <w:r w:rsidRPr="00890BE1">
        <w:rPr>
          <w:rStyle w:val="HTMLCode"/>
          <w:rFonts w:ascii="Times New Roman" w:hAnsi="Times New Roman" w:cs="Times New Roman"/>
        </w:rPr>
        <w:t>()), int(</w:t>
      </w:r>
      <w:proofErr w:type="spellStart"/>
      <w:r w:rsidRPr="00890BE1">
        <w:rPr>
          <w:rStyle w:val="HTMLCode"/>
          <w:rFonts w:ascii="Times New Roman" w:hAnsi="Times New Roman" w:cs="Times New Roman"/>
        </w:rPr>
        <w:t>df_test</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target_col</w:t>
      </w:r>
      <w:proofErr w:type="spellEnd"/>
      <w:proofErr w:type="gramStart"/>
      <w:r w:rsidRPr="00890BE1">
        <w:rPr>
          <w:rStyle w:val="HTMLCode"/>
          <w:rFonts w:ascii="Times New Roman" w:hAnsi="Times New Roman" w:cs="Times New Roman"/>
        </w:rPr>
        <w:t>].sum</w:t>
      </w:r>
      <w:proofErr w:type="gramEnd"/>
      <w:r w:rsidRPr="00890BE1">
        <w:rPr>
          <w:rStyle w:val="HTMLCode"/>
          <w:rFonts w:ascii="Times New Roman" w:hAnsi="Times New Roman" w:cs="Times New Roman"/>
        </w:rPr>
        <w:t>())</w:t>
      </w:r>
    </w:p>
    <w:p w14:paraId="18E43F1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tr_rate</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te_rate</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df_train</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target_col</w:t>
      </w:r>
      <w:proofErr w:type="spellEnd"/>
      <w:proofErr w:type="gramStart"/>
      <w:r w:rsidRPr="00890BE1">
        <w:rPr>
          <w:rStyle w:val="HTMLCode"/>
          <w:rFonts w:ascii="Times New Roman" w:hAnsi="Times New Roman" w:cs="Times New Roman"/>
        </w:rPr>
        <w:t>].mean</w:t>
      </w:r>
      <w:proofErr w:type="gram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df_test</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target_col</w:t>
      </w:r>
      <w:proofErr w:type="spellEnd"/>
      <w:proofErr w:type="gramStart"/>
      <w:r w:rsidRPr="00890BE1">
        <w:rPr>
          <w:rStyle w:val="HTMLCode"/>
          <w:rFonts w:ascii="Times New Roman" w:hAnsi="Times New Roman" w:cs="Times New Roman"/>
        </w:rPr>
        <w:t>].mean</w:t>
      </w:r>
      <w:proofErr w:type="gramEnd"/>
      <w:r w:rsidRPr="00890BE1">
        <w:rPr>
          <w:rStyle w:val="HTMLCode"/>
          <w:rFonts w:ascii="Times New Roman" w:hAnsi="Times New Roman" w:cs="Times New Roman"/>
        </w:rPr>
        <w:t>()</w:t>
      </w:r>
    </w:p>
    <w:p w14:paraId="075448B8" w14:textId="77777777" w:rsidR="00890BE1" w:rsidRPr="00890BE1" w:rsidRDefault="00890BE1" w:rsidP="00890BE1">
      <w:pPr>
        <w:pStyle w:val="HTMLPreformatted"/>
        <w:jc w:val="both"/>
        <w:rPr>
          <w:rStyle w:val="HTMLCode"/>
          <w:rFonts w:ascii="Times New Roman" w:hAnsi="Times New Roman" w:cs="Times New Roman" w:hint="default"/>
        </w:rPr>
      </w:pPr>
    </w:p>
    <w:p w14:paraId="477670A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Train: {</w:t>
      </w:r>
      <w:proofErr w:type="spellStart"/>
      <w:r w:rsidRPr="00890BE1">
        <w:rPr>
          <w:rStyle w:val="HTMLCode"/>
          <w:rFonts w:ascii="Times New Roman" w:hAnsi="Times New Roman" w:cs="Times New Roman"/>
        </w:rPr>
        <w:t>df_</w:t>
      </w:r>
      <w:proofErr w:type="gramStart"/>
      <w:r w:rsidRPr="00890BE1">
        <w:rPr>
          <w:rStyle w:val="HTMLCode"/>
          <w:rFonts w:ascii="Times New Roman" w:hAnsi="Times New Roman" w:cs="Times New Roman"/>
        </w:rPr>
        <w:t>train.shape</w:t>
      </w:r>
      <w:proofErr w:type="spellEnd"/>
      <w:proofErr w:type="gramEnd"/>
      <w:r w:rsidRPr="00890BE1">
        <w:rPr>
          <w:rStyle w:val="HTMLCode"/>
          <w:rFonts w:ascii="Times New Roman" w:hAnsi="Times New Roman" w:cs="Times New Roman"/>
        </w:rPr>
        <w:t>} | steps [{</w:t>
      </w:r>
      <w:proofErr w:type="spellStart"/>
      <w:r w:rsidRPr="00890BE1">
        <w:rPr>
          <w:rStyle w:val="HTMLCode"/>
          <w:rFonts w:ascii="Times New Roman" w:hAnsi="Times New Roman" w:cs="Times New Roman"/>
        </w:rPr>
        <w:t>tr_</w:t>
      </w:r>
      <w:proofErr w:type="gramStart"/>
      <w:r w:rsidRPr="00890BE1">
        <w:rPr>
          <w:rStyle w:val="HTMLCode"/>
          <w:rFonts w:ascii="Times New Roman" w:hAnsi="Times New Roman" w:cs="Times New Roman"/>
        </w:rPr>
        <w:t>min</w:t>
      </w:r>
      <w:proofErr w:type="spellEnd"/>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tr_</w:t>
      </w:r>
      <w:proofErr w:type="gramStart"/>
      <w:r w:rsidRPr="00890BE1">
        <w:rPr>
          <w:rStyle w:val="HTMLCode"/>
          <w:rFonts w:ascii="Times New Roman" w:hAnsi="Times New Roman" w:cs="Times New Roman"/>
        </w:rPr>
        <w:t>max</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25CC2D7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 xml:space="preserve">f"   Fraud </w:t>
      </w:r>
      <w:proofErr w:type="gramStart"/>
      <w:r w:rsidRPr="00890BE1">
        <w:rPr>
          <w:rStyle w:val="HTMLCode"/>
          <w:rFonts w:ascii="Times New Roman" w:hAnsi="Times New Roman" w:cs="Times New Roman"/>
        </w:rPr>
        <w:t>cases: {</w:t>
      </w:r>
      <w:proofErr w:type="spellStart"/>
      <w:proofErr w:type="gramEnd"/>
      <w:r w:rsidRPr="00890BE1">
        <w:rPr>
          <w:rStyle w:val="HTMLCode"/>
          <w:rFonts w:ascii="Times New Roman" w:hAnsi="Times New Roman" w:cs="Times New Roman"/>
        </w:rPr>
        <w:t>tr_</w:t>
      </w:r>
      <w:proofErr w:type="gramStart"/>
      <w:r w:rsidRPr="00890BE1">
        <w:rPr>
          <w:rStyle w:val="HTMLCode"/>
          <w:rFonts w:ascii="Times New Roman" w:hAnsi="Times New Roman" w:cs="Times New Roman"/>
        </w:rPr>
        <w:t>pos</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({tr_rate:.</w:t>
      </w:r>
      <w:proofErr w:type="gramStart"/>
      <w:r w:rsidRPr="00890BE1">
        <w:rPr>
          <w:rStyle w:val="HTMLCode"/>
          <w:rFonts w:ascii="Times New Roman" w:hAnsi="Times New Roman" w:cs="Times New Roman"/>
        </w:rPr>
        <w:t>4%}</w:t>
      </w:r>
      <w:proofErr w:type="gramEnd"/>
      <w:r w:rsidRPr="00890BE1">
        <w:rPr>
          <w:rStyle w:val="HTMLCode"/>
          <w:rFonts w:ascii="Times New Roman" w:hAnsi="Times New Roman" w:cs="Times New Roman"/>
        </w:rPr>
        <w:t>)")</w:t>
      </w:r>
    </w:p>
    <w:p w14:paraId="24F887D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Test</w:t>
      </w:r>
      <w:proofErr w:type="gramStart"/>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df_</w:t>
      </w:r>
      <w:proofErr w:type="gramStart"/>
      <w:r w:rsidRPr="00890BE1">
        <w:rPr>
          <w:rStyle w:val="HTMLCode"/>
          <w:rFonts w:ascii="Times New Roman" w:hAnsi="Times New Roman" w:cs="Times New Roman"/>
        </w:rPr>
        <w:t>test.shape</w:t>
      </w:r>
      <w:proofErr w:type="spellEnd"/>
      <w:proofErr w:type="gramEnd"/>
      <w:r w:rsidRPr="00890BE1">
        <w:rPr>
          <w:rStyle w:val="HTMLCode"/>
          <w:rFonts w:ascii="Times New Roman" w:hAnsi="Times New Roman" w:cs="Times New Roman"/>
        </w:rPr>
        <w:t>} | steps [{</w:t>
      </w:r>
      <w:proofErr w:type="spellStart"/>
      <w:r w:rsidRPr="00890BE1">
        <w:rPr>
          <w:rStyle w:val="HTMLCode"/>
          <w:rFonts w:ascii="Times New Roman" w:hAnsi="Times New Roman" w:cs="Times New Roman"/>
        </w:rPr>
        <w:t>te_</w:t>
      </w:r>
      <w:proofErr w:type="gramStart"/>
      <w:r w:rsidRPr="00890BE1">
        <w:rPr>
          <w:rStyle w:val="HTMLCode"/>
          <w:rFonts w:ascii="Times New Roman" w:hAnsi="Times New Roman" w:cs="Times New Roman"/>
        </w:rPr>
        <w:t>min</w:t>
      </w:r>
      <w:proofErr w:type="spellEnd"/>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te_</w:t>
      </w:r>
      <w:proofErr w:type="gramStart"/>
      <w:r w:rsidRPr="00890BE1">
        <w:rPr>
          <w:rStyle w:val="HTMLCode"/>
          <w:rFonts w:ascii="Times New Roman" w:hAnsi="Times New Roman" w:cs="Times New Roman"/>
        </w:rPr>
        <w:t>max</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6D81297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 xml:space="preserve">f"   Fraud </w:t>
      </w:r>
      <w:proofErr w:type="gramStart"/>
      <w:r w:rsidRPr="00890BE1">
        <w:rPr>
          <w:rStyle w:val="HTMLCode"/>
          <w:rFonts w:ascii="Times New Roman" w:hAnsi="Times New Roman" w:cs="Times New Roman"/>
        </w:rPr>
        <w:t>cases: {</w:t>
      </w:r>
      <w:proofErr w:type="spellStart"/>
      <w:proofErr w:type="gramEnd"/>
      <w:r w:rsidRPr="00890BE1">
        <w:rPr>
          <w:rStyle w:val="HTMLCode"/>
          <w:rFonts w:ascii="Times New Roman" w:hAnsi="Times New Roman" w:cs="Times New Roman"/>
        </w:rPr>
        <w:t>te_</w:t>
      </w:r>
      <w:proofErr w:type="gramStart"/>
      <w:r w:rsidRPr="00890BE1">
        <w:rPr>
          <w:rStyle w:val="HTMLCode"/>
          <w:rFonts w:ascii="Times New Roman" w:hAnsi="Times New Roman" w:cs="Times New Roman"/>
        </w:rPr>
        <w:t>pos</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({te_rate:.</w:t>
      </w:r>
      <w:proofErr w:type="gramStart"/>
      <w:r w:rsidRPr="00890BE1">
        <w:rPr>
          <w:rStyle w:val="HTMLCode"/>
          <w:rFonts w:ascii="Times New Roman" w:hAnsi="Times New Roman" w:cs="Times New Roman"/>
        </w:rPr>
        <w:t>4%}</w:t>
      </w:r>
      <w:proofErr w:type="gramEnd"/>
      <w:r w:rsidRPr="00890BE1">
        <w:rPr>
          <w:rStyle w:val="HTMLCode"/>
          <w:rFonts w:ascii="Times New Roman" w:hAnsi="Times New Roman" w:cs="Times New Roman"/>
        </w:rPr>
        <w:t>)")</w:t>
      </w:r>
    </w:p>
    <w:p w14:paraId="0F217216" w14:textId="77777777" w:rsidR="00890BE1" w:rsidRPr="00890BE1" w:rsidRDefault="00890BE1" w:rsidP="00890BE1">
      <w:pPr>
        <w:pStyle w:val="HTMLPreformatted"/>
        <w:jc w:val="both"/>
        <w:rPr>
          <w:rStyle w:val="HTMLCode"/>
          <w:rFonts w:ascii="Times New Roman" w:hAnsi="Times New Roman" w:cs="Times New Roman" w:hint="default"/>
        </w:rPr>
      </w:pPr>
    </w:p>
    <w:p w14:paraId="1122692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 </w:t>
      </w:r>
      <w:proofErr w:type="spellStart"/>
      <w:r w:rsidRPr="00890BE1">
        <w:rPr>
          <w:rStyle w:val="HTMLCode"/>
          <w:rFonts w:ascii="Times New Roman" w:hAnsi="Times New Roman" w:cs="Times New Roman"/>
        </w:rPr>
        <w:t>df_train</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df_test</w:t>
      </w:r>
      <w:proofErr w:type="spellEnd"/>
      <w:r w:rsidRPr="00890BE1">
        <w:rPr>
          <w:rStyle w:val="HTMLCode"/>
          <w:rFonts w:ascii="Times New Roman" w:hAnsi="Times New Roman" w:cs="Times New Roman"/>
        </w:rPr>
        <w:t>, cutoff</w:t>
      </w:r>
    </w:p>
    <w:p w14:paraId="702972C8" w14:textId="77777777" w:rsidR="00890BE1" w:rsidRPr="00890BE1" w:rsidRDefault="00890BE1" w:rsidP="00890BE1">
      <w:pPr>
        <w:pStyle w:val="HTMLPreformatted"/>
        <w:jc w:val="both"/>
        <w:rPr>
          <w:rStyle w:val="HTMLCode"/>
          <w:rFonts w:ascii="Times New Roman" w:hAnsi="Times New Roman" w:cs="Times New Roman" w:hint="default"/>
        </w:rPr>
      </w:pPr>
    </w:p>
    <w:p w14:paraId="01254C8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df_train</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df_test</w:t>
      </w:r>
      <w:proofErr w:type="spellEnd"/>
      <w:r w:rsidRPr="00890BE1">
        <w:rPr>
          <w:rStyle w:val="HTMLCode"/>
          <w:rFonts w:ascii="Times New Roman" w:hAnsi="Times New Roman" w:cs="Times New Roman"/>
        </w:rPr>
        <w:t xml:space="preserve">, USED_CUTOFF = </w:t>
      </w:r>
      <w:proofErr w:type="spellStart"/>
      <w:r w:rsidRPr="00890BE1">
        <w:rPr>
          <w:rStyle w:val="HTMLCode"/>
          <w:rFonts w:ascii="Times New Roman" w:hAnsi="Times New Roman" w:cs="Times New Roman"/>
        </w:rPr>
        <w:t>time_aware_</w:t>
      </w:r>
      <w:proofErr w:type="gramStart"/>
      <w:r w:rsidRPr="00890BE1">
        <w:rPr>
          <w:rStyle w:val="HTMLCode"/>
          <w:rFonts w:ascii="Times New Roman" w:hAnsi="Times New Roman" w:cs="Times New Roman"/>
        </w:rPr>
        <w:t>split</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 cutoff=TRAIN_CUTOFF_STEP)</w:t>
      </w:r>
    </w:p>
    <w:p w14:paraId="0EF5CA36" w14:textId="77777777" w:rsidR="00890BE1" w:rsidRPr="00890BE1" w:rsidRDefault="00890BE1" w:rsidP="00890BE1">
      <w:pPr>
        <w:pStyle w:val="HTMLPreformatted"/>
        <w:jc w:val="both"/>
        <w:rPr>
          <w:rStyle w:val="HTMLCode"/>
          <w:rFonts w:ascii="Times New Roman" w:hAnsi="Times New Roman" w:cs="Times New Roman" w:hint="default"/>
        </w:rPr>
      </w:pPr>
    </w:p>
    <w:p w14:paraId="065B341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Prepare features for train/test</w:t>
      </w:r>
    </w:p>
    <w:p w14:paraId="73E922DD"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feature_</w:t>
      </w:r>
      <w:proofErr w:type="gramStart"/>
      <w:r w:rsidRPr="00890BE1">
        <w:rPr>
          <w:rStyle w:val="HTMLCode"/>
          <w:rFonts w:ascii="Times New Roman" w:hAnsi="Times New Roman" w:cs="Times New Roman"/>
        </w:rPr>
        <w:t>cols</w:t>
      </w:r>
      <w:proofErr w:type="spellEnd"/>
      <w:proofErr w:type="gram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numeric_feats</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categorical_feats</w:t>
      </w:r>
      <w:proofErr w:type="spellEnd"/>
    </w:p>
    <w:p w14:paraId="51EB60B2" w14:textId="77777777" w:rsidR="00890BE1" w:rsidRPr="00890BE1" w:rsidRDefault="00890BE1" w:rsidP="00890BE1">
      <w:pPr>
        <w:pStyle w:val="HTMLPreformatted"/>
        <w:jc w:val="both"/>
        <w:rPr>
          <w:rStyle w:val="HTMLCode"/>
          <w:rFonts w:ascii="Times New Roman" w:hAnsi="Times New Roman" w:cs="Times New Roman" w:hint="default"/>
        </w:rPr>
      </w:pPr>
    </w:p>
    <w:p w14:paraId="4DE97E2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Downsample</w:t>
      </w:r>
      <w:proofErr w:type="spellEnd"/>
      <w:r w:rsidRPr="00890BE1">
        <w:rPr>
          <w:rStyle w:val="HTMLCode"/>
          <w:rFonts w:ascii="Times New Roman" w:hAnsi="Times New Roman" w:cs="Times New Roman"/>
        </w:rPr>
        <w:t xml:space="preserve"> TRAIN during dev for speed</w:t>
      </w:r>
    </w:p>
    <w:p w14:paraId="119A8BA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if FAST_DEV:</w:t>
      </w:r>
    </w:p>
    <w:p w14:paraId="70ECFA9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df_train_fit</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downsample_</w:t>
      </w:r>
      <w:proofErr w:type="gramStart"/>
      <w:r w:rsidRPr="00890BE1">
        <w:rPr>
          <w:rStyle w:val="HTMLCode"/>
          <w:rFonts w:ascii="Times New Roman" w:hAnsi="Times New Roman" w:cs="Times New Roman"/>
        </w:rPr>
        <w:t>majority</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df_train</w:t>
      </w:r>
      <w:proofErr w:type="spellEnd"/>
      <w:r w:rsidRPr="00890BE1">
        <w:rPr>
          <w:rStyle w:val="HTMLCode"/>
          <w:rFonts w:ascii="Times New Roman" w:hAnsi="Times New Roman" w:cs="Times New Roman"/>
        </w:rPr>
        <w:t>, ratio=DS_RATIO)</w:t>
      </w:r>
    </w:p>
    <w:p w14:paraId="4E57043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print(df_train_fit["isFraud"].value_counts(normalize=True</w:t>
      </w:r>
      <w:proofErr w:type="gramStart"/>
      <w:r w:rsidRPr="00890BE1">
        <w:rPr>
          <w:rStyle w:val="HTMLCode"/>
          <w:rFonts w:ascii="Times New Roman" w:hAnsi="Times New Roman" w:cs="Times New Roman"/>
        </w:rPr>
        <w:t>).rename</w:t>
      </w:r>
      <w:proofErr w:type="gramEnd"/>
      <w:r w:rsidRPr="00890BE1">
        <w:rPr>
          <w:rStyle w:val="HTMLCode"/>
          <w:rFonts w:ascii="Times New Roman" w:hAnsi="Times New Roman" w:cs="Times New Roman"/>
        </w:rPr>
        <w:t>("train class ratio"))</w:t>
      </w:r>
    </w:p>
    <w:p w14:paraId="7B48BD9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else:</w:t>
      </w:r>
    </w:p>
    <w:p w14:paraId="309F2CD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df_train_fit</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df_train</w:t>
      </w:r>
      <w:proofErr w:type="spellEnd"/>
    </w:p>
    <w:p w14:paraId="65890BCD" w14:textId="77777777" w:rsidR="00890BE1" w:rsidRPr="00890BE1" w:rsidRDefault="00890BE1" w:rsidP="00890BE1">
      <w:pPr>
        <w:pStyle w:val="HTMLPreformatted"/>
        <w:jc w:val="both"/>
        <w:rPr>
          <w:rStyle w:val="HTMLCode"/>
          <w:rFonts w:ascii="Times New Roman" w:hAnsi="Times New Roman" w:cs="Times New Roman" w:hint="default"/>
        </w:rPr>
      </w:pPr>
    </w:p>
    <w:p w14:paraId="5596986E"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X_train</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df_train_fit</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feature_</w:t>
      </w:r>
      <w:proofErr w:type="gramStart"/>
      <w:r w:rsidRPr="00890BE1">
        <w:rPr>
          <w:rStyle w:val="HTMLCode"/>
          <w:rFonts w:ascii="Times New Roman" w:hAnsi="Times New Roman" w:cs="Times New Roman"/>
        </w:rPr>
        <w:t>cols</w:t>
      </w:r>
      <w:proofErr w:type="spellEnd"/>
      <w:r w:rsidRPr="00890BE1">
        <w:rPr>
          <w:rStyle w:val="HTMLCode"/>
          <w:rFonts w:ascii="Times New Roman" w:hAnsi="Times New Roman" w:cs="Times New Roman"/>
        </w:rPr>
        <w:t>].copy</w:t>
      </w:r>
      <w:proofErr w:type="gramEnd"/>
      <w:r w:rsidRPr="00890BE1">
        <w:rPr>
          <w:rStyle w:val="HTMLCode"/>
          <w:rFonts w:ascii="Times New Roman" w:hAnsi="Times New Roman" w:cs="Times New Roman"/>
        </w:rPr>
        <w:t>()</w:t>
      </w:r>
    </w:p>
    <w:p w14:paraId="0D628F74"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y_train</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df_train_</w:t>
      </w:r>
      <w:proofErr w:type="gramStart"/>
      <w:r w:rsidRPr="00890BE1">
        <w:rPr>
          <w:rStyle w:val="HTMLCode"/>
          <w:rFonts w:ascii="Times New Roman" w:hAnsi="Times New Roman" w:cs="Times New Roman"/>
        </w:rPr>
        <w:t>fit</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isFraud</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("int8"</w:t>
      </w:r>
      <w:proofErr w:type="gramStart"/>
      <w:r w:rsidRPr="00890BE1">
        <w:rPr>
          <w:rStyle w:val="HTMLCode"/>
          <w:rFonts w:ascii="Times New Roman" w:hAnsi="Times New Roman" w:cs="Times New Roman"/>
        </w:rPr>
        <w:t>).values</w:t>
      </w:r>
      <w:proofErr w:type="gramEnd"/>
    </w:p>
    <w:p w14:paraId="1926004D"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X_test</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df_test</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feature_</w:t>
      </w:r>
      <w:proofErr w:type="gramStart"/>
      <w:r w:rsidRPr="00890BE1">
        <w:rPr>
          <w:rStyle w:val="HTMLCode"/>
          <w:rFonts w:ascii="Times New Roman" w:hAnsi="Times New Roman" w:cs="Times New Roman"/>
        </w:rPr>
        <w:t>cols</w:t>
      </w:r>
      <w:proofErr w:type="spellEnd"/>
      <w:r w:rsidRPr="00890BE1">
        <w:rPr>
          <w:rStyle w:val="HTMLCode"/>
          <w:rFonts w:ascii="Times New Roman" w:hAnsi="Times New Roman" w:cs="Times New Roman"/>
        </w:rPr>
        <w:t>].copy</w:t>
      </w:r>
      <w:proofErr w:type="gramEnd"/>
      <w:r w:rsidRPr="00890BE1">
        <w:rPr>
          <w:rStyle w:val="HTMLCode"/>
          <w:rFonts w:ascii="Times New Roman" w:hAnsi="Times New Roman" w:cs="Times New Roman"/>
        </w:rPr>
        <w:t>()</w:t>
      </w:r>
    </w:p>
    <w:p w14:paraId="61E6556C"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df_test</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isFraud</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("int8"</w:t>
      </w:r>
      <w:proofErr w:type="gramStart"/>
      <w:r w:rsidRPr="00890BE1">
        <w:rPr>
          <w:rStyle w:val="HTMLCode"/>
          <w:rFonts w:ascii="Times New Roman" w:hAnsi="Times New Roman" w:cs="Times New Roman"/>
        </w:rPr>
        <w:t>).values</w:t>
      </w:r>
      <w:proofErr w:type="gramEnd"/>
    </w:p>
    <w:p w14:paraId="5C680D10" w14:textId="77777777" w:rsidR="00890BE1" w:rsidRPr="00890BE1" w:rsidRDefault="00890BE1" w:rsidP="00890BE1">
      <w:pPr>
        <w:pStyle w:val="HTMLPreformatted"/>
        <w:jc w:val="both"/>
        <w:rPr>
          <w:rStyle w:val="HTMLCode"/>
          <w:rFonts w:ascii="Times New Roman" w:hAnsi="Times New Roman" w:cs="Times New Roman" w:hint="default"/>
        </w:rPr>
      </w:pPr>
    </w:p>
    <w:p w14:paraId="1ECA102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Ensure </w:t>
      </w:r>
      <w:proofErr w:type="spellStart"/>
      <w:r w:rsidRPr="00890BE1">
        <w:rPr>
          <w:rStyle w:val="HTMLCode"/>
          <w:rFonts w:ascii="Times New Roman" w:hAnsi="Times New Roman" w:cs="Times New Roman"/>
        </w:rPr>
        <w:t>categoricals</w:t>
      </w:r>
      <w:proofErr w:type="spellEnd"/>
      <w:r w:rsidRPr="00890BE1">
        <w:rPr>
          <w:rStyle w:val="HTMLCode"/>
          <w:rFonts w:ascii="Times New Roman" w:hAnsi="Times New Roman" w:cs="Times New Roman"/>
        </w:rPr>
        <w:t xml:space="preserve"> are strings</w:t>
      </w:r>
    </w:p>
    <w:p w14:paraId="48DB87B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for c in </w:t>
      </w:r>
      <w:proofErr w:type="spellStart"/>
      <w:r w:rsidRPr="00890BE1">
        <w:rPr>
          <w:rStyle w:val="HTMLCode"/>
          <w:rFonts w:ascii="Times New Roman" w:hAnsi="Times New Roman" w:cs="Times New Roman"/>
        </w:rPr>
        <w:t>categorical_feats</w:t>
      </w:r>
      <w:proofErr w:type="spellEnd"/>
      <w:r w:rsidRPr="00890BE1">
        <w:rPr>
          <w:rStyle w:val="HTMLCode"/>
          <w:rFonts w:ascii="Times New Roman" w:hAnsi="Times New Roman" w:cs="Times New Roman"/>
        </w:rPr>
        <w:t>:</w:t>
      </w:r>
    </w:p>
    <w:p w14:paraId="28F2F4A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X_train</w:t>
      </w:r>
      <w:proofErr w:type="spellEnd"/>
      <w:r w:rsidRPr="00890BE1">
        <w:rPr>
          <w:rStyle w:val="HTMLCode"/>
          <w:rFonts w:ascii="Times New Roman" w:hAnsi="Times New Roman" w:cs="Times New Roman"/>
        </w:rPr>
        <w:t xml:space="preserve">[c] = </w:t>
      </w:r>
      <w:proofErr w:type="spellStart"/>
      <w:r w:rsidRPr="00890BE1">
        <w:rPr>
          <w:rStyle w:val="HTMLCode"/>
          <w:rFonts w:ascii="Times New Roman" w:hAnsi="Times New Roman" w:cs="Times New Roman"/>
        </w:rPr>
        <w:t>X_train</w:t>
      </w:r>
      <w:proofErr w:type="spellEnd"/>
      <w:r w:rsidRPr="00890BE1">
        <w:rPr>
          <w:rStyle w:val="HTMLCode"/>
          <w:rFonts w:ascii="Times New Roman" w:hAnsi="Times New Roman" w:cs="Times New Roman"/>
        </w:rPr>
        <w:t>[c</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("string")</w:t>
      </w:r>
    </w:p>
    <w:p w14:paraId="0BA0EE8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X_test</w:t>
      </w:r>
      <w:proofErr w:type="spellEnd"/>
      <w:r w:rsidRPr="00890BE1">
        <w:rPr>
          <w:rStyle w:val="HTMLCode"/>
          <w:rFonts w:ascii="Times New Roman" w:hAnsi="Times New Roman" w:cs="Times New Roman"/>
        </w:rPr>
        <w:t>[c</w:t>
      </w:r>
      <w:proofErr w:type="gramStart"/>
      <w:r w:rsidRPr="00890BE1">
        <w:rPr>
          <w:rStyle w:val="HTMLCode"/>
          <w:rFonts w:ascii="Times New Roman" w:hAnsi="Times New Roman" w:cs="Times New Roman"/>
        </w:rPr>
        <w:t>]  =</w:t>
      </w:r>
      <w:proofErr w:type="gram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X_test</w:t>
      </w:r>
      <w:proofErr w:type="spellEnd"/>
      <w:r w:rsidRPr="00890BE1">
        <w:rPr>
          <w:rStyle w:val="HTMLCode"/>
          <w:rFonts w:ascii="Times New Roman" w:hAnsi="Times New Roman" w:cs="Times New Roman"/>
        </w:rPr>
        <w:t>[c</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("string")</w:t>
      </w:r>
    </w:p>
    <w:p w14:paraId="37EBA9E7" w14:textId="77777777" w:rsidR="00890BE1" w:rsidRPr="00890BE1" w:rsidRDefault="00890BE1" w:rsidP="00890BE1">
      <w:pPr>
        <w:pStyle w:val="HTMLPreformatted"/>
        <w:jc w:val="both"/>
        <w:rPr>
          <w:rStyle w:val="HTMLCode"/>
          <w:rFonts w:ascii="Times New Roman" w:hAnsi="Times New Roman" w:cs="Times New Roman" w:hint="default"/>
        </w:rPr>
      </w:pPr>
    </w:p>
    <w:p w14:paraId="66E1DC3B"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"\n</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Feature/Target separation complete")</w:t>
      </w:r>
    </w:p>
    <w:p w14:paraId="01CAB10F"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 xml:space="preserve">f"   </w:t>
      </w:r>
      <w:proofErr w:type="spellStart"/>
      <w:r w:rsidRPr="00890BE1">
        <w:rPr>
          <w:rStyle w:val="HTMLCode"/>
          <w:rFonts w:ascii="Times New Roman" w:hAnsi="Times New Roman" w:cs="Times New Roman"/>
        </w:rPr>
        <w:t>X_</w:t>
      </w:r>
      <w:proofErr w:type="gramStart"/>
      <w:r w:rsidRPr="00890BE1">
        <w:rPr>
          <w:rStyle w:val="HTMLCode"/>
          <w:rFonts w:ascii="Times New Roman" w:hAnsi="Times New Roman" w:cs="Times New Roman"/>
        </w:rPr>
        <w:t>train</w:t>
      </w:r>
      <w:proofErr w:type="spellEnd"/>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X_</w:t>
      </w:r>
      <w:proofErr w:type="gramStart"/>
      <w:r w:rsidRPr="00890BE1">
        <w:rPr>
          <w:rStyle w:val="HTMLCode"/>
          <w:rFonts w:ascii="Times New Roman" w:hAnsi="Times New Roman" w:cs="Times New Roman"/>
        </w:rPr>
        <w:t>train.shape</w:t>
      </w:r>
      <w:proofErr w:type="spellEnd"/>
      <w:proofErr w:type="gram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w:t>
      </w:r>
      <w:proofErr w:type="gramStart"/>
      <w:r w:rsidRPr="00890BE1">
        <w:rPr>
          <w:rStyle w:val="HTMLCode"/>
          <w:rFonts w:ascii="Times New Roman" w:hAnsi="Times New Roman" w:cs="Times New Roman"/>
        </w:rPr>
        <w:t>train</w:t>
      </w:r>
      <w:proofErr w:type="spellEnd"/>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y_</w:t>
      </w:r>
      <w:proofErr w:type="gramStart"/>
      <w:r w:rsidRPr="00890BE1">
        <w:rPr>
          <w:rStyle w:val="HTMLCode"/>
          <w:rFonts w:ascii="Times New Roman" w:hAnsi="Times New Roman" w:cs="Times New Roman"/>
        </w:rPr>
        <w:t>train.shape</w:t>
      </w:r>
      <w:proofErr w:type="spellEnd"/>
      <w:proofErr w:type="gramEnd"/>
      <w:r w:rsidRPr="00890BE1">
        <w:rPr>
          <w:rStyle w:val="HTMLCode"/>
          <w:rFonts w:ascii="Times New Roman" w:hAnsi="Times New Roman" w:cs="Times New Roman"/>
        </w:rPr>
        <w:t>}")</w:t>
      </w:r>
    </w:p>
    <w:p w14:paraId="57F735F5"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 xml:space="preserve">f"   </w:t>
      </w:r>
      <w:proofErr w:type="spellStart"/>
      <w:r w:rsidRPr="00890BE1">
        <w:rPr>
          <w:rStyle w:val="HTMLCode"/>
          <w:rFonts w:ascii="Times New Roman" w:hAnsi="Times New Roman" w:cs="Times New Roman"/>
        </w:rPr>
        <w:t>X_</w:t>
      </w:r>
      <w:proofErr w:type="gramStart"/>
      <w:r w:rsidRPr="00890BE1">
        <w:rPr>
          <w:rStyle w:val="HTMLCode"/>
          <w:rFonts w:ascii="Times New Roman" w:hAnsi="Times New Roman" w:cs="Times New Roman"/>
        </w:rPr>
        <w:t>test</w:t>
      </w:r>
      <w:proofErr w:type="spellEnd"/>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X_</w:t>
      </w:r>
      <w:proofErr w:type="gramStart"/>
      <w:r w:rsidRPr="00890BE1">
        <w:rPr>
          <w:rStyle w:val="HTMLCode"/>
          <w:rFonts w:ascii="Times New Roman" w:hAnsi="Times New Roman" w:cs="Times New Roman"/>
        </w:rPr>
        <w:t>test.shape</w:t>
      </w:r>
      <w:proofErr w:type="spellEnd"/>
      <w:proofErr w:type="gram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w:t>
      </w:r>
      <w:proofErr w:type="gramStart"/>
      <w:r w:rsidRPr="00890BE1">
        <w:rPr>
          <w:rStyle w:val="HTMLCode"/>
          <w:rFonts w:ascii="Times New Roman" w:hAnsi="Times New Roman" w:cs="Times New Roman"/>
        </w:rPr>
        <w:t>test</w:t>
      </w:r>
      <w:proofErr w:type="spellEnd"/>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y_</w:t>
      </w:r>
      <w:proofErr w:type="gramStart"/>
      <w:r w:rsidRPr="00890BE1">
        <w:rPr>
          <w:rStyle w:val="HTMLCode"/>
          <w:rFonts w:ascii="Times New Roman" w:hAnsi="Times New Roman" w:cs="Times New Roman"/>
        </w:rPr>
        <w:t>test.shape</w:t>
      </w:r>
      <w:proofErr w:type="spellEnd"/>
      <w:proofErr w:type="gramEnd"/>
      <w:r w:rsidRPr="00890BE1">
        <w:rPr>
          <w:rStyle w:val="HTMLCode"/>
          <w:rFonts w:ascii="Times New Roman" w:hAnsi="Times New Roman" w:cs="Times New Roman"/>
        </w:rPr>
        <w:t>}")</w:t>
      </w:r>
    </w:p>
    <w:p w14:paraId="41DDE9F9" w14:textId="77777777" w:rsidR="00890BE1" w:rsidRPr="00890BE1" w:rsidRDefault="00890BE1" w:rsidP="00890BE1">
      <w:pPr>
        <w:pStyle w:val="HTMLPreformatted"/>
        <w:jc w:val="both"/>
        <w:rPr>
          <w:rStyle w:val="HTMLCode"/>
          <w:rFonts w:ascii="Times New Roman" w:hAnsi="Times New Roman" w:cs="Times New Roman" w:hint="default"/>
        </w:rPr>
      </w:pPr>
    </w:p>
    <w:p w14:paraId="7965CA7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5116708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SECTION 7: MODELS + THRESHOLD TUNING</w:t>
      </w:r>
    </w:p>
    <w:p w14:paraId="64E8F2B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57B35AD9" w14:textId="77777777" w:rsidR="00890BE1" w:rsidRPr="00890BE1" w:rsidRDefault="00890BE1" w:rsidP="00890BE1">
      <w:pPr>
        <w:pStyle w:val="HTMLPreformatted"/>
        <w:jc w:val="both"/>
        <w:rPr>
          <w:rStyle w:val="HTMLCode"/>
          <w:rFonts w:ascii="Times New Roman" w:hAnsi="Times New Roman" w:cs="Times New Roman" w:hint="default"/>
        </w:rPr>
      </w:pPr>
    </w:p>
    <w:p w14:paraId="16B11BE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def </w:t>
      </w:r>
      <w:proofErr w:type="spellStart"/>
      <w:r w:rsidRPr="00890BE1">
        <w:rPr>
          <w:rStyle w:val="HTMLCode"/>
          <w:rFonts w:ascii="Times New Roman" w:hAnsi="Times New Roman" w:cs="Times New Roman"/>
        </w:rPr>
        <w:t>create_</w:t>
      </w:r>
      <w:proofErr w:type="gramStart"/>
      <w:r w:rsidRPr="00890BE1">
        <w:rPr>
          <w:rStyle w:val="HTMLCode"/>
          <w:rFonts w:ascii="Times New Roman" w:hAnsi="Times New Roman" w:cs="Times New Roman"/>
        </w:rPr>
        <w:t>preprocess</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numeric_feats</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categorical_feats</w:t>
      </w:r>
      <w:proofErr w:type="spellEnd"/>
      <w:r w:rsidRPr="00890BE1">
        <w:rPr>
          <w:rStyle w:val="HTMLCode"/>
          <w:rFonts w:ascii="Times New Roman" w:hAnsi="Times New Roman" w:cs="Times New Roman"/>
        </w:rPr>
        <w:t>):</w:t>
      </w:r>
    </w:p>
    <w:p w14:paraId="238894C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"""Sparse-friendly </w:t>
      </w:r>
      <w:proofErr w:type="spellStart"/>
      <w:r w:rsidRPr="00890BE1">
        <w:rPr>
          <w:rStyle w:val="HTMLCode"/>
          <w:rFonts w:ascii="Times New Roman" w:hAnsi="Times New Roman" w:cs="Times New Roman"/>
        </w:rPr>
        <w:t>preproc</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MaxAbsScaler</w:t>
      </w:r>
      <w:proofErr w:type="spellEnd"/>
      <w:r w:rsidRPr="00890BE1">
        <w:rPr>
          <w:rStyle w:val="HTMLCode"/>
          <w:rFonts w:ascii="Times New Roman" w:hAnsi="Times New Roman" w:cs="Times New Roman"/>
        </w:rPr>
        <w:t xml:space="preserve"> + OHE (sparse</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49BFAB8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try:</w:t>
      </w:r>
    </w:p>
    <w:p w14:paraId="5923ED6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ohe</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OneHotEncoder</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handle_unknown</w:t>
      </w:r>
      <w:proofErr w:type="spellEnd"/>
      <w:r w:rsidRPr="00890BE1">
        <w:rPr>
          <w:rStyle w:val="HTMLCode"/>
          <w:rFonts w:ascii="Times New Roman" w:hAnsi="Times New Roman" w:cs="Times New Roman"/>
        </w:rPr>
        <w:t xml:space="preserve">="ignore", </w:t>
      </w:r>
      <w:proofErr w:type="spellStart"/>
      <w:r w:rsidRPr="00890BE1">
        <w:rPr>
          <w:rStyle w:val="HTMLCode"/>
          <w:rFonts w:ascii="Times New Roman" w:hAnsi="Times New Roman" w:cs="Times New Roman"/>
        </w:rPr>
        <w:t>sparse_output</w:t>
      </w:r>
      <w:proofErr w:type="spellEnd"/>
      <w:r w:rsidRPr="00890BE1">
        <w:rPr>
          <w:rStyle w:val="HTMLCode"/>
          <w:rFonts w:ascii="Times New Roman" w:hAnsi="Times New Roman" w:cs="Times New Roman"/>
        </w:rPr>
        <w:t xml:space="preserve">=True, </w:t>
      </w:r>
      <w:proofErr w:type="spellStart"/>
      <w:r w:rsidRPr="00890BE1">
        <w:rPr>
          <w:rStyle w:val="HTMLCode"/>
          <w:rFonts w:ascii="Times New Roman" w:hAnsi="Times New Roman" w:cs="Times New Roman"/>
        </w:rPr>
        <w:t>dtype</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np.float</w:t>
      </w:r>
      <w:proofErr w:type="gramEnd"/>
      <w:r w:rsidRPr="00890BE1">
        <w:rPr>
          <w:rStyle w:val="HTMLCode"/>
          <w:rFonts w:ascii="Times New Roman" w:hAnsi="Times New Roman" w:cs="Times New Roman"/>
        </w:rPr>
        <w:t>32)</w:t>
      </w:r>
    </w:p>
    <w:p w14:paraId="5256507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except </w:t>
      </w:r>
      <w:proofErr w:type="spellStart"/>
      <w:r w:rsidRPr="00890BE1">
        <w:rPr>
          <w:rStyle w:val="HTMLCode"/>
          <w:rFonts w:ascii="Times New Roman" w:hAnsi="Times New Roman" w:cs="Times New Roman"/>
        </w:rPr>
        <w:t>TypeError</w:t>
      </w:r>
      <w:proofErr w:type="spellEnd"/>
      <w:r w:rsidRPr="00890BE1">
        <w:rPr>
          <w:rStyle w:val="HTMLCode"/>
          <w:rFonts w:ascii="Times New Roman" w:hAnsi="Times New Roman" w:cs="Times New Roman"/>
        </w:rPr>
        <w:t>:</w:t>
      </w:r>
    </w:p>
    <w:p w14:paraId="5459E83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ohe</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OneHotEncoder</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handle_unknown</w:t>
      </w:r>
      <w:proofErr w:type="spellEnd"/>
      <w:r w:rsidRPr="00890BE1">
        <w:rPr>
          <w:rStyle w:val="HTMLCode"/>
          <w:rFonts w:ascii="Times New Roman" w:hAnsi="Times New Roman" w:cs="Times New Roman"/>
        </w:rPr>
        <w:t xml:space="preserve">="ignore", sparse=True, </w:t>
      </w:r>
      <w:proofErr w:type="spellStart"/>
      <w:r w:rsidRPr="00890BE1">
        <w:rPr>
          <w:rStyle w:val="HTMLCode"/>
          <w:rFonts w:ascii="Times New Roman" w:hAnsi="Times New Roman" w:cs="Times New Roman"/>
        </w:rPr>
        <w:t>dtype</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np.float</w:t>
      </w:r>
      <w:proofErr w:type="gramEnd"/>
      <w:r w:rsidRPr="00890BE1">
        <w:rPr>
          <w:rStyle w:val="HTMLCode"/>
          <w:rFonts w:ascii="Times New Roman" w:hAnsi="Times New Roman" w:cs="Times New Roman"/>
        </w:rPr>
        <w:t>32)</w:t>
      </w:r>
    </w:p>
    <w:p w14:paraId="182E0037" w14:textId="77777777" w:rsidR="00890BE1" w:rsidRPr="00890BE1" w:rsidRDefault="00890BE1" w:rsidP="00890BE1">
      <w:pPr>
        <w:pStyle w:val="HTMLPreformatted"/>
        <w:jc w:val="both"/>
        <w:rPr>
          <w:rStyle w:val="HTMLCode"/>
          <w:rFonts w:ascii="Times New Roman" w:hAnsi="Times New Roman" w:cs="Times New Roman" w:hint="default"/>
        </w:rPr>
      </w:pPr>
    </w:p>
    <w:p w14:paraId="37CAF1F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preprocess = </w:t>
      </w:r>
      <w:proofErr w:type="gramStart"/>
      <w:r w:rsidRPr="00890BE1">
        <w:rPr>
          <w:rStyle w:val="HTMLCode"/>
          <w:rFonts w:ascii="Times New Roman" w:hAnsi="Times New Roman" w:cs="Times New Roman"/>
        </w:rPr>
        <w:t>ColumnTransformer(</w:t>
      </w:r>
      <w:proofErr w:type="gramEnd"/>
    </w:p>
    <w:p w14:paraId="7FB2064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transformers</w:t>
      </w:r>
      <w:proofErr w:type="gramStart"/>
      <w:r w:rsidRPr="00890BE1">
        <w:rPr>
          <w:rStyle w:val="HTMLCode"/>
          <w:rFonts w:ascii="Times New Roman" w:hAnsi="Times New Roman" w:cs="Times New Roman"/>
        </w:rPr>
        <w:t>=[</w:t>
      </w:r>
      <w:proofErr w:type="gramEnd"/>
    </w:p>
    <w:p w14:paraId="6BA767F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("num", </w:t>
      </w:r>
      <w:proofErr w:type="spellStart"/>
      <w:proofErr w:type="gramStart"/>
      <w:r w:rsidRPr="00890BE1">
        <w:rPr>
          <w:rStyle w:val="HTMLCode"/>
          <w:rFonts w:ascii="Times New Roman" w:hAnsi="Times New Roman" w:cs="Times New Roman"/>
        </w:rPr>
        <w:t>MaxAbsScaler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numeric_feats</w:t>
      </w:r>
      <w:proofErr w:type="spellEnd"/>
      <w:r w:rsidRPr="00890BE1">
        <w:rPr>
          <w:rStyle w:val="HTMLCode"/>
          <w:rFonts w:ascii="Times New Roman" w:hAnsi="Times New Roman" w:cs="Times New Roman"/>
        </w:rPr>
        <w:t>),</w:t>
      </w:r>
    </w:p>
    <w:p w14:paraId="104C8C4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("cat", </w:t>
      </w:r>
      <w:proofErr w:type="spellStart"/>
      <w:r w:rsidRPr="00890BE1">
        <w:rPr>
          <w:rStyle w:val="HTMLCode"/>
          <w:rFonts w:ascii="Times New Roman" w:hAnsi="Times New Roman" w:cs="Times New Roman"/>
        </w:rPr>
        <w:t>ohe</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categorical_feats</w:t>
      </w:r>
      <w:proofErr w:type="spellEnd"/>
      <w:r w:rsidRPr="00890BE1">
        <w:rPr>
          <w:rStyle w:val="HTMLCode"/>
          <w:rFonts w:ascii="Times New Roman" w:hAnsi="Times New Roman" w:cs="Times New Roman"/>
        </w:rPr>
        <w:t>),</w:t>
      </w:r>
    </w:p>
    <w:p w14:paraId="63AF65E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5AE41E8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remainder="drop",</w:t>
      </w:r>
    </w:p>
    <w:p w14:paraId="7C7457A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sparse_threshold</w:t>
      </w:r>
      <w:proofErr w:type="spellEnd"/>
      <w:r w:rsidRPr="00890BE1">
        <w:rPr>
          <w:rStyle w:val="HTMLCode"/>
          <w:rFonts w:ascii="Times New Roman" w:hAnsi="Times New Roman" w:cs="Times New Roman"/>
        </w:rPr>
        <w:t>=1.0,</w:t>
      </w:r>
    </w:p>
    <w:p w14:paraId="165321A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verbose_feature_names_out</w:t>
      </w:r>
      <w:proofErr w:type="spellEnd"/>
      <w:r w:rsidRPr="00890BE1">
        <w:rPr>
          <w:rStyle w:val="HTMLCode"/>
          <w:rFonts w:ascii="Times New Roman" w:hAnsi="Times New Roman" w:cs="Times New Roman"/>
        </w:rPr>
        <w:t>=False</w:t>
      </w:r>
    </w:p>
    <w:p w14:paraId="0E3F76F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33C38D0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 preprocess</w:t>
      </w:r>
    </w:p>
    <w:p w14:paraId="70069205" w14:textId="77777777" w:rsidR="00890BE1" w:rsidRPr="00890BE1" w:rsidRDefault="00890BE1" w:rsidP="00890BE1">
      <w:pPr>
        <w:pStyle w:val="HTMLPreformatted"/>
        <w:jc w:val="both"/>
        <w:rPr>
          <w:rStyle w:val="HTMLCode"/>
          <w:rFonts w:ascii="Times New Roman" w:hAnsi="Times New Roman" w:cs="Times New Roman" w:hint="default"/>
        </w:rPr>
      </w:pPr>
    </w:p>
    <w:p w14:paraId="471CBE6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preprocess = </w:t>
      </w:r>
      <w:proofErr w:type="spellStart"/>
      <w:r w:rsidRPr="00890BE1">
        <w:rPr>
          <w:rStyle w:val="HTMLCode"/>
          <w:rFonts w:ascii="Times New Roman" w:hAnsi="Times New Roman" w:cs="Times New Roman"/>
        </w:rPr>
        <w:t>create_</w:t>
      </w:r>
      <w:proofErr w:type="gramStart"/>
      <w:r w:rsidRPr="00890BE1">
        <w:rPr>
          <w:rStyle w:val="HTMLCode"/>
          <w:rFonts w:ascii="Times New Roman" w:hAnsi="Times New Roman" w:cs="Times New Roman"/>
        </w:rPr>
        <w:t>preprocess</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numeric_feats</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categorical_feats</w:t>
      </w:r>
      <w:proofErr w:type="spellEnd"/>
      <w:r w:rsidRPr="00890BE1">
        <w:rPr>
          <w:rStyle w:val="HTMLCode"/>
          <w:rFonts w:ascii="Times New Roman" w:hAnsi="Times New Roman" w:cs="Times New Roman"/>
        </w:rPr>
        <w:t>)</w:t>
      </w:r>
    </w:p>
    <w:p w14:paraId="34C16789" w14:textId="77777777" w:rsidR="00890BE1" w:rsidRPr="00890BE1" w:rsidRDefault="00890BE1" w:rsidP="00890BE1">
      <w:pPr>
        <w:pStyle w:val="HTMLPreformatted"/>
        <w:jc w:val="both"/>
        <w:rPr>
          <w:rStyle w:val="HTMLCode"/>
          <w:rFonts w:ascii="Times New Roman" w:hAnsi="Times New Roman" w:cs="Times New Roman" w:hint="default"/>
        </w:rPr>
      </w:pPr>
    </w:p>
    <w:p w14:paraId="7AADBEB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LR_CLASS_WEIGHT = None if FAST_DEV else "balanced"</w:t>
      </w:r>
    </w:p>
    <w:p w14:paraId="767B864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RF_CLASS_WEIGHT = None if FAST_DEV else "balanced"</w:t>
      </w:r>
    </w:p>
    <w:p w14:paraId="7BDAD9A8" w14:textId="77777777" w:rsidR="00890BE1" w:rsidRPr="00890BE1" w:rsidRDefault="00890BE1" w:rsidP="00890BE1">
      <w:pPr>
        <w:pStyle w:val="HTMLPreformatted"/>
        <w:jc w:val="both"/>
        <w:rPr>
          <w:rStyle w:val="HTMLCode"/>
          <w:rFonts w:ascii="Times New Roman" w:hAnsi="Times New Roman" w:cs="Times New Roman" w:hint="default"/>
        </w:rPr>
      </w:pPr>
    </w:p>
    <w:p w14:paraId="15DD0515"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lr_pipe</w:t>
      </w:r>
      <w:proofErr w:type="spellEnd"/>
      <w:r w:rsidRPr="00890BE1">
        <w:rPr>
          <w:rStyle w:val="HTMLCode"/>
          <w:rFonts w:ascii="Times New Roman" w:hAnsi="Times New Roman" w:cs="Times New Roman"/>
        </w:rPr>
        <w:t xml:space="preserve"> = </w:t>
      </w:r>
      <w:proofErr w:type="gramStart"/>
      <w:r w:rsidRPr="00890BE1">
        <w:rPr>
          <w:rStyle w:val="HTMLCode"/>
          <w:rFonts w:ascii="Times New Roman" w:hAnsi="Times New Roman" w:cs="Times New Roman"/>
        </w:rPr>
        <w:t>Pipeline(</w:t>
      </w:r>
      <w:proofErr w:type="gramEnd"/>
      <w:r w:rsidRPr="00890BE1">
        <w:rPr>
          <w:rStyle w:val="HTMLCode"/>
          <w:rFonts w:ascii="Times New Roman" w:hAnsi="Times New Roman" w:cs="Times New Roman"/>
        </w:rPr>
        <w:t>steps</w:t>
      </w:r>
      <w:proofErr w:type="gramStart"/>
      <w:r w:rsidRPr="00890BE1">
        <w:rPr>
          <w:rStyle w:val="HTMLCode"/>
          <w:rFonts w:ascii="Times New Roman" w:hAnsi="Times New Roman" w:cs="Times New Roman"/>
        </w:rPr>
        <w:t>=[</w:t>
      </w:r>
      <w:proofErr w:type="gramEnd"/>
    </w:p>
    <w:p w14:paraId="5B18C4A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("preprocess", preprocess),</w:t>
      </w:r>
    </w:p>
    <w:p w14:paraId="603C31B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clf</w:t>
      </w:r>
      <w:proofErr w:type="spellEnd"/>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LogisticRegression</w:t>
      </w:r>
      <w:proofErr w:type="spellEnd"/>
      <w:r w:rsidRPr="00890BE1">
        <w:rPr>
          <w:rStyle w:val="HTMLCode"/>
          <w:rFonts w:ascii="Times New Roman" w:hAnsi="Times New Roman" w:cs="Times New Roman"/>
        </w:rPr>
        <w:t>(</w:t>
      </w:r>
      <w:proofErr w:type="gramEnd"/>
    </w:p>
    <w:p w14:paraId="004B785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solver="sag",</w:t>
      </w:r>
    </w:p>
    <w:p w14:paraId="6A558DE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class_weight</w:t>
      </w:r>
      <w:proofErr w:type="spellEnd"/>
      <w:r w:rsidRPr="00890BE1">
        <w:rPr>
          <w:rStyle w:val="HTMLCode"/>
          <w:rFonts w:ascii="Times New Roman" w:hAnsi="Times New Roman" w:cs="Times New Roman"/>
        </w:rPr>
        <w:t>=LR_CLASS_WEIGHT,</w:t>
      </w:r>
    </w:p>
    <w:p w14:paraId="6F31DC5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max_iter</w:t>
      </w:r>
      <w:proofErr w:type="spellEnd"/>
      <w:r w:rsidRPr="00890BE1">
        <w:rPr>
          <w:rStyle w:val="HTMLCode"/>
          <w:rFonts w:ascii="Times New Roman" w:hAnsi="Times New Roman" w:cs="Times New Roman"/>
        </w:rPr>
        <w:t>=LR_MAX_ITER_DEV if FAST_DEV else 1000,</w:t>
      </w:r>
    </w:p>
    <w:p w14:paraId="66DFD74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tol</w:t>
      </w:r>
      <w:proofErr w:type="spellEnd"/>
      <w:r w:rsidRPr="00890BE1">
        <w:rPr>
          <w:rStyle w:val="HTMLCode"/>
          <w:rFonts w:ascii="Times New Roman" w:hAnsi="Times New Roman" w:cs="Times New Roman"/>
        </w:rPr>
        <w:t>=LR_TOL_DEV if FAST_DEV else 1e-4,</w:t>
      </w:r>
    </w:p>
    <w:p w14:paraId="345232B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n_jobs</w:t>
      </w:r>
      <w:proofErr w:type="spellEnd"/>
      <w:r w:rsidRPr="00890BE1">
        <w:rPr>
          <w:rStyle w:val="HTMLCode"/>
          <w:rFonts w:ascii="Times New Roman" w:hAnsi="Times New Roman" w:cs="Times New Roman"/>
        </w:rPr>
        <w:t>=-1,</w:t>
      </w:r>
    </w:p>
    <w:p w14:paraId="5071006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random_state</w:t>
      </w:r>
      <w:proofErr w:type="spellEnd"/>
      <w:r w:rsidRPr="00890BE1">
        <w:rPr>
          <w:rStyle w:val="HTMLCode"/>
          <w:rFonts w:ascii="Times New Roman" w:hAnsi="Times New Roman" w:cs="Times New Roman"/>
        </w:rPr>
        <w:t>=RANDOM_STATE,</w:t>
      </w:r>
    </w:p>
    <w:p w14:paraId="1A2972C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verbose=1</w:t>
      </w:r>
    </w:p>
    <w:p w14:paraId="4324B30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71F3F31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memory=memory)</w:t>
      </w:r>
    </w:p>
    <w:p w14:paraId="36C2CA39" w14:textId="77777777" w:rsidR="00890BE1" w:rsidRPr="00890BE1" w:rsidRDefault="00890BE1" w:rsidP="00890BE1">
      <w:pPr>
        <w:pStyle w:val="HTMLPreformatted"/>
        <w:jc w:val="both"/>
        <w:rPr>
          <w:rStyle w:val="HTMLCode"/>
          <w:rFonts w:ascii="Times New Roman" w:hAnsi="Times New Roman" w:cs="Times New Roman" w:hint="default"/>
        </w:rPr>
      </w:pPr>
    </w:p>
    <w:p w14:paraId="69D4BE27"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rf_pipe</w:t>
      </w:r>
      <w:proofErr w:type="spellEnd"/>
      <w:r w:rsidRPr="00890BE1">
        <w:rPr>
          <w:rStyle w:val="HTMLCode"/>
          <w:rFonts w:ascii="Times New Roman" w:hAnsi="Times New Roman" w:cs="Times New Roman"/>
        </w:rPr>
        <w:t xml:space="preserve"> = </w:t>
      </w:r>
      <w:proofErr w:type="gramStart"/>
      <w:r w:rsidRPr="00890BE1">
        <w:rPr>
          <w:rStyle w:val="HTMLCode"/>
          <w:rFonts w:ascii="Times New Roman" w:hAnsi="Times New Roman" w:cs="Times New Roman"/>
        </w:rPr>
        <w:t>Pipeline(</w:t>
      </w:r>
      <w:proofErr w:type="gramEnd"/>
      <w:r w:rsidRPr="00890BE1">
        <w:rPr>
          <w:rStyle w:val="HTMLCode"/>
          <w:rFonts w:ascii="Times New Roman" w:hAnsi="Times New Roman" w:cs="Times New Roman"/>
        </w:rPr>
        <w:t>steps</w:t>
      </w:r>
      <w:proofErr w:type="gramStart"/>
      <w:r w:rsidRPr="00890BE1">
        <w:rPr>
          <w:rStyle w:val="HTMLCode"/>
          <w:rFonts w:ascii="Times New Roman" w:hAnsi="Times New Roman" w:cs="Times New Roman"/>
        </w:rPr>
        <w:t>=[</w:t>
      </w:r>
      <w:proofErr w:type="gramEnd"/>
    </w:p>
    <w:p w14:paraId="218FC90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("preprocess", clone(preprocess)),</w:t>
      </w:r>
    </w:p>
    <w:p w14:paraId="241F790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clf</w:t>
      </w:r>
      <w:proofErr w:type="spellEnd"/>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RandomForestClassifier</w:t>
      </w:r>
      <w:proofErr w:type="spellEnd"/>
      <w:r w:rsidRPr="00890BE1">
        <w:rPr>
          <w:rStyle w:val="HTMLCode"/>
          <w:rFonts w:ascii="Times New Roman" w:hAnsi="Times New Roman" w:cs="Times New Roman"/>
        </w:rPr>
        <w:t>(</w:t>
      </w:r>
      <w:proofErr w:type="gramEnd"/>
    </w:p>
    <w:p w14:paraId="6673659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n_estimators</w:t>
      </w:r>
      <w:proofErr w:type="spellEnd"/>
      <w:r w:rsidRPr="00890BE1">
        <w:rPr>
          <w:rStyle w:val="HTMLCode"/>
          <w:rFonts w:ascii="Times New Roman" w:hAnsi="Times New Roman" w:cs="Times New Roman"/>
        </w:rPr>
        <w:t>=100,</w:t>
      </w:r>
    </w:p>
    <w:p w14:paraId="740E81A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max_depth</w:t>
      </w:r>
      <w:proofErr w:type="spellEnd"/>
      <w:r w:rsidRPr="00890BE1">
        <w:rPr>
          <w:rStyle w:val="HTMLCode"/>
          <w:rFonts w:ascii="Times New Roman" w:hAnsi="Times New Roman" w:cs="Times New Roman"/>
        </w:rPr>
        <w:t>=20,</w:t>
      </w:r>
    </w:p>
    <w:p w14:paraId="6B914F1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min_samples_split</w:t>
      </w:r>
      <w:proofErr w:type="spellEnd"/>
      <w:r w:rsidRPr="00890BE1">
        <w:rPr>
          <w:rStyle w:val="HTMLCode"/>
          <w:rFonts w:ascii="Times New Roman" w:hAnsi="Times New Roman" w:cs="Times New Roman"/>
        </w:rPr>
        <w:t>=50,</w:t>
      </w:r>
    </w:p>
    <w:p w14:paraId="40941AC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min_samples_leaf</w:t>
      </w:r>
      <w:proofErr w:type="spellEnd"/>
      <w:r w:rsidRPr="00890BE1">
        <w:rPr>
          <w:rStyle w:val="HTMLCode"/>
          <w:rFonts w:ascii="Times New Roman" w:hAnsi="Times New Roman" w:cs="Times New Roman"/>
        </w:rPr>
        <w:t>=20,</w:t>
      </w:r>
    </w:p>
    <w:p w14:paraId="0CD3C35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max_features</w:t>
      </w:r>
      <w:proofErr w:type="spellEnd"/>
      <w:r w:rsidRPr="00890BE1">
        <w:rPr>
          <w:rStyle w:val="HTMLCode"/>
          <w:rFonts w:ascii="Times New Roman" w:hAnsi="Times New Roman" w:cs="Times New Roman"/>
        </w:rPr>
        <w:t>="sqrt",</w:t>
      </w:r>
    </w:p>
    <w:p w14:paraId="32F8ECC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class_weight</w:t>
      </w:r>
      <w:proofErr w:type="spellEnd"/>
      <w:r w:rsidRPr="00890BE1">
        <w:rPr>
          <w:rStyle w:val="HTMLCode"/>
          <w:rFonts w:ascii="Times New Roman" w:hAnsi="Times New Roman" w:cs="Times New Roman"/>
        </w:rPr>
        <w:t>=RF_CLASS_WEIGHT,</w:t>
      </w:r>
    </w:p>
    <w:p w14:paraId="129FFC1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random_state</w:t>
      </w:r>
      <w:proofErr w:type="spellEnd"/>
      <w:r w:rsidRPr="00890BE1">
        <w:rPr>
          <w:rStyle w:val="HTMLCode"/>
          <w:rFonts w:ascii="Times New Roman" w:hAnsi="Times New Roman" w:cs="Times New Roman"/>
        </w:rPr>
        <w:t>=RANDOM_STATE,</w:t>
      </w:r>
    </w:p>
    <w:p w14:paraId="1E96AC8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n_jobs</w:t>
      </w:r>
      <w:proofErr w:type="spellEnd"/>
      <w:r w:rsidRPr="00890BE1">
        <w:rPr>
          <w:rStyle w:val="HTMLCode"/>
          <w:rFonts w:ascii="Times New Roman" w:hAnsi="Times New Roman" w:cs="Times New Roman"/>
        </w:rPr>
        <w:t>=-1,</w:t>
      </w:r>
    </w:p>
    <w:p w14:paraId="1564F33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verbose=1</w:t>
      </w:r>
    </w:p>
    <w:p w14:paraId="5CD40FE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4E71DE5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memory=None)</w:t>
      </w:r>
    </w:p>
    <w:p w14:paraId="016C7566" w14:textId="77777777" w:rsidR="00890BE1" w:rsidRPr="00890BE1" w:rsidRDefault="00890BE1" w:rsidP="00890BE1">
      <w:pPr>
        <w:pStyle w:val="HTMLPreformatted"/>
        <w:jc w:val="both"/>
        <w:rPr>
          <w:rStyle w:val="HTMLCode"/>
          <w:rFonts w:ascii="Times New Roman" w:hAnsi="Times New Roman" w:cs="Times New Roman" w:hint="default"/>
        </w:rPr>
      </w:pPr>
    </w:p>
    <w:p w14:paraId="38E074D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def </w:t>
      </w:r>
      <w:proofErr w:type="spellStart"/>
      <w:r w:rsidRPr="00890BE1">
        <w:rPr>
          <w:rStyle w:val="HTMLCode"/>
          <w:rFonts w:ascii="Times New Roman" w:hAnsi="Times New Roman" w:cs="Times New Roman"/>
        </w:rPr>
        <w:t>threshold_</w:t>
      </w:r>
      <w:proofErr w:type="gramStart"/>
      <w:r w:rsidRPr="00890BE1">
        <w:rPr>
          <w:rStyle w:val="HTMLCode"/>
          <w:rFonts w:ascii="Times New Roman" w:hAnsi="Times New Roman" w:cs="Times New Roman"/>
        </w:rPr>
        <w:t>table</w:t>
      </w:r>
      <w:proofErr w:type="spellEnd"/>
      <w:r w:rsidRPr="00890BE1">
        <w:rPr>
          <w:rStyle w:val="HTMLCode"/>
          <w:rFonts w:ascii="Times New Roman" w:hAnsi="Times New Roman" w:cs="Times New Roman"/>
        </w:rPr>
        <w:t>(</w:t>
      </w:r>
      <w:proofErr w:type="gramEnd"/>
    </w:p>
    <w:p w14:paraId="15EF2B1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y_true</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y_scores</w:t>
      </w:r>
      <w:proofErr w:type="spellEnd"/>
      <w:r w:rsidRPr="00890BE1">
        <w:rPr>
          <w:rStyle w:val="HTMLCode"/>
          <w:rFonts w:ascii="Times New Roman" w:hAnsi="Times New Roman" w:cs="Times New Roman"/>
        </w:rPr>
        <w:t>,</w:t>
      </w:r>
    </w:p>
    <w:p w14:paraId="135494C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sort_by</w:t>
      </w:r>
      <w:proofErr w:type="spellEnd"/>
      <w:r w:rsidRPr="00890BE1">
        <w:rPr>
          <w:rStyle w:val="HTMLCode"/>
          <w:rFonts w:ascii="Times New Roman" w:hAnsi="Times New Roman" w:cs="Times New Roman"/>
        </w:rPr>
        <w:t>="f1",</w:t>
      </w:r>
    </w:p>
    <w:p w14:paraId="2EDD63F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descending=True,</w:t>
      </w:r>
    </w:p>
    <w:p w14:paraId="7E50353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beta=1.0,</w:t>
      </w:r>
    </w:p>
    <w:p w14:paraId="6615A9C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min_precision</w:t>
      </w:r>
      <w:proofErr w:type="spellEnd"/>
      <w:r w:rsidRPr="00890BE1">
        <w:rPr>
          <w:rStyle w:val="HTMLCode"/>
          <w:rFonts w:ascii="Times New Roman" w:hAnsi="Times New Roman" w:cs="Times New Roman"/>
        </w:rPr>
        <w:t>=None,</w:t>
      </w:r>
    </w:p>
    <w:p w14:paraId="681F702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min_recall</w:t>
      </w:r>
      <w:proofErr w:type="spellEnd"/>
      <w:r w:rsidRPr="00890BE1">
        <w:rPr>
          <w:rStyle w:val="HTMLCode"/>
          <w:rFonts w:ascii="Times New Roman" w:hAnsi="Times New Roman" w:cs="Times New Roman"/>
        </w:rPr>
        <w:t>=None,</w:t>
      </w:r>
    </w:p>
    <w:p w14:paraId="191DF30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grid_points</w:t>
      </w:r>
      <w:proofErr w:type="spellEnd"/>
      <w:r w:rsidRPr="00890BE1">
        <w:rPr>
          <w:rStyle w:val="HTMLCode"/>
          <w:rFonts w:ascii="Times New Roman" w:hAnsi="Times New Roman" w:cs="Times New Roman"/>
        </w:rPr>
        <w:t>=201</w:t>
      </w:r>
    </w:p>
    <w:p w14:paraId="2D0197E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w:t>
      </w:r>
    </w:p>
    <w:p w14:paraId="312E626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"""Build threshold sweep table."""</w:t>
      </w:r>
    </w:p>
    <w:p w14:paraId="5B80B95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EPS = 1e-12</w:t>
      </w:r>
    </w:p>
    <w:p w14:paraId="74532ED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y_true</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np.asarray</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y_true</w:t>
      </w:r>
      <w:proofErr w:type="spellEnd"/>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w:t>
      </w:r>
      <w:proofErr w:type="gramStart"/>
      <w:r w:rsidRPr="00890BE1">
        <w:rPr>
          <w:rStyle w:val="HTMLCode"/>
          <w:rFonts w:ascii="Times New Roman" w:hAnsi="Times New Roman" w:cs="Times New Roman"/>
        </w:rPr>
        <w:t>).ravel</w:t>
      </w:r>
      <w:proofErr w:type="gramEnd"/>
      <w:r w:rsidRPr="00890BE1">
        <w:rPr>
          <w:rStyle w:val="HTMLCode"/>
          <w:rFonts w:ascii="Times New Roman" w:hAnsi="Times New Roman" w:cs="Times New Roman"/>
        </w:rPr>
        <w:t>()</w:t>
      </w:r>
    </w:p>
    <w:p w14:paraId="3639186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y_scores</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np.asarray</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y_scores</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dtype</w:t>
      </w:r>
      <w:proofErr w:type="spellEnd"/>
      <w:r w:rsidRPr="00890BE1">
        <w:rPr>
          <w:rStyle w:val="HTMLCode"/>
          <w:rFonts w:ascii="Times New Roman" w:hAnsi="Times New Roman" w:cs="Times New Roman"/>
        </w:rPr>
        <w:t>=float</w:t>
      </w:r>
      <w:proofErr w:type="gramStart"/>
      <w:r w:rsidRPr="00890BE1">
        <w:rPr>
          <w:rStyle w:val="HTMLCode"/>
          <w:rFonts w:ascii="Times New Roman" w:hAnsi="Times New Roman" w:cs="Times New Roman"/>
        </w:rPr>
        <w:t>).ravel</w:t>
      </w:r>
      <w:proofErr w:type="gramEnd"/>
      <w:r w:rsidRPr="00890BE1">
        <w:rPr>
          <w:rStyle w:val="HTMLCode"/>
          <w:rFonts w:ascii="Times New Roman" w:hAnsi="Times New Roman" w:cs="Times New Roman"/>
        </w:rPr>
        <w:t>()</w:t>
      </w:r>
    </w:p>
    <w:p w14:paraId="476A95C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qs</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np.linspace</w:t>
      </w:r>
      <w:proofErr w:type="spellEnd"/>
      <w:proofErr w:type="gramEnd"/>
      <w:r w:rsidRPr="00890BE1">
        <w:rPr>
          <w:rStyle w:val="HTMLCode"/>
          <w:rFonts w:ascii="Times New Roman" w:hAnsi="Times New Roman" w:cs="Times New Roman"/>
        </w:rPr>
        <w:t xml:space="preserve">(0.0, 1.0, </w:t>
      </w:r>
      <w:proofErr w:type="spellStart"/>
      <w:r w:rsidRPr="00890BE1">
        <w:rPr>
          <w:rStyle w:val="HTMLCode"/>
          <w:rFonts w:ascii="Times New Roman" w:hAnsi="Times New Roman" w:cs="Times New Roman"/>
        </w:rPr>
        <w:t>grid_points</w:t>
      </w:r>
      <w:proofErr w:type="spellEnd"/>
      <w:r w:rsidRPr="00890BE1">
        <w:rPr>
          <w:rStyle w:val="HTMLCode"/>
          <w:rFonts w:ascii="Times New Roman" w:hAnsi="Times New Roman" w:cs="Times New Roman"/>
        </w:rPr>
        <w:t>)</w:t>
      </w:r>
    </w:p>
    <w:p w14:paraId="5F00525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thresholds = </w:t>
      </w:r>
      <w:proofErr w:type="spellStart"/>
      <w:proofErr w:type="gramStart"/>
      <w:r w:rsidRPr="00890BE1">
        <w:rPr>
          <w:rStyle w:val="HTMLCode"/>
          <w:rFonts w:ascii="Times New Roman" w:hAnsi="Times New Roman" w:cs="Times New Roman"/>
        </w:rPr>
        <w:t>np.quantile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y_scores</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qs</w:t>
      </w:r>
      <w:proofErr w:type="spellEnd"/>
      <w:r w:rsidRPr="00890BE1">
        <w:rPr>
          <w:rStyle w:val="HTMLCode"/>
          <w:rFonts w:ascii="Times New Roman" w:hAnsi="Times New Roman" w:cs="Times New Roman"/>
        </w:rPr>
        <w:t>)</w:t>
      </w:r>
    </w:p>
    <w:p w14:paraId="2A6316F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thresholds = </w:t>
      </w:r>
      <w:proofErr w:type="spellStart"/>
      <w:proofErr w:type="gramStart"/>
      <w:r w:rsidRPr="00890BE1">
        <w:rPr>
          <w:rStyle w:val="HTMLCode"/>
          <w:rFonts w:ascii="Times New Roman" w:hAnsi="Times New Roman" w:cs="Times New Roman"/>
        </w:rPr>
        <w:t>np.unique</w:t>
      </w:r>
      <w:proofErr w:type="spellEnd"/>
      <w:proofErr w:type="gramEnd"/>
      <w:r w:rsidRPr="00890BE1">
        <w:rPr>
          <w:rStyle w:val="HTMLCode"/>
          <w:rFonts w:ascii="Times New Roman" w:hAnsi="Times New Roman" w:cs="Times New Roman"/>
        </w:rPr>
        <w:t>(</w:t>
      </w:r>
      <w:proofErr w:type="spellStart"/>
      <w:proofErr w:type="gramStart"/>
      <w:r w:rsidRPr="00890BE1">
        <w:rPr>
          <w:rStyle w:val="HTMLCode"/>
          <w:rFonts w:ascii="Times New Roman" w:hAnsi="Times New Roman" w:cs="Times New Roman"/>
        </w:rPr>
        <w:t>np.clip</w:t>
      </w:r>
      <w:proofErr w:type="spellEnd"/>
      <w:proofErr w:type="gramEnd"/>
      <w:r w:rsidRPr="00890BE1">
        <w:rPr>
          <w:rStyle w:val="HTMLCode"/>
          <w:rFonts w:ascii="Times New Roman" w:hAnsi="Times New Roman" w:cs="Times New Roman"/>
        </w:rPr>
        <w:t>(thresholds, 0.0, 1.0))</w:t>
      </w:r>
    </w:p>
    <w:p w14:paraId="3675C3C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rows = []</w:t>
      </w:r>
    </w:p>
    <w:p w14:paraId="5EE450E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for t in thresholds:</w:t>
      </w:r>
    </w:p>
    <w:p w14:paraId="780197A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y_pred</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y_scores</w:t>
      </w:r>
      <w:proofErr w:type="spellEnd"/>
      <w:r w:rsidRPr="00890BE1">
        <w:rPr>
          <w:rStyle w:val="HTMLCode"/>
          <w:rFonts w:ascii="Times New Roman" w:hAnsi="Times New Roman" w:cs="Times New Roman"/>
        </w:rPr>
        <w:t xml:space="preserve"> &gt;= 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w:t>
      </w:r>
    </w:p>
    <w:p w14:paraId="702479D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tn</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fp</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fn</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tp</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confusion_</w:t>
      </w:r>
      <w:proofErr w:type="gramStart"/>
      <w:r w:rsidRPr="00890BE1">
        <w:rPr>
          <w:rStyle w:val="HTMLCode"/>
          <w:rFonts w:ascii="Times New Roman" w:hAnsi="Times New Roman" w:cs="Times New Roman"/>
        </w:rPr>
        <w:t>matrix</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y_true</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y_pred</w:t>
      </w:r>
      <w:proofErr w:type="spellEnd"/>
      <w:r w:rsidRPr="00890BE1">
        <w:rPr>
          <w:rStyle w:val="HTMLCode"/>
          <w:rFonts w:ascii="Times New Roman" w:hAnsi="Times New Roman" w:cs="Times New Roman"/>
        </w:rPr>
        <w:t>, labels</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0, 1]</w:t>
      </w:r>
      <w:proofErr w:type="gramStart"/>
      <w:r w:rsidRPr="00890BE1">
        <w:rPr>
          <w:rStyle w:val="HTMLCode"/>
          <w:rFonts w:ascii="Times New Roman" w:hAnsi="Times New Roman" w:cs="Times New Roman"/>
        </w:rPr>
        <w:t>).ravel</w:t>
      </w:r>
      <w:proofErr w:type="gramEnd"/>
      <w:r w:rsidRPr="00890BE1">
        <w:rPr>
          <w:rStyle w:val="HTMLCode"/>
          <w:rFonts w:ascii="Times New Roman" w:hAnsi="Times New Roman" w:cs="Times New Roman"/>
        </w:rPr>
        <w:t>()</w:t>
      </w:r>
    </w:p>
    <w:p w14:paraId="4262737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precision = </w:t>
      </w:r>
      <w:proofErr w:type="spellStart"/>
      <w:r w:rsidRPr="00890BE1">
        <w:rPr>
          <w:rStyle w:val="HTMLCode"/>
          <w:rFonts w:ascii="Times New Roman" w:hAnsi="Times New Roman" w:cs="Times New Roman"/>
        </w:rPr>
        <w:t>tp</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tp</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fp</w:t>
      </w:r>
      <w:proofErr w:type="spellEnd"/>
      <w:r w:rsidRPr="00890BE1">
        <w:rPr>
          <w:rStyle w:val="HTMLCode"/>
          <w:rFonts w:ascii="Times New Roman" w:hAnsi="Times New Roman" w:cs="Times New Roman"/>
        </w:rPr>
        <w:t xml:space="preserve"> + EPS)</w:t>
      </w:r>
    </w:p>
    <w:p w14:paraId="55F5422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recall = </w:t>
      </w:r>
      <w:proofErr w:type="spellStart"/>
      <w:r w:rsidRPr="00890BE1">
        <w:rPr>
          <w:rStyle w:val="HTMLCode"/>
          <w:rFonts w:ascii="Times New Roman" w:hAnsi="Times New Roman" w:cs="Times New Roman"/>
        </w:rPr>
        <w:t>tp</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tp</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fn</w:t>
      </w:r>
      <w:proofErr w:type="spellEnd"/>
      <w:r w:rsidRPr="00890BE1">
        <w:rPr>
          <w:rStyle w:val="HTMLCode"/>
          <w:rFonts w:ascii="Times New Roman" w:hAnsi="Times New Roman" w:cs="Times New Roman"/>
        </w:rPr>
        <w:t xml:space="preserve"> + EPS)</w:t>
      </w:r>
    </w:p>
    <w:p w14:paraId="3CF881E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f1 = 2 * precision * recall / (precision + recall + EPS)</w:t>
      </w:r>
    </w:p>
    <w:p w14:paraId="249D492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b2 = beta * beta</w:t>
      </w:r>
    </w:p>
    <w:p w14:paraId="410D024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fbeta</w:t>
      </w:r>
      <w:proofErr w:type="spellEnd"/>
      <w:r w:rsidRPr="00890BE1">
        <w:rPr>
          <w:rStyle w:val="HTMLCode"/>
          <w:rFonts w:ascii="Times New Roman" w:hAnsi="Times New Roman" w:cs="Times New Roman"/>
        </w:rPr>
        <w:t xml:space="preserve"> = (1 + b2) * (precision * recall) / (b2 * precision + recall + EPS)</w:t>
      </w:r>
    </w:p>
    <w:p w14:paraId="2B1D9A8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rows.append</w:t>
      </w:r>
      <w:proofErr w:type="spellEnd"/>
      <w:proofErr w:type="gramEnd"/>
      <w:r w:rsidRPr="00890BE1">
        <w:rPr>
          <w:rStyle w:val="HTMLCode"/>
          <w:rFonts w:ascii="Times New Roman" w:hAnsi="Times New Roman" w:cs="Times New Roman"/>
        </w:rPr>
        <w:t>({</w:t>
      </w:r>
    </w:p>
    <w:p w14:paraId="29BE68D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"threshold": float(t),</w:t>
      </w:r>
    </w:p>
    <w:p w14:paraId="08C7D4C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"precision": precision,</w:t>
      </w:r>
    </w:p>
    <w:p w14:paraId="75396D6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"recall": recall,</w:t>
      </w:r>
    </w:p>
    <w:p w14:paraId="3727670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"f1": f1,</w:t>
      </w:r>
    </w:p>
    <w:p w14:paraId="7DA86A8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fbeta</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fbeta</w:t>
      </w:r>
      <w:proofErr w:type="spellEnd"/>
      <w:r w:rsidRPr="00890BE1">
        <w:rPr>
          <w:rStyle w:val="HTMLCode"/>
          <w:rFonts w:ascii="Times New Roman" w:hAnsi="Times New Roman" w:cs="Times New Roman"/>
        </w:rPr>
        <w:t>,</w:t>
      </w:r>
    </w:p>
    <w:p w14:paraId="410CC2D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tp</w:t>
      </w:r>
      <w:proofErr w:type="spellEnd"/>
      <w:r w:rsidRPr="00890BE1">
        <w:rPr>
          <w:rStyle w:val="HTMLCode"/>
          <w:rFonts w:ascii="Times New Roman" w:hAnsi="Times New Roman" w:cs="Times New Roman"/>
        </w:rPr>
        <w:t>": int(</w:t>
      </w:r>
      <w:proofErr w:type="spellStart"/>
      <w:r w:rsidRPr="00890BE1">
        <w:rPr>
          <w:rStyle w:val="HTMLCode"/>
          <w:rFonts w:ascii="Times New Roman" w:hAnsi="Times New Roman" w:cs="Times New Roman"/>
        </w:rPr>
        <w:t>tp</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fp</w:t>
      </w:r>
      <w:proofErr w:type="spellEnd"/>
      <w:r w:rsidRPr="00890BE1">
        <w:rPr>
          <w:rStyle w:val="HTMLCode"/>
          <w:rFonts w:ascii="Times New Roman" w:hAnsi="Times New Roman" w:cs="Times New Roman"/>
        </w:rPr>
        <w:t>": int(</w:t>
      </w:r>
      <w:proofErr w:type="spellStart"/>
      <w:r w:rsidRPr="00890BE1">
        <w:rPr>
          <w:rStyle w:val="HTMLCode"/>
          <w:rFonts w:ascii="Times New Roman" w:hAnsi="Times New Roman" w:cs="Times New Roman"/>
        </w:rPr>
        <w:t>fp</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fn</w:t>
      </w:r>
      <w:proofErr w:type="spellEnd"/>
      <w:r w:rsidRPr="00890BE1">
        <w:rPr>
          <w:rStyle w:val="HTMLCode"/>
          <w:rFonts w:ascii="Times New Roman" w:hAnsi="Times New Roman" w:cs="Times New Roman"/>
        </w:rPr>
        <w:t>": int(</w:t>
      </w:r>
      <w:proofErr w:type="spellStart"/>
      <w:r w:rsidRPr="00890BE1">
        <w:rPr>
          <w:rStyle w:val="HTMLCode"/>
          <w:rFonts w:ascii="Times New Roman" w:hAnsi="Times New Roman" w:cs="Times New Roman"/>
        </w:rPr>
        <w:t>fn</w:t>
      </w:r>
      <w:proofErr w:type="spellEnd"/>
      <w:r w:rsidRPr="00890BE1">
        <w:rPr>
          <w:rStyle w:val="HTMLCode"/>
          <w:rFonts w:ascii="Times New Roman" w:hAnsi="Times New Roman" w:cs="Times New Roman"/>
        </w:rPr>
        <w:t>), "</w:t>
      </w:r>
      <w:proofErr w:type="spellStart"/>
      <w:r w:rsidRPr="00890BE1">
        <w:rPr>
          <w:rStyle w:val="HTMLCode"/>
          <w:rFonts w:ascii="Times New Roman" w:hAnsi="Times New Roman" w:cs="Times New Roman"/>
        </w:rPr>
        <w:t>tn</w:t>
      </w:r>
      <w:proofErr w:type="spellEnd"/>
      <w:r w:rsidRPr="00890BE1">
        <w:rPr>
          <w:rStyle w:val="HTMLCode"/>
          <w:rFonts w:ascii="Times New Roman" w:hAnsi="Times New Roman" w:cs="Times New Roman"/>
        </w:rPr>
        <w:t>": int(</w:t>
      </w:r>
      <w:proofErr w:type="spellStart"/>
      <w:r w:rsidRPr="00890BE1">
        <w:rPr>
          <w:rStyle w:val="HTMLCode"/>
          <w:rFonts w:ascii="Times New Roman" w:hAnsi="Times New Roman" w:cs="Times New Roman"/>
        </w:rPr>
        <w:t>tn</w:t>
      </w:r>
      <w:proofErr w:type="spellEnd"/>
      <w:r w:rsidRPr="00890BE1">
        <w:rPr>
          <w:rStyle w:val="HTMLCode"/>
          <w:rFonts w:ascii="Times New Roman" w:hAnsi="Times New Roman" w:cs="Times New Roman"/>
        </w:rPr>
        <w:t>)</w:t>
      </w:r>
    </w:p>
    <w:p w14:paraId="219AC83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4A00666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df_tbl</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pd.DataFrame</w:t>
      </w:r>
      <w:proofErr w:type="spellEnd"/>
      <w:proofErr w:type="gramEnd"/>
      <w:r w:rsidRPr="00890BE1">
        <w:rPr>
          <w:rStyle w:val="HTMLCode"/>
          <w:rFonts w:ascii="Times New Roman" w:hAnsi="Times New Roman" w:cs="Times New Roman"/>
        </w:rPr>
        <w:t>(rows)</w:t>
      </w:r>
    </w:p>
    <w:p w14:paraId="0C64AD7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mask = </w:t>
      </w:r>
      <w:proofErr w:type="spellStart"/>
      <w:proofErr w:type="gramStart"/>
      <w:r w:rsidRPr="00890BE1">
        <w:rPr>
          <w:rStyle w:val="HTMLCode"/>
          <w:rFonts w:ascii="Times New Roman" w:hAnsi="Times New Roman" w:cs="Times New Roman"/>
        </w:rPr>
        <w:t>pd.Series</w:t>
      </w:r>
      <w:proofErr w:type="spellEnd"/>
      <w:proofErr w:type="gramEnd"/>
      <w:r w:rsidRPr="00890BE1">
        <w:rPr>
          <w:rStyle w:val="HTMLCode"/>
          <w:rFonts w:ascii="Times New Roman" w:hAnsi="Times New Roman" w:cs="Times New Roman"/>
        </w:rPr>
        <w:t>(True, index=</w:t>
      </w:r>
      <w:proofErr w:type="spellStart"/>
      <w:r w:rsidRPr="00890BE1">
        <w:rPr>
          <w:rStyle w:val="HTMLCode"/>
          <w:rFonts w:ascii="Times New Roman" w:hAnsi="Times New Roman" w:cs="Times New Roman"/>
        </w:rPr>
        <w:t>df_</w:t>
      </w:r>
      <w:proofErr w:type="gramStart"/>
      <w:r w:rsidRPr="00890BE1">
        <w:rPr>
          <w:rStyle w:val="HTMLCode"/>
          <w:rFonts w:ascii="Times New Roman" w:hAnsi="Times New Roman" w:cs="Times New Roman"/>
        </w:rPr>
        <w:t>tbl.index</w:t>
      </w:r>
      <w:proofErr w:type="spellEnd"/>
      <w:proofErr w:type="gramEnd"/>
      <w:r w:rsidRPr="00890BE1">
        <w:rPr>
          <w:rStyle w:val="HTMLCode"/>
          <w:rFonts w:ascii="Times New Roman" w:hAnsi="Times New Roman" w:cs="Times New Roman"/>
        </w:rPr>
        <w:t>)</w:t>
      </w:r>
    </w:p>
    <w:p w14:paraId="0D5FB5B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min_precision</w:t>
      </w:r>
      <w:proofErr w:type="spellEnd"/>
      <w:r w:rsidRPr="00890BE1">
        <w:rPr>
          <w:rStyle w:val="HTMLCode"/>
          <w:rFonts w:ascii="Times New Roman" w:hAnsi="Times New Roman" w:cs="Times New Roman"/>
        </w:rPr>
        <w:t xml:space="preserve"> is not None:</w:t>
      </w:r>
    </w:p>
    <w:p w14:paraId="2BCA7D7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mask &amp;= </w:t>
      </w:r>
      <w:proofErr w:type="spellStart"/>
      <w:r w:rsidRPr="00890BE1">
        <w:rPr>
          <w:rStyle w:val="HTMLCode"/>
          <w:rFonts w:ascii="Times New Roman" w:hAnsi="Times New Roman" w:cs="Times New Roman"/>
        </w:rPr>
        <w:t>df_tbl</w:t>
      </w:r>
      <w:proofErr w:type="spellEnd"/>
      <w:r w:rsidRPr="00890BE1">
        <w:rPr>
          <w:rStyle w:val="HTMLCode"/>
          <w:rFonts w:ascii="Times New Roman" w:hAnsi="Times New Roman" w:cs="Times New Roman"/>
        </w:rPr>
        <w:t>["precision"] &gt;= float(</w:t>
      </w:r>
      <w:proofErr w:type="spellStart"/>
      <w:r w:rsidRPr="00890BE1">
        <w:rPr>
          <w:rStyle w:val="HTMLCode"/>
          <w:rFonts w:ascii="Times New Roman" w:hAnsi="Times New Roman" w:cs="Times New Roman"/>
        </w:rPr>
        <w:t>min_precision</w:t>
      </w:r>
      <w:proofErr w:type="spellEnd"/>
      <w:r w:rsidRPr="00890BE1">
        <w:rPr>
          <w:rStyle w:val="HTMLCode"/>
          <w:rFonts w:ascii="Times New Roman" w:hAnsi="Times New Roman" w:cs="Times New Roman"/>
        </w:rPr>
        <w:t>)</w:t>
      </w:r>
    </w:p>
    <w:p w14:paraId="123B946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min_recall</w:t>
      </w:r>
      <w:proofErr w:type="spellEnd"/>
      <w:r w:rsidRPr="00890BE1">
        <w:rPr>
          <w:rStyle w:val="HTMLCode"/>
          <w:rFonts w:ascii="Times New Roman" w:hAnsi="Times New Roman" w:cs="Times New Roman"/>
        </w:rPr>
        <w:t xml:space="preserve"> is not None:</w:t>
      </w:r>
    </w:p>
    <w:p w14:paraId="12B9BF7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mask &amp;= </w:t>
      </w:r>
      <w:proofErr w:type="spellStart"/>
      <w:r w:rsidRPr="00890BE1">
        <w:rPr>
          <w:rStyle w:val="HTMLCode"/>
          <w:rFonts w:ascii="Times New Roman" w:hAnsi="Times New Roman" w:cs="Times New Roman"/>
        </w:rPr>
        <w:t>df_</w:t>
      </w:r>
      <w:proofErr w:type="gramStart"/>
      <w:r w:rsidRPr="00890BE1">
        <w:rPr>
          <w:rStyle w:val="HTMLCode"/>
          <w:rFonts w:ascii="Times New Roman" w:hAnsi="Times New Roman" w:cs="Times New Roman"/>
        </w:rPr>
        <w:t>tbl</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recall"] &gt;= float(</w:t>
      </w:r>
      <w:proofErr w:type="spellStart"/>
      <w:r w:rsidRPr="00890BE1">
        <w:rPr>
          <w:rStyle w:val="HTMLCode"/>
          <w:rFonts w:ascii="Times New Roman" w:hAnsi="Times New Roman" w:cs="Times New Roman"/>
        </w:rPr>
        <w:t>min_recall</w:t>
      </w:r>
      <w:proofErr w:type="spellEnd"/>
      <w:r w:rsidRPr="00890BE1">
        <w:rPr>
          <w:rStyle w:val="HTMLCode"/>
          <w:rFonts w:ascii="Times New Roman" w:hAnsi="Times New Roman" w:cs="Times New Roman"/>
        </w:rPr>
        <w:t>)</w:t>
      </w:r>
    </w:p>
    <w:p w14:paraId="7AF1FB1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filtered = </w:t>
      </w:r>
      <w:proofErr w:type="spellStart"/>
      <w:r w:rsidRPr="00890BE1">
        <w:rPr>
          <w:rStyle w:val="HTMLCode"/>
          <w:rFonts w:ascii="Times New Roman" w:hAnsi="Times New Roman" w:cs="Times New Roman"/>
        </w:rPr>
        <w:t>df_tbl.loc</w:t>
      </w:r>
      <w:proofErr w:type="spellEnd"/>
      <w:r w:rsidRPr="00890BE1">
        <w:rPr>
          <w:rStyle w:val="HTMLCode"/>
          <w:rFonts w:ascii="Times New Roman" w:hAnsi="Times New Roman" w:cs="Times New Roman"/>
        </w:rPr>
        <w:t>[mask</w:t>
      </w:r>
      <w:proofErr w:type="gramStart"/>
      <w:r w:rsidRPr="00890BE1">
        <w:rPr>
          <w:rStyle w:val="HTMLCode"/>
          <w:rFonts w:ascii="Times New Roman" w:hAnsi="Times New Roman" w:cs="Times New Roman"/>
        </w:rPr>
        <w:t>].copy</w:t>
      </w:r>
      <w:proofErr w:type="gramEnd"/>
      <w:r w:rsidRPr="00890BE1">
        <w:rPr>
          <w:rStyle w:val="HTMLCode"/>
          <w:rFonts w:ascii="Times New Roman" w:hAnsi="Times New Roman" w:cs="Times New Roman"/>
        </w:rPr>
        <w:t>()</w:t>
      </w:r>
    </w:p>
    <w:p w14:paraId="303B4FB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w:t>
      </w:r>
      <w:proofErr w:type="spellStart"/>
      <w:proofErr w:type="gramStart"/>
      <w:r w:rsidRPr="00890BE1">
        <w:rPr>
          <w:rStyle w:val="HTMLCode"/>
          <w:rFonts w:ascii="Times New Roman" w:hAnsi="Times New Roman" w:cs="Times New Roman"/>
        </w:rPr>
        <w:t>filtered.empty</w:t>
      </w:r>
      <w:proofErr w:type="spellEnd"/>
      <w:proofErr w:type="gramEnd"/>
      <w:r w:rsidRPr="00890BE1">
        <w:rPr>
          <w:rStyle w:val="HTMLCode"/>
          <w:rFonts w:ascii="Times New Roman" w:hAnsi="Times New Roman" w:cs="Times New Roman"/>
        </w:rPr>
        <w:t>:</w:t>
      </w:r>
    </w:p>
    <w:p w14:paraId="6E6D102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 Fallback: best F1 if constraint infeasible</w:t>
      </w:r>
    </w:p>
    <w:p w14:paraId="691122E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filtered = </w:t>
      </w:r>
      <w:proofErr w:type="spellStart"/>
      <w:r w:rsidRPr="00890BE1">
        <w:rPr>
          <w:rStyle w:val="HTMLCode"/>
          <w:rFonts w:ascii="Times New Roman" w:hAnsi="Times New Roman" w:cs="Times New Roman"/>
        </w:rPr>
        <w:t>df_</w:t>
      </w:r>
      <w:proofErr w:type="gramStart"/>
      <w:r w:rsidRPr="00890BE1">
        <w:rPr>
          <w:rStyle w:val="HTMLCode"/>
          <w:rFonts w:ascii="Times New Roman" w:hAnsi="Times New Roman" w:cs="Times New Roman"/>
        </w:rPr>
        <w:t>tbl.copy</w:t>
      </w:r>
      <w:proofErr w:type="spellEnd"/>
      <w:proofErr w:type="gramEnd"/>
      <w:r w:rsidRPr="00890BE1">
        <w:rPr>
          <w:rStyle w:val="HTMLCode"/>
          <w:rFonts w:ascii="Times New Roman" w:hAnsi="Times New Roman" w:cs="Times New Roman"/>
        </w:rPr>
        <w:t>()</w:t>
      </w:r>
    </w:p>
    <w:p w14:paraId="51759CA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sort_by</w:t>
      </w:r>
      <w:proofErr w:type="spellEnd"/>
      <w:r w:rsidRPr="00890BE1">
        <w:rPr>
          <w:rStyle w:val="HTMLCode"/>
          <w:rFonts w:ascii="Times New Roman" w:hAnsi="Times New Roman" w:cs="Times New Roman"/>
        </w:rPr>
        <w:t xml:space="preserve"> = "f1"</w:t>
      </w:r>
    </w:p>
    <w:p w14:paraId="2807F2F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No threshold met the constraint; falling back to best F1.")</w:t>
      </w:r>
    </w:p>
    <w:p w14:paraId="53FF981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filtered = </w:t>
      </w:r>
      <w:proofErr w:type="spellStart"/>
      <w:proofErr w:type="gramStart"/>
      <w:r w:rsidRPr="00890BE1">
        <w:rPr>
          <w:rStyle w:val="HTMLCode"/>
          <w:rFonts w:ascii="Times New Roman" w:hAnsi="Times New Roman" w:cs="Times New Roman"/>
        </w:rPr>
        <w:t>filtered.sort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values</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sort_by</w:t>
      </w:r>
      <w:proofErr w:type="spellEnd"/>
      <w:r w:rsidRPr="00890BE1">
        <w:rPr>
          <w:rStyle w:val="HTMLCode"/>
          <w:rFonts w:ascii="Times New Roman" w:hAnsi="Times New Roman" w:cs="Times New Roman"/>
        </w:rPr>
        <w:t>, ascending=not descending</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reset</w:t>
      </w:r>
      <w:proofErr w:type="gramEnd"/>
      <w:r w:rsidRPr="00890BE1">
        <w:rPr>
          <w:rStyle w:val="HTMLCode"/>
          <w:rFonts w:ascii="Times New Roman" w:hAnsi="Times New Roman" w:cs="Times New Roman"/>
        </w:rPr>
        <w:t>_index</w:t>
      </w:r>
      <w:proofErr w:type="spellEnd"/>
      <w:r w:rsidRPr="00890BE1">
        <w:rPr>
          <w:rStyle w:val="HTMLCode"/>
          <w:rFonts w:ascii="Times New Roman" w:hAnsi="Times New Roman" w:cs="Times New Roman"/>
        </w:rPr>
        <w:t>(drop=True)</w:t>
      </w:r>
    </w:p>
    <w:p w14:paraId="0F7B497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best_row</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filtered.iloc</w:t>
      </w:r>
      <w:proofErr w:type="spellEnd"/>
      <w:proofErr w:type="gramEnd"/>
      <w:r w:rsidRPr="00890BE1">
        <w:rPr>
          <w:rStyle w:val="HTMLCode"/>
          <w:rFonts w:ascii="Times New Roman" w:hAnsi="Times New Roman" w:cs="Times New Roman"/>
        </w:rPr>
        <w:t>[0</w:t>
      </w:r>
      <w:proofErr w:type="gramStart"/>
      <w:r w:rsidRPr="00890BE1">
        <w:rPr>
          <w:rStyle w:val="HTMLCode"/>
          <w:rFonts w:ascii="Times New Roman" w:hAnsi="Times New Roman" w:cs="Times New Roman"/>
        </w:rPr>
        <w:t>].copy</w:t>
      </w:r>
      <w:proofErr w:type="gramEnd"/>
      <w:r w:rsidRPr="00890BE1">
        <w:rPr>
          <w:rStyle w:val="HTMLCode"/>
          <w:rFonts w:ascii="Times New Roman" w:hAnsi="Times New Roman" w:cs="Times New Roman"/>
        </w:rPr>
        <w:t>()</w:t>
      </w:r>
    </w:p>
    <w:p w14:paraId="07BECF5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return filtered, </w:t>
      </w:r>
      <w:proofErr w:type="spellStart"/>
      <w:r w:rsidRPr="00890BE1">
        <w:rPr>
          <w:rStyle w:val="HTMLCode"/>
          <w:rFonts w:ascii="Times New Roman" w:hAnsi="Times New Roman" w:cs="Times New Roman"/>
        </w:rPr>
        <w:t>best_row</w:t>
      </w:r>
      <w:proofErr w:type="spellEnd"/>
    </w:p>
    <w:p w14:paraId="3E245C40" w14:textId="77777777" w:rsidR="00890BE1" w:rsidRPr="00890BE1" w:rsidRDefault="00890BE1" w:rsidP="00890BE1">
      <w:pPr>
        <w:pStyle w:val="HTMLPreformatted"/>
        <w:jc w:val="both"/>
        <w:rPr>
          <w:rStyle w:val="HTMLCode"/>
          <w:rFonts w:ascii="Times New Roman" w:hAnsi="Times New Roman" w:cs="Times New Roman" w:hint="default"/>
        </w:rPr>
      </w:pPr>
    </w:p>
    <w:p w14:paraId="13F3C67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 Train + time Logistic Regression</w:t>
      </w:r>
    </w:p>
    <w:p w14:paraId="0A117416"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nTraining</w:t>
      </w:r>
      <w:proofErr w:type="spellEnd"/>
      <w:r w:rsidRPr="00890BE1">
        <w:rPr>
          <w:rStyle w:val="HTMLCode"/>
          <w:rFonts w:ascii="Times New Roman" w:hAnsi="Times New Roman" w:cs="Times New Roman"/>
        </w:rPr>
        <w:t xml:space="preserve"> Logistic Regression...")</w:t>
      </w:r>
    </w:p>
    <w:p w14:paraId="5A9F33F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t0 = </w:t>
      </w:r>
      <w:proofErr w:type="spellStart"/>
      <w:proofErr w:type="gramStart"/>
      <w:r w:rsidRPr="00890BE1">
        <w:rPr>
          <w:rStyle w:val="HTMLCode"/>
          <w:rFonts w:ascii="Times New Roman" w:hAnsi="Times New Roman" w:cs="Times New Roman"/>
        </w:rPr>
        <w:t>time.time</w:t>
      </w:r>
      <w:proofErr w:type="spellEnd"/>
      <w:proofErr w:type="gramEnd"/>
      <w:r w:rsidRPr="00890BE1">
        <w:rPr>
          <w:rStyle w:val="HTMLCode"/>
          <w:rFonts w:ascii="Times New Roman" w:hAnsi="Times New Roman" w:cs="Times New Roman"/>
        </w:rPr>
        <w:t>()</w:t>
      </w:r>
    </w:p>
    <w:p w14:paraId="2898E7D1"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lr_pipe.fit</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X_train</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y_train</w:t>
      </w:r>
      <w:proofErr w:type="spellEnd"/>
      <w:r w:rsidRPr="00890BE1">
        <w:rPr>
          <w:rStyle w:val="HTMLCode"/>
          <w:rFonts w:ascii="Times New Roman" w:hAnsi="Times New Roman" w:cs="Times New Roman"/>
        </w:rPr>
        <w:t>)</w:t>
      </w:r>
    </w:p>
    <w:p w14:paraId="0D01FE0B"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lr_train_time</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time.time</w:t>
      </w:r>
      <w:proofErr w:type="spellEnd"/>
      <w:proofErr w:type="gramEnd"/>
      <w:r w:rsidRPr="00890BE1">
        <w:rPr>
          <w:rStyle w:val="HTMLCode"/>
          <w:rFonts w:ascii="Times New Roman" w:hAnsi="Times New Roman" w:cs="Times New Roman"/>
        </w:rPr>
        <w:t>() - t0</w:t>
      </w:r>
    </w:p>
    <w:p w14:paraId="207B998E"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LR training done in {lr_train_time:.2f} sec")</w:t>
      </w:r>
    </w:p>
    <w:p w14:paraId="40BEA0D9" w14:textId="77777777" w:rsidR="00890BE1" w:rsidRPr="00890BE1" w:rsidRDefault="00890BE1" w:rsidP="00890BE1">
      <w:pPr>
        <w:pStyle w:val="HTMLPreformatted"/>
        <w:jc w:val="both"/>
        <w:rPr>
          <w:rStyle w:val="HTMLCode"/>
          <w:rFonts w:ascii="Times New Roman" w:hAnsi="Times New Roman" w:cs="Times New Roman" w:hint="default"/>
        </w:rPr>
      </w:pPr>
    </w:p>
    <w:p w14:paraId="6C2D6A8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Predict + time</w:t>
      </w:r>
    </w:p>
    <w:p w14:paraId="255C20F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t0 = </w:t>
      </w:r>
      <w:proofErr w:type="spellStart"/>
      <w:proofErr w:type="gramStart"/>
      <w:r w:rsidRPr="00890BE1">
        <w:rPr>
          <w:rStyle w:val="HTMLCode"/>
          <w:rFonts w:ascii="Times New Roman" w:hAnsi="Times New Roman" w:cs="Times New Roman"/>
        </w:rPr>
        <w:t>time.time</w:t>
      </w:r>
      <w:proofErr w:type="spellEnd"/>
      <w:proofErr w:type="gramEnd"/>
      <w:r w:rsidRPr="00890BE1">
        <w:rPr>
          <w:rStyle w:val="HTMLCode"/>
          <w:rFonts w:ascii="Times New Roman" w:hAnsi="Times New Roman" w:cs="Times New Roman"/>
        </w:rPr>
        <w:t>()</w:t>
      </w:r>
    </w:p>
    <w:p w14:paraId="5A68B968"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proba_lr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lr_</w:t>
      </w:r>
      <w:proofErr w:type="gramStart"/>
      <w:r w:rsidRPr="00890BE1">
        <w:rPr>
          <w:rStyle w:val="HTMLCode"/>
          <w:rFonts w:ascii="Times New Roman" w:hAnsi="Times New Roman" w:cs="Times New Roman"/>
        </w:rPr>
        <w:t>pipe.predict</w:t>
      </w:r>
      <w:proofErr w:type="gramEnd"/>
      <w:r w:rsidRPr="00890BE1">
        <w:rPr>
          <w:rStyle w:val="HTMLCode"/>
          <w:rFonts w:ascii="Times New Roman" w:hAnsi="Times New Roman" w:cs="Times New Roman"/>
        </w:rPr>
        <w:t>_proba</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X_</w:t>
      </w:r>
      <w:proofErr w:type="gramStart"/>
      <w:r w:rsidRPr="00890BE1">
        <w:rPr>
          <w:rStyle w:val="HTMLCode"/>
          <w:rFonts w:ascii="Times New Roman" w:hAnsi="Times New Roman" w:cs="Times New Roman"/>
        </w:rPr>
        <w:t>test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 1]</w:t>
      </w:r>
    </w:p>
    <w:p w14:paraId="7E9DAE48"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lr_pred_time</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time.time</w:t>
      </w:r>
      <w:proofErr w:type="spellEnd"/>
      <w:proofErr w:type="gramEnd"/>
      <w:r w:rsidRPr="00890BE1">
        <w:rPr>
          <w:rStyle w:val="HTMLCode"/>
          <w:rFonts w:ascii="Times New Roman" w:hAnsi="Times New Roman" w:cs="Times New Roman"/>
        </w:rPr>
        <w:t>() - t0</w:t>
      </w:r>
    </w:p>
    <w:p w14:paraId="023408C1" w14:textId="77777777" w:rsidR="00890BE1" w:rsidRPr="00890BE1" w:rsidRDefault="00890BE1" w:rsidP="00890BE1">
      <w:pPr>
        <w:pStyle w:val="HTMLPreformatted"/>
        <w:jc w:val="both"/>
        <w:rPr>
          <w:rStyle w:val="HTMLCode"/>
          <w:rFonts w:ascii="Times New Roman" w:hAnsi="Times New Roman" w:cs="Times New Roman" w:hint="default"/>
        </w:rPr>
      </w:pPr>
    </w:p>
    <w:p w14:paraId="21408CB0"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roc_auc_lr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roc_auc_</w:t>
      </w:r>
      <w:proofErr w:type="gramStart"/>
      <w:r w:rsidRPr="00890BE1">
        <w:rPr>
          <w:rStyle w:val="HTMLCode"/>
          <w:rFonts w:ascii="Times New Roman" w:hAnsi="Times New Roman" w:cs="Times New Roman"/>
        </w:rPr>
        <w:t>score</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proba_lr</w:t>
      </w:r>
      <w:proofErr w:type="spellEnd"/>
      <w:r w:rsidRPr="00890BE1">
        <w:rPr>
          <w:rStyle w:val="HTMLCode"/>
          <w:rFonts w:ascii="Times New Roman" w:hAnsi="Times New Roman" w:cs="Times New Roman"/>
        </w:rPr>
        <w:t>)</w:t>
      </w:r>
    </w:p>
    <w:p w14:paraId="4461F4BC"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pr_auc_lr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average_precision_</w:t>
      </w:r>
      <w:proofErr w:type="gramStart"/>
      <w:r w:rsidRPr="00890BE1">
        <w:rPr>
          <w:rStyle w:val="HTMLCode"/>
          <w:rFonts w:ascii="Times New Roman" w:hAnsi="Times New Roman" w:cs="Times New Roman"/>
        </w:rPr>
        <w:t>score</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proba_lr</w:t>
      </w:r>
      <w:proofErr w:type="spellEnd"/>
      <w:r w:rsidRPr="00890BE1">
        <w:rPr>
          <w:rStyle w:val="HTMLCode"/>
          <w:rFonts w:ascii="Times New Roman" w:hAnsi="Times New Roman" w:cs="Times New Roman"/>
        </w:rPr>
        <w:t>)</w:t>
      </w:r>
    </w:p>
    <w:p w14:paraId="7CF6B4FF" w14:textId="77777777" w:rsidR="00890BE1" w:rsidRPr="00890BE1" w:rsidRDefault="00890BE1" w:rsidP="00890BE1">
      <w:pPr>
        <w:pStyle w:val="HTMLPreformatted"/>
        <w:jc w:val="both"/>
        <w:rPr>
          <w:rStyle w:val="HTMLCode"/>
          <w:rFonts w:ascii="Times New Roman" w:hAnsi="Times New Roman" w:cs="Times New Roman" w:hint="default"/>
        </w:rPr>
      </w:pPr>
    </w:p>
    <w:p w14:paraId="1F8A9FA3"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tbl_lr</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best_lr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threshold_</w:t>
      </w:r>
      <w:proofErr w:type="gramStart"/>
      <w:r w:rsidRPr="00890BE1">
        <w:rPr>
          <w:rStyle w:val="HTMLCode"/>
          <w:rFonts w:ascii="Times New Roman" w:hAnsi="Times New Roman" w:cs="Times New Roman"/>
        </w:rPr>
        <w:t>table</w:t>
      </w:r>
      <w:proofErr w:type="spellEnd"/>
      <w:r w:rsidRPr="00890BE1">
        <w:rPr>
          <w:rStyle w:val="HTMLCode"/>
          <w:rFonts w:ascii="Times New Roman" w:hAnsi="Times New Roman" w:cs="Times New Roman"/>
        </w:rPr>
        <w:t>(</w:t>
      </w:r>
      <w:proofErr w:type="gramEnd"/>
    </w:p>
    <w:p w14:paraId="241AF39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proba_lr</w:t>
      </w:r>
      <w:proofErr w:type="spellEnd"/>
      <w:r w:rsidRPr="00890BE1">
        <w:rPr>
          <w:rStyle w:val="HTMLCode"/>
          <w:rFonts w:ascii="Times New Roman" w:hAnsi="Times New Roman" w:cs="Times New Roman"/>
        </w:rPr>
        <w:t>,</w:t>
      </w:r>
    </w:p>
    <w:p w14:paraId="38FF338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sort_by</w:t>
      </w:r>
      <w:proofErr w:type="spellEnd"/>
      <w:r w:rsidRPr="00890BE1">
        <w:rPr>
          <w:rStyle w:val="HTMLCode"/>
          <w:rFonts w:ascii="Times New Roman" w:hAnsi="Times New Roman" w:cs="Times New Roman"/>
        </w:rPr>
        <w:t>="precision",</w:t>
      </w:r>
    </w:p>
    <w:p w14:paraId="3169B0A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min_recall</w:t>
      </w:r>
      <w:proofErr w:type="spellEnd"/>
      <w:r w:rsidRPr="00890BE1">
        <w:rPr>
          <w:rStyle w:val="HTMLCode"/>
          <w:rFonts w:ascii="Times New Roman" w:hAnsi="Times New Roman" w:cs="Times New Roman"/>
        </w:rPr>
        <w:t>=0.95,</w:t>
      </w:r>
    </w:p>
    <w:p w14:paraId="3EAB610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beta=2.0</w:t>
      </w:r>
    </w:p>
    <w:p w14:paraId="4FB6C36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w:t>
      </w:r>
    </w:p>
    <w:p w14:paraId="3174240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CHOSEN_THRESHOLD_LR = float(</w:t>
      </w:r>
      <w:proofErr w:type="spellStart"/>
      <w:r w:rsidRPr="00890BE1">
        <w:rPr>
          <w:rStyle w:val="HTMLCode"/>
          <w:rFonts w:ascii="Times New Roman" w:hAnsi="Times New Roman" w:cs="Times New Roman"/>
        </w:rPr>
        <w:t>best_lr</w:t>
      </w:r>
      <w:proofErr w:type="spellEnd"/>
      <w:r w:rsidRPr="00890BE1">
        <w:rPr>
          <w:rStyle w:val="HTMLCode"/>
          <w:rFonts w:ascii="Times New Roman" w:hAnsi="Times New Roman" w:cs="Times New Roman"/>
        </w:rPr>
        <w:t>["threshold"])</w:t>
      </w:r>
    </w:p>
    <w:p w14:paraId="4F973546"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pred_lr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proba_lr</w:t>
      </w:r>
      <w:proofErr w:type="spellEnd"/>
      <w:r w:rsidRPr="00890BE1">
        <w:rPr>
          <w:rStyle w:val="HTMLCode"/>
          <w:rFonts w:ascii="Times New Roman" w:hAnsi="Times New Roman" w:cs="Times New Roman"/>
        </w:rPr>
        <w:t xml:space="preserve"> &gt;= CHOSEN_THRESHOLD_LR</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w:t>
      </w:r>
    </w:p>
    <w:p w14:paraId="76E3AD9F" w14:textId="77777777" w:rsidR="00890BE1" w:rsidRPr="00890BE1" w:rsidRDefault="00890BE1" w:rsidP="00890BE1">
      <w:pPr>
        <w:pStyle w:val="HTMLPreformatted"/>
        <w:jc w:val="both"/>
        <w:rPr>
          <w:rStyle w:val="HTMLCode"/>
          <w:rFonts w:ascii="Times New Roman" w:hAnsi="Times New Roman" w:cs="Times New Roman" w:hint="default"/>
        </w:rPr>
      </w:pPr>
    </w:p>
    <w:p w14:paraId="17889BE2"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tn_lr</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fp_lr</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fn_lr</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tp_lr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confusion_</w:t>
      </w:r>
      <w:proofErr w:type="gramStart"/>
      <w:r w:rsidRPr="00890BE1">
        <w:rPr>
          <w:rStyle w:val="HTMLCode"/>
          <w:rFonts w:ascii="Times New Roman" w:hAnsi="Times New Roman" w:cs="Times New Roman"/>
        </w:rPr>
        <w:t>matrix</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pred_lr</w:t>
      </w:r>
      <w:proofErr w:type="spellEnd"/>
      <w:proofErr w:type="gramStart"/>
      <w:r w:rsidRPr="00890BE1">
        <w:rPr>
          <w:rStyle w:val="HTMLCode"/>
          <w:rFonts w:ascii="Times New Roman" w:hAnsi="Times New Roman" w:cs="Times New Roman"/>
        </w:rPr>
        <w:t>).ravel</w:t>
      </w:r>
      <w:proofErr w:type="gramEnd"/>
      <w:r w:rsidRPr="00890BE1">
        <w:rPr>
          <w:rStyle w:val="HTMLCode"/>
          <w:rFonts w:ascii="Times New Roman" w:hAnsi="Times New Roman" w:cs="Times New Roman"/>
        </w:rPr>
        <w:t>()</w:t>
      </w:r>
    </w:p>
    <w:p w14:paraId="6ED0EEF6"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precision_lr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precision_</w:t>
      </w:r>
      <w:proofErr w:type="gramStart"/>
      <w:r w:rsidRPr="00890BE1">
        <w:rPr>
          <w:rStyle w:val="HTMLCode"/>
          <w:rFonts w:ascii="Times New Roman" w:hAnsi="Times New Roman" w:cs="Times New Roman"/>
        </w:rPr>
        <w:t>score</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pred_lr</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zero_division</w:t>
      </w:r>
      <w:proofErr w:type="spellEnd"/>
      <w:r w:rsidRPr="00890BE1">
        <w:rPr>
          <w:rStyle w:val="HTMLCode"/>
          <w:rFonts w:ascii="Times New Roman" w:hAnsi="Times New Roman" w:cs="Times New Roman"/>
        </w:rPr>
        <w:t>=0)</w:t>
      </w:r>
    </w:p>
    <w:p w14:paraId="606C469B"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recall_lr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recall_</w:t>
      </w:r>
      <w:proofErr w:type="gramStart"/>
      <w:r w:rsidRPr="00890BE1">
        <w:rPr>
          <w:rStyle w:val="HTMLCode"/>
          <w:rFonts w:ascii="Times New Roman" w:hAnsi="Times New Roman" w:cs="Times New Roman"/>
        </w:rPr>
        <w:t>score</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pred_lr</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zero_division</w:t>
      </w:r>
      <w:proofErr w:type="spellEnd"/>
      <w:r w:rsidRPr="00890BE1">
        <w:rPr>
          <w:rStyle w:val="HTMLCode"/>
          <w:rFonts w:ascii="Times New Roman" w:hAnsi="Times New Roman" w:cs="Times New Roman"/>
        </w:rPr>
        <w:t>=0)</w:t>
      </w:r>
    </w:p>
    <w:p w14:paraId="34DD903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f1_lr = f1_</w:t>
      </w:r>
      <w:proofErr w:type="gramStart"/>
      <w:r w:rsidRPr="00890BE1">
        <w:rPr>
          <w:rStyle w:val="HTMLCode"/>
          <w:rFonts w:ascii="Times New Roman" w:hAnsi="Times New Roman" w:cs="Times New Roman"/>
        </w:rPr>
        <w:t>score(</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pred_lr</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zero_division</w:t>
      </w:r>
      <w:proofErr w:type="spellEnd"/>
      <w:r w:rsidRPr="00890BE1">
        <w:rPr>
          <w:rStyle w:val="HTMLCode"/>
          <w:rFonts w:ascii="Times New Roman" w:hAnsi="Times New Roman" w:cs="Times New Roman"/>
        </w:rPr>
        <w:t>=0)</w:t>
      </w:r>
    </w:p>
    <w:p w14:paraId="32F3252A" w14:textId="77777777" w:rsidR="00890BE1" w:rsidRPr="00890BE1" w:rsidRDefault="00890BE1" w:rsidP="00890BE1">
      <w:pPr>
        <w:pStyle w:val="HTMLPreformatted"/>
        <w:jc w:val="both"/>
        <w:rPr>
          <w:rStyle w:val="HTMLCode"/>
          <w:rFonts w:ascii="Times New Roman" w:hAnsi="Times New Roman" w:cs="Times New Roman" w:hint="default"/>
        </w:rPr>
      </w:pPr>
    </w:p>
    <w:p w14:paraId="34E58E2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 Train + time Random Forest</w:t>
      </w:r>
    </w:p>
    <w:p w14:paraId="658B5C76"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nTraining</w:t>
      </w:r>
      <w:proofErr w:type="spellEnd"/>
      <w:r w:rsidRPr="00890BE1">
        <w:rPr>
          <w:rStyle w:val="HTMLCode"/>
          <w:rFonts w:ascii="Times New Roman" w:hAnsi="Times New Roman" w:cs="Times New Roman"/>
        </w:rPr>
        <w:t xml:space="preserve"> Random Forest...")</w:t>
      </w:r>
    </w:p>
    <w:p w14:paraId="2E67031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t0 = </w:t>
      </w:r>
      <w:proofErr w:type="spellStart"/>
      <w:proofErr w:type="gramStart"/>
      <w:r w:rsidRPr="00890BE1">
        <w:rPr>
          <w:rStyle w:val="HTMLCode"/>
          <w:rFonts w:ascii="Times New Roman" w:hAnsi="Times New Roman" w:cs="Times New Roman"/>
        </w:rPr>
        <w:t>time.time</w:t>
      </w:r>
      <w:proofErr w:type="spellEnd"/>
      <w:proofErr w:type="gramEnd"/>
      <w:r w:rsidRPr="00890BE1">
        <w:rPr>
          <w:rStyle w:val="HTMLCode"/>
          <w:rFonts w:ascii="Times New Roman" w:hAnsi="Times New Roman" w:cs="Times New Roman"/>
        </w:rPr>
        <w:t>()</w:t>
      </w:r>
    </w:p>
    <w:p w14:paraId="40EE7C98"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rf_pipe.fit</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X_train</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y_train</w:t>
      </w:r>
      <w:proofErr w:type="spellEnd"/>
      <w:r w:rsidRPr="00890BE1">
        <w:rPr>
          <w:rStyle w:val="HTMLCode"/>
          <w:rFonts w:ascii="Times New Roman" w:hAnsi="Times New Roman" w:cs="Times New Roman"/>
        </w:rPr>
        <w:t>)</w:t>
      </w:r>
    </w:p>
    <w:p w14:paraId="182EBAFF"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rf_train_time</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time.time</w:t>
      </w:r>
      <w:proofErr w:type="spellEnd"/>
      <w:proofErr w:type="gramEnd"/>
      <w:r w:rsidRPr="00890BE1">
        <w:rPr>
          <w:rStyle w:val="HTMLCode"/>
          <w:rFonts w:ascii="Times New Roman" w:hAnsi="Times New Roman" w:cs="Times New Roman"/>
        </w:rPr>
        <w:t>() - t0</w:t>
      </w:r>
    </w:p>
    <w:p w14:paraId="53C89211"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f"</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RF training done in {rf_train_time:.2f} sec")</w:t>
      </w:r>
    </w:p>
    <w:p w14:paraId="50987050" w14:textId="77777777" w:rsidR="00890BE1" w:rsidRPr="00890BE1" w:rsidRDefault="00890BE1" w:rsidP="00890BE1">
      <w:pPr>
        <w:pStyle w:val="HTMLPreformatted"/>
        <w:jc w:val="both"/>
        <w:rPr>
          <w:rStyle w:val="HTMLCode"/>
          <w:rFonts w:ascii="Times New Roman" w:hAnsi="Times New Roman" w:cs="Times New Roman" w:hint="default"/>
        </w:rPr>
      </w:pPr>
    </w:p>
    <w:p w14:paraId="03199A9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Predict + time</w:t>
      </w:r>
    </w:p>
    <w:p w14:paraId="084D1B9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t0 = </w:t>
      </w:r>
      <w:proofErr w:type="spellStart"/>
      <w:proofErr w:type="gramStart"/>
      <w:r w:rsidRPr="00890BE1">
        <w:rPr>
          <w:rStyle w:val="HTMLCode"/>
          <w:rFonts w:ascii="Times New Roman" w:hAnsi="Times New Roman" w:cs="Times New Roman"/>
        </w:rPr>
        <w:t>time.time</w:t>
      </w:r>
      <w:proofErr w:type="spellEnd"/>
      <w:proofErr w:type="gramEnd"/>
      <w:r w:rsidRPr="00890BE1">
        <w:rPr>
          <w:rStyle w:val="HTMLCode"/>
          <w:rFonts w:ascii="Times New Roman" w:hAnsi="Times New Roman" w:cs="Times New Roman"/>
        </w:rPr>
        <w:t>()</w:t>
      </w:r>
    </w:p>
    <w:p w14:paraId="1127CC7F"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proba_rf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rf_</w:t>
      </w:r>
      <w:proofErr w:type="gramStart"/>
      <w:r w:rsidRPr="00890BE1">
        <w:rPr>
          <w:rStyle w:val="HTMLCode"/>
          <w:rFonts w:ascii="Times New Roman" w:hAnsi="Times New Roman" w:cs="Times New Roman"/>
        </w:rPr>
        <w:t>pipe.predict</w:t>
      </w:r>
      <w:proofErr w:type="gramEnd"/>
      <w:r w:rsidRPr="00890BE1">
        <w:rPr>
          <w:rStyle w:val="HTMLCode"/>
          <w:rFonts w:ascii="Times New Roman" w:hAnsi="Times New Roman" w:cs="Times New Roman"/>
        </w:rPr>
        <w:t>_proba</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X_</w:t>
      </w:r>
      <w:proofErr w:type="gramStart"/>
      <w:r w:rsidRPr="00890BE1">
        <w:rPr>
          <w:rStyle w:val="HTMLCode"/>
          <w:rFonts w:ascii="Times New Roman" w:hAnsi="Times New Roman" w:cs="Times New Roman"/>
        </w:rPr>
        <w:t>test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 1]</w:t>
      </w:r>
    </w:p>
    <w:p w14:paraId="3EDCD26F"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rf_pred_time</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time.time</w:t>
      </w:r>
      <w:proofErr w:type="spellEnd"/>
      <w:proofErr w:type="gramEnd"/>
      <w:r w:rsidRPr="00890BE1">
        <w:rPr>
          <w:rStyle w:val="HTMLCode"/>
          <w:rFonts w:ascii="Times New Roman" w:hAnsi="Times New Roman" w:cs="Times New Roman"/>
        </w:rPr>
        <w:t>() - t0</w:t>
      </w:r>
    </w:p>
    <w:p w14:paraId="3881C0A8" w14:textId="77777777" w:rsidR="00890BE1" w:rsidRPr="00890BE1" w:rsidRDefault="00890BE1" w:rsidP="00890BE1">
      <w:pPr>
        <w:pStyle w:val="HTMLPreformatted"/>
        <w:jc w:val="both"/>
        <w:rPr>
          <w:rStyle w:val="HTMLCode"/>
          <w:rFonts w:ascii="Times New Roman" w:hAnsi="Times New Roman" w:cs="Times New Roman" w:hint="default"/>
        </w:rPr>
      </w:pPr>
    </w:p>
    <w:p w14:paraId="64C8C465"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tbl_rf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best_rf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threshold_</w:t>
      </w:r>
      <w:proofErr w:type="gramStart"/>
      <w:r w:rsidRPr="00890BE1">
        <w:rPr>
          <w:rStyle w:val="HTMLCode"/>
          <w:rFonts w:ascii="Times New Roman" w:hAnsi="Times New Roman" w:cs="Times New Roman"/>
        </w:rPr>
        <w:t>table</w:t>
      </w:r>
      <w:proofErr w:type="spellEnd"/>
      <w:r w:rsidRPr="00890BE1">
        <w:rPr>
          <w:rStyle w:val="HTMLCode"/>
          <w:rFonts w:ascii="Times New Roman" w:hAnsi="Times New Roman" w:cs="Times New Roman"/>
        </w:rPr>
        <w:t>(</w:t>
      </w:r>
      <w:proofErr w:type="gramEnd"/>
    </w:p>
    <w:p w14:paraId="05234EF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proba_rf</w:t>
      </w:r>
      <w:proofErr w:type="spellEnd"/>
      <w:r w:rsidRPr="00890BE1">
        <w:rPr>
          <w:rStyle w:val="HTMLCode"/>
          <w:rFonts w:ascii="Times New Roman" w:hAnsi="Times New Roman" w:cs="Times New Roman"/>
        </w:rPr>
        <w:t>,</w:t>
      </w:r>
    </w:p>
    <w:p w14:paraId="3698AE9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sort_by</w:t>
      </w:r>
      <w:proofErr w:type="spellEnd"/>
      <w:r w:rsidRPr="00890BE1">
        <w:rPr>
          <w:rStyle w:val="HTMLCode"/>
          <w:rFonts w:ascii="Times New Roman" w:hAnsi="Times New Roman" w:cs="Times New Roman"/>
        </w:rPr>
        <w:t>="precision",</w:t>
      </w:r>
    </w:p>
    <w:p w14:paraId="1A6DFF4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min_recall</w:t>
      </w:r>
      <w:proofErr w:type="spellEnd"/>
      <w:r w:rsidRPr="00890BE1">
        <w:rPr>
          <w:rStyle w:val="HTMLCode"/>
          <w:rFonts w:ascii="Times New Roman" w:hAnsi="Times New Roman" w:cs="Times New Roman"/>
        </w:rPr>
        <w:t>=0.95,</w:t>
      </w:r>
    </w:p>
    <w:p w14:paraId="08E6A09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beta=2.0</w:t>
      </w:r>
    </w:p>
    <w:p w14:paraId="12AB358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w:t>
      </w:r>
    </w:p>
    <w:p w14:paraId="4D31DEE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CHOSEN_THRESHOLD_RF = float(</w:t>
      </w:r>
      <w:proofErr w:type="spellStart"/>
      <w:r w:rsidRPr="00890BE1">
        <w:rPr>
          <w:rStyle w:val="HTMLCode"/>
          <w:rFonts w:ascii="Times New Roman" w:hAnsi="Times New Roman" w:cs="Times New Roman"/>
        </w:rPr>
        <w:t>best_</w:t>
      </w:r>
      <w:proofErr w:type="gramStart"/>
      <w:r w:rsidRPr="00890BE1">
        <w:rPr>
          <w:rStyle w:val="HTMLCode"/>
          <w:rFonts w:ascii="Times New Roman" w:hAnsi="Times New Roman" w:cs="Times New Roman"/>
        </w:rPr>
        <w:t>rf</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threshold"])</w:t>
      </w:r>
    </w:p>
    <w:p w14:paraId="0D42043D"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pred_rf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proba_rf</w:t>
      </w:r>
      <w:proofErr w:type="spellEnd"/>
      <w:r w:rsidRPr="00890BE1">
        <w:rPr>
          <w:rStyle w:val="HTMLCode"/>
          <w:rFonts w:ascii="Times New Roman" w:hAnsi="Times New Roman" w:cs="Times New Roman"/>
        </w:rPr>
        <w:t xml:space="preserve"> &gt;= CHOSEN_THRESHOLD_RF</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astype</w:t>
      </w:r>
      <w:proofErr w:type="spellEnd"/>
      <w:proofErr w:type="gramEnd"/>
      <w:r w:rsidRPr="00890BE1">
        <w:rPr>
          <w:rStyle w:val="HTMLCode"/>
          <w:rFonts w:ascii="Times New Roman" w:hAnsi="Times New Roman" w:cs="Times New Roman"/>
        </w:rPr>
        <w:t>(int)</w:t>
      </w:r>
    </w:p>
    <w:p w14:paraId="38A95F58" w14:textId="77777777" w:rsidR="00890BE1" w:rsidRPr="00890BE1" w:rsidRDefault="00890BE1" w:rsidP="00890BE1">
      <w:pPr>
        <w:pStyle w:val="HTMLPreformatted"/>
        <w:jc w:val="both"/>
        <w:rPr>
          <w:rStyle w:val="HTMLCode"/>
          <w:rFonts w:ascii="Times New Roman" w:hAnsi="Times New Roman" w:cs="Times New Roman" w:hint="default"/>
        </w:rPr>
      </w:pPr>
    </w:p>
    <w:p w14:paraId="54BB7BDF"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tn_rf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fp_rf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fn_rf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tp_rf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confusion_</w:t>
      </w:r>
      <w:proofErr w:type="gramStart"/>
      <w:r w:rsidRPr="00890BE1">
        <w:rPr>
          <w:rStyle w:val="HTMLCode"/>
          <w:rFonts w:ascii="Times New Roman" w:hAnsi="Times New Roman" w:cs="Times New Roman"/>
        </w:rPr>
        <w:t>matrix</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pred_rf</w:t>
      </w:r>
      <w:proofErr w:type="spellEnd"/>
      <w:proofErr w:type="gramStart"/>
      <w:r w:rsidRPr="00890BE1">
        <w:rPr>
          <w:rStyle w:val="HTMLCode"/>
          <w:rFonts w:ascii="Times New Roman" w:hAnsi="Times New Roman" w:cs="Times New Roman"/>
        </w:rPr>
        <w:t>).ravel</w:t>
      </w:r>
      <w:proofErr w:type="gramEnd"/>
      <w:r w:rsidRPr="00890BE1">
        <w:rPr>
          <w:rStyle w:val="HTMLCode"/>
          <w:rFonts w:ascii="Times New Roman" w:hAnsi="Times New Roman" w:cs="Times New Roman"/>
        </w:rPr>
        <w:t>()</w:t>
      </w:r>
    </w:p>
    <w:p w14:paraId="378C101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precision_rf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precision_</w:t>
      </w:r>
      <w:proofErr w:type="gramStart"/>
      <w:r w:rsidRPr="00890BE1">
        <w:rPr>
          <w:rStyle w:val="HTMLCode"/>
          <w:rFonts w:ascii="Times New Roman" w:hAnsi="Times New Roman" w:cs="Times New Roman"/>
        </w:rPr>
        <w:t>score</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pred_rf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zero_division</w:t>
      </w:r>
      <w:proofErr w:type="spellEnd"/>
      <w:r w:rsidRPr="00890BE1">
        <w:rPr>
          <w:rStyle w:val="HTMLCode"/>
          <w:rFonts w:ascii="Times New Roman" w:hAnsi="Times New Roman" w:cs="Times New Roman"/>
        </w:rPr>
        <w:t>=0)</w:t>
      </w:r>
    </w:p>
    <w:p w14:paraId="1352731D"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recall_rf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recall_</w:t>
      </w:r>
      <w:proofErr w:type="gramStart"/>
      <w:r w:rsidRPr="00890BE1">
        <w:rPr>
          <w:rStyle w:val="HTMLCode"/>
          <w:rFonts w:ascii="Times New Roman" w:hAnsi="Times New Roman" w:cs="Times New Roman"/>
        </w:rPr>
        <w:t>score</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pred_rf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zero_division</w:t>
      </w:r>
      <w:proofErr w:type="spellEnd"/>
      <w:r w:rsidRPr="00890BE1">
        <w:rPr>
          <w:rStyle w:val="HTMLCode"/>
          <w:rFonts w:ascii="Times New Roman" w:hAnsi="Times New Roman" w:cs="Times New Roman"/>
        </w:rPr>
        <w:t>=0)</w:t>
      </w:r>
    </w:p>
    <w:p w14:paraId="5D16E5D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f1_rf = f1_</w:t>
      </w:r>
      <w:proofErr w:type="gramStart"/>
      <w:r w:rsidRPr="00890BE1">
        <w:rPr>
          <w:rStyle w:val="HTMLCode"/>
          <w:rFonts w:ascii="Times New Roman" w:hAnsi="Times New Roman" w:cs="Times New Roman"/>
        </w:rPr>
        <w:t>score(</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pred_rf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zero_division</w:t>
      </w:r>
      <w:proofErr w:type="spellEnd"/>
      <w:r w:rsidRPr="00890BE1">
        <w:rPr>
          <w:rStyle w:val="HTMLCode"/>
          <w:rFonts w:ascii="Times New Roman" w:hAnsi="Times New Roman" w:cs="Times New Roman"/>
        </w:rPr>
        <w:t>=0)</w:t>
      </w:r>
    </w:p>
    <w:p w14:paraId="527B6B4D"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roc_auc_rf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roc_auc_</w:t>
      </w:r>
      <w:proofErr w:type="gramStart"/>
      <w:r w:rsidRPr="00890BE1">
        <w:rPr>
          <w:rStyle w:val="HTMLCode"/>
          <w:rFonts w:ascii="Times New Roman" w:hAnsi="Times New Roman" w:cs="Times New Roman"/>
        </w:rPr>
        <w:t>score</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proba_rf</w:t>
      </w:r>
      <w:proofErr w:type="spellEnd"/>
      <w:r w:rsidRPr="00890BE1">
        <w:rPr>
          <w:rStyle w:val="HTMLCode"/>
          <w:rFonts w:ascii="Times New Roman" w:hAnsi="Times New Roman" w:cs="Times New Roman"/>
        </w:rPr>
        <w:t>)</w:t>
      </w:r>
    </w:p>
    <w:p w14:paraId="63D043C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pr_auc_rf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average_precision_</w:t>
      </w:r>
      <w:proofErr w:type="gramStart"/>
      <w:r w:rsidRPr="00890BE1">
        <w:rPr>
          <w:rStyle w:val="HTMLCode"/>
          <w:rFonts w:ascii="Times New Roman" w:hAnsi="Times New Roman" w:cs="Times New Roman"/>
        </w:rPr>
        <w:t>score</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proba_rf</w:t>
      </w:r>
      <w:proofErr w:type="spellEnd"/>
      <w:r w:rsidRPr="00890BE1">
        <w:rPr>
          <w:rStyle w:val="HTMLCode"/>
          <w:rFonts w:ascii="Times New Roman" w:hAnsi="Times New Roman" w:cs="Times New Roman"/>
        </w:rPr>
        <w:t>)</w:t>
      </w:r>
    </w:p>
    <w:p w14:paraId="47C5558E" w14:textId="77777777" w:rsidR="00890BE1" w:rsidRPr="00890BE1" w:rsidRDefault="00890BE1" w:rsidP="00890BE1">
      <w:pPr>
        <w:pStyle w:val="HTMLPreformatted"/>
        <w:jc w:val="both"/>
        <w:rPr>
          <w:rStyle w:val="HTMLCode"/>
          <w:rFonts w:ascii="Times New Roman" w:hAnsi="Times New Roman" w:cs="Times New Roman" w:hint="default"/>
        </w:rPr>
      </w:pPr>
    </w:p>
    <w:p w14:paraId="786FF2C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79C11C4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SECTION 8: FIGURES FOR THE REPORT (10 total)</w:t>
      </w:r>
    </w:p>
    <w:p w14:paraId="00677A6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1CCED54D" w14:textId="77777777" w:rsidR="00890BE1" w:rsidRPr="00890BE1" w:rsidRDefault="00890BE1" w:rsidP="00890BE1">
      <w:pPr>
        <w:pStyle w:val="HTMLPreformatted"/>
        <w:jc w:val="both"/>
        <w:rPr>
          <w:rStyle w:val="HTMLCode"/>
          <w:rFonts w:ascii="Times New Roman" w:hAnsi="Times New Roman" w:cs="Times New Roman" w:hint="default"/>
        </w:rPr>
      </w:pPr>
    </w:p>
    <w:p w14:paraId="45D99A5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FIG 3: LR confusion matrix</w:t>
      </w:r>
    </w:p>
    <w:p w14:paraId="480268F3"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plt.figure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figsize</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6,5))</w:t>
      </w:r>
    </w:p>
    <w:p w14:paraId="1F81035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ConfusionMatrixDisplay.from_</w:t>
      </w:r>
      <w:proofErr w:type="gramStart"/>
      <w:r w:rsidRPr="00890BE1">
        <w:rPr>
          <w:rStyle w:val="HTMLCode"/>
          <w:rFonts w:ascii="Times New Roman" w:hAnsi="Times New Roman" w:cs="Times New Roman"/>
        </w:rPr>
        <w:t>predictions</w:t>
      </w:r>
      <w:proofErr w:type="spellEnd"/>
      <w:r w:rsidRPr="00890BE1">
        <w:rPr>
          <w:rStyle w:val="HTMLCode"/>
          <w:rFonts w:ascii="Times New Roman" w:hAnsi="Times New Roman" w:cs="Times New Roman"/>
        </w:rPr>
        <w:t>(</w:t>
      </w:r>
      <w:proofErr w:type="gramEnd"/>
    </w:p>
    <w:p w14:paraId="336A5BB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pred_lr</w:t>
      </w:r>
      <w:proofErr w:type="spellEnd"/>
      <w:r w:rsidRPr="00890BE1">
        <w:rPr>
          <w:rStyle w:val="HTMLCode"/>
          <w:rFonts w:ascii="Times New Roman" w:hAnsi="Times New Roman" w:cs="Times New Roman"/>
        </w:rPr>
        <w:t>,</w:t>
      </w:r>
    </w:p>
    <w:p w14:paraId="124CD13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display_labels</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"Legitimate", "Fraud"],</w:t>
      </w:r>
    </w:p>
    <w:p w14:paraId="2803407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values_format</w:t>
      </w:r>
      <w:proofErr w:type="spellEnd"/>
      <w:r w:rsidRPr="00890BE1">
        <w:rPr>
          <w:rStyle w:val="HTMLCode"/>
          <w:rFonts w:ascii="Times New Roman" w:hAnsi="Times New Roman" w:cs="Times New Roman"/>
        </w:rPr>
        <w:t xml:space="preserve">=",.0f", </w:t>
      </w:r>
      <w:proofErr w:type="spellStart"/>
      <w:r w:rsidRPr="00890BE1">
        <w:rPr>
          <w:rStyle w:val="HTMLCode"/>
          <w:rFonts w:ascii="Times New Roman" w:hAnsi="Times New Roman" w:cs="Times New Roman"/>
        </w:rPr>
        <w:t>colorbar</w:t>
      </w:r>
      <w:proofErr w:type="spellEnd"/>
      <w:r w:rsidRPr="00890BE1">
        <w:rPr>
          <w:rStyle w:val="HTMLCode"/>
          <w:rFonts w:ascii="Times New Roman" w:hAnsi="Times New Roman" w:cs="Times New Roman"/>
        </w:rPr>
        <w:t xml:space="preserve">=False, </w:t>
      </w:r>
      <w:proofErr w:type="spellStart"/>
      <w:r w:rsidRPr="00890BE1">
        <w:rPr>
          <w:rStyle w:val="HTMLCode"/>
          <w:rFonts w:ascii="Times New Roman" w:hAnsi="Times New Roman" w:cs="Times New Roman"/>
        </w:rPr>
        <w:t>cmap</w:t>
      </w:r>
      <w:proofErr w:type="spellEnd"/>
      <w:r w:rsidRPr="00890BE1">
        <w:rPr>
          <w:rStyle w:val="HTMLCode"/>
          <w:rFonts w:ascii="Times New Roman" w:hAnsi="Times New Roman" w:cs="Times New Roman"/>
        </w:rPr>
        <w:t>='Blues'</w:t>
      </w:r>
    </w:p>
    <w:p w14:paraId="1FCCD70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w:t>
      </w:r>
    </w:p>
    <w:p w14:paraId="1061A0B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plt.title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f'Logistic</w:t>
      </w:r>
      <w:proofErr w:type="spellEnd"/>
      <w:r w:rsidRPr="00890BE1">
        <w:rPr>
          <w:rStyle w:val="HTMLCode"/>
          <w:rFonts w:ascii="Times New Roman" w:hAnsi="Times New Roman" w:cs="Times New Roman"/>
        </w:rPr>
        <w:t xml:space="preserve"> Regression Confusion Matrix (</w:t>
      </w:r>
      <w:r w:rsidRPr="00890BE1">
        <w:rPr>
          <w:rStyle w:val="HTMLCode"/>
          <w:rFonts w:ascii="Times New Roman" w:hAnsi="Times New Roman" w:cs="Times New Roman"/>
        </w:rPr>
        <w:t>τ</w:t>
      </w:r>
      <w:r w:rsidRPr="00890BE1">
        <w:rPr>
          <w:rStyle w:val="HTMLCode"/>
          <w:rFonts w:ascii="Times New Roman" w:hAnsi="Times New Roman" w:cs="Times New Roman"/>
        </w:rPr>
        <w:t>={CHOSEN_THRESHOLD_LR:.3</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fontweight</w:t>
      </w:r>
      <w:proofErr w:type="spellEnd"/>
      <w:r w:rsidRPr="00890BE1">
        <w:rPr>
          <w:rStyle w:val="HTMLCode"/>
          <w:rFonts w:ascii="Times New Roman" w:hAnsi="Times New Roman" w:cs="Times New Roman"/>
        </w:rPr>
        <w:t>='bold')</w:t>
      </w:r>
    </w:p>
    <w:p w14:paraId="0C5FC51B"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plt.tight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layout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511965DD"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plt.savefig</w:t>
      </w:r>
      <w:proofErr w:type="spellEnd"/>
      <w:proofErr w:type="gramEnd"/>
      <w:r w:rsidRPr="00890BE1">
        <w:rPr>
          <w:rStyle w:val="HTMLCode"/>
          <w:rFonts w:ascii="Times New Roman" w:hAnsi="Times New Roman" w:cs="Times New Roman"/>
        </w:rPr>
        <w:t xml:space="preserve">('figures/03_lr_confusion_matrix.png', dpi=300, </w:t>
      </w:r>
      <w:proofErr w:type="spellStart"/>
      <w:r w:rsidRPr="00890BE1">
        <w:rPr>
          <w:rStyle w:val="HTMLCode"/>
          <w:rFonts w:ascii="Times New Roman" w:hAnsi="Times New Roman" w:cs="Times New Roman"/>
        </w:rPr>
        <w:t>bbox_inches</w:t>
      </w:r>
      <w:proofErr w:type="spellEnd"/>
      <w:r w:rsidRPr="00890BE1">
        <w:rPr>
          <w:rStyle w:val="HTMLCode"/>
          <w:rFonts w:ascii="Times New Roman" w:hAnsi="Times New Roman" w:cs="Times New Roman"/>
        </w:rPr>
        <w:t>='tight')</w:t>
      </w:r>
    </w:p>
    <w:p w14:paraId="5665ACF2"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plt.close</w:t>
      </w:r>
      <w:proofErr w:type="spellEnd"/>
      <w:proofErr w:type="gramEnd"/>
      <w:r w:rsidRPr="00890BE1">
        <w:rPr>
          <w:rStyle w:val="HTMLCode"/>
          <w:rFonts w:ascii="Times New Roman" w:hAnsi="Times New Roman" w:cs="Times New Roman"/>
        </w:rPr>
        <w:t>()</w:t>
      </w:r>
    </w:p>
    <w:p w14:paraId="15A89BB4" w14:textId="77777777" w:rsidR="00890BE1" w:rsidRPr="00890BE1" w:rsidRDefault="00890BE1" w:rsidP="00890BE1">
      <w:pPr>
        <w:pStyle w:val="HTMLPreformatted"/>
        <w:jc w:val="both"/>
        <w:rPr>
          <w:rStyle w:val="HTMLCode"/>
          <w:rFonts w:ascii="Times New Roman" w:hAnsi="Times New Roman" w:cs="Times New Roman" w:hint="default"/>
        </w:rPr>
      </w:pPr>
    </w:p>
    <w:p w14:paraId="006A0F6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FIG 4: RF confusion matrix</w:t>
      </w:r>
    </w:p>
    <w:p w14:paraId="7FDE8390"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plt.figure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figsize</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6,5))</w:t>
      </w:r>
    </w:p>
    <w:p w14:paraId="166A29A5"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ConfusionMatrixDisplay.from_</w:t>
      </w:r>
      <w:proofErr w:type="gramStart"/>
      <w:r w:rsidRPr="00890BE1">
        <w:rPr>
          <w:rStyle w:val="HTMLCode"/>
          <w:rFonts w:ascii="Times New Roman" w:hAnsi="Times New Roman" w:cs="Times New Roman"/>
        </w:rPr>
        <w:t>predictions</w:t>
      </w:r>
      <w:proofErr w:type="spellEnd"/>
      <w:r w:rsidRPr="00890BE1">
        <w:rPr>
          <w:rStyle w:val="HTMLCode"/>
          <w:rFonts w:ascii="Times New Roman" w:hAnsi="Times New Roman" w:cs="Times New Roman"/>
        </w:rPr>
        <w:t>(</w:t>
      </w:r>
      <w:proofErr w:type="gramEnd"/>
    </w:p>
    <w:p w14:paraId="01CC6A4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pred_rf</w:t>
      </w:r>
      <w:proofErr w:type="spellEnd"/>
      <w:r w:rsidRPr="00890BE1">
        <w:rPr>
          <w:rStyle w:val="HTMLCode"/>
          <w:rFonts w:ascii="Times New Roman" w:hAnsi="Times New Roman" w:cs="Times New Roman"/>
        </w:rPr>
        <w:t>,</w:t>
      </w:r>
    </w:p>
    <w:p w14:paraId="1A14BB6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display_labels</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"Legitimate", "Fraud"],</w:t>
      </w:r>
    </w:p>
    <w:p w14:paraId="2866CB1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values_format</w:t>
      </w:r>
      <w:proofErr w:type="spellEnd"/>
      <w:r w:rsidRPr="00890BE1">
        <w:rPr>
          <w:rStyle w:val="HTMLCode"/>
          <w:rFonts w:ascii="Times New Roman" w:hAnsi="Times New Roman" w:cs="Times New Roman"/>
        </w:rPr>
        <w:t xml:space="preserve">=",.0f", </w:t>
      </w:r>
      <w:proofErr w:type="spellStart"/>
      <w:r w:rsidRPr="00890BE1">
        <w:rPr>
          <w:rStyle w:val="HTMLCode"/>
          <w:rFonts w:ascii="Times New Roman" w:hAnsi="Times New Roman" w:cs="Times New Roman"/>
        </w:rPr>
        <w:t>colorbar</w:t>
      </w:r>
      <w:proofErr w:type="spellEnd"/>
      <w:r w:rsidRPr="00890BE1">
        <w:rPr>
          <w:rStyle w:val="HTMLCode"/>
          <w:rFonts w:ascii="Times New Roman" w:hAnsi="Times New Roman" w:cs="Times New Roman"/>
        </w:rPr>
        <w:t xml:space="preserve">=False, </w:t>
      </w:r>
      <w:proofErr w:type="spellStart"/>
      <w:r w:rsidRPr="00890BE1">
        <w:rPr>
          <w:rStyle w:val="HTMLCode"/>
          <w:rFonts w:ascii="Times New Roman" w:hAnsi="Times New Roman" w:cs="Times New Roman"/>
        </w:rPr>
        <w:t>cmap</w:t>
      </w:r>
      <w:proofErr w:type="spellEnd"/>
      <w:r w:rsidRPr="00890BE1">
        <w:rPr>
          <w:rStyle w:val="HTMLCode"/>
          <w:rFonts w:ascii="Times New Roman" w:hAnsi="Times New Roman" w:cs="Times New Roman"/>
        </w:rPr>
        <w:t>='Greens'</w:t>
      </w:r>
    </w:p>
    <w:p w14:paraId="0A8B272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w:t>
      </w:r>
    </w:p>
    <w:p w14:paraId="176AA4B2"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plt.title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f'Random</w:t>
      </w:r>
      <w:proofErr w:type="spellEnd"/>
      <w:r w:rsidRPr="00890BE1">
        <w:rPr>
          <w:rStyle w:val="HTMLCode"/>
          <w:rFonts w:ascii="Times New Roman" w:hAnsi="Times New Roman" w:cs="Times New Roman"/>
        </w:rPr>
        <w:t xml:space="preserve"> Forest Confusion Matrix (</w:t>
      </w:r>
      <w:r w:rsidRPr="00890BE1">
        <w:rPr>
          <w:rStyle w:val="HTMLCode"/>
          <w:rFonts w:ascii="Times New Roman" w:hAnsi="Times New Roman" w:cs="Times New Roman"/>
        </w:rPr>
        <w:t>τ</w:t>
      </w:r>
      <w:r w:rsidRPr="00890BE1">
        <w:rPr>
          <w:rStyle w:val="HTMLCode"/>
          <w:rFonts w:ascii="Times New Roman" w:hAnsi="Times New Roman" w:cs="Times New Roman"/>
        </w:rPr>
        <w:t>={CHOSEN_THRESHOLD_RF:.3</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fontweight</w:t>
      </w:r>
      <w:proofErr w:type="spellEnd"/>
      <w:r w:rsidRPr="00890BE1">
        <w:rPr>
          <w:rStyle w:val="HTMLCode"/>
          <w:rFonts w:ascii="Times New Roman" w:hAnsi="Times New Roman" w:cs="Times New Roman"/>
        </w:rPr>
        <w:t>='bold')</w:t>
      </w:r>
    </w:p>
    <w:p w14:paraId="713CEEBE"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plt.tight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layout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499FE410"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plt.savefig</w:t>
      </w:r>
      <w:proofErr w:type="spellEnd"/>
      <w:proofErr w:type="gramEnd"/>
      <w:r w:rsidRPr="00890BE1">
        <w:rPr>
          <w:rStyle w:val="HTMLCode"/>
          <w:rFonts w:ascii="Times New Roman" w:hAnsi="Times New Roman" w:cs="Times New Roman"/>
        </w:rPr>
        <w:t xml:space="preserve">('figures/04_rf_confusion_matrix.png', dpi=300, </w:t>
      </w:r>
      <w:proofErr w:type="spellStart"/>
      <w:r w:rsidRPr="00890BE1">
        <w:rPr>
          <w:rStyle w:val="HTMLCode"/>
          <w:rFonts w:ascii="Times New Roman" w:hAnsi="Times New Roman" w:cs="Times New Roman"/>
        </w:rPr>
        <w:t>bbox_inches</w:t>
      </w:r>
      <w:proofErr w:type="spellEnd"/>
      <w:r w:rsidRPr="00890BE1">
        <w:rPr>
          <w:rStyle w:val="HTMLCode"/>
          <w:rFonts w:ascii="Times New Roman" w:hAnsi="Times New Roman" w:cs="Times New Roman"/>
        </w:rPr>
        <w:t>='tight')</w:t>
      </w:r>
    </w:p>
    <w:p w14:paraId="15FD092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plt.close</w:t>
      </w:r>
      <w:proofErr w:type="spellEnd"/>
      <w:proofErr w:type="gramEnd"/>
      <w:r w:rsidRPr="00890BE1">
        <w:rPr>
          <w:rStyle w:val="HTMLCode"/>
          <w:rFonts w:ascii="Times New Roman" w:hAnsi="Times New Roman" w:cs="Times New Roman"/>
        </w:rPr>
        <w:t>()</w:t>
      </w:r>
    </w:p>
    <w:p w14:paraId="27555172" w14:textId="77777777" w:rsidR="00890BE1" w:rsidRPr="00890BE1" w:rsidRDefault="00890BE1" w:rsidP="00890BE1">
      <w:pPr>
        <w:pStyle w:val="HTMLPreformatted"/>
        <w:jc w:val="both"/>
        <w:rPr>
          <w:rStyle w:val="HTMLCode"/>
          <w:rFonts w:ascii="Times New Roman" w:hAnsi="Times New Roman" w:cs="Times New Roman" w:hint="default"/>
        </w:rPr>
      </w:pPr>
    </w:p>
    <w:p w14:paraId="0F225D4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Feature Importance (and figure 5)</w:t>
      </w:r>
    </w:p>
    <w:p w14:paraId="3462397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feature_names_out</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rf_</w:t>
      </w:r>
      <w:proofErr w:type="gramStart"/>
      <w:r w:rsidRPr="00890BE1">
        <w:rPr>
          <w:rStyle w:val="HTMLCode"/>
          <w:rFonts w:ascii="Times New Roman" w:hAnsi="Times New Roman" w:cs="Times New Roman"/>
        </w:rPr>
        <w:t>pipe.named</w:t>
      </w:r>
      <w:proofErr w:type="gramEnd"/>
      <w:r w:rsidRPr="00890BE1">
        <w:rPr>
          <w:rStyle w:val="HTMLCode"/>
          <w:rFonts w:ascii="Times New Roman" w:hAnsi="Times New Roman" w:cs="Times New Roman"/>
        </w:rPr>
        <w:t>_steps</w:t>
      </w:r>
      <w:proofErr w:type="spellEnd"/>
      <w:r w:rsidRPr="00890BE1">
        <w:rPr>
          <w:rStyle w:val="HTMLCode"/>
          <w:rFonts w:ascii="Times New Roman" w:hAnsi="Times New Roman" w:cs="Times New Roman"/>
        </w:rPr>
        <w:t>['preprocess'</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get</w:t>
      </w:r>
      <w:proofErr w:type="gramEnd"/>
      <w:r w:rsidRPr="00890BE1">
        <w:rPr>
          <w:rStyle w:val="HTMLCode"/>
          <w:rFonts w:ascii="Times New Roman" w:hAnsi="Times New Roman" w:cs="Times New Roman"/>
        </w:rPr>
        <w:t>_feature_names_</w:t>
      </w:r>
      <w:proofErr w:type="gramStart"/>
      <w:r w:rsidRPr="00890BE1">
        <w:rPr>
          <w:rStyle w:val="HTMLCode"/>
          <w:rFonts w:ascii="Times New Roman" w:hAnsi="Times New Roman" w:cs="Times New Roman"/>
        </w:rPr>
        <w:t>out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3743C361"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feature_importance</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pd.DataFrame</w:t>
      </w:r>
      <w:proofErr w:type="spellEnd"/>
      <w:proofErr w:type="gramEnd"/>
      <w:r w:rsidRPr="00890BE1">
        <w:rPr>
          <w:rStyle w:val="HTMLCode"/>
          <w:rFonts w:ascii="Times New Roman" w:hAnsi="Times New Roman" w:cs="Times New Roman"/>
        </w:rPr>
        <w:t>({</w:t>
      </w:r>
    </w:p>
    <w:p w14:paraId="3DAB33B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'feature': </w:t>
      </w:r>
      <w:proofErr w:type="spellStart"/>
      <w:r w:rsidRPr="00890BE1">
        <w:rPr>
          <w:rStyle w:val="HTMLCode"/>
          <w:rFonts w:ascii="Times New Roman" w:hAnsi="Times New Roman" w:cs="Times New Roman"/>
        </w:rPr>
        <w:t>feature_names_out</w:t>
      </w:r>
      <w:proofErr w:type="spellEnd"/>
      <w:r w:rsidRPr="00890BE1">
        <w:rPr>
          <w:rStyle w:val="HTMLCode"/>
          <w:rFonts w:ascii="Times New Roman" w:hAnsi="Times New Roman" w:cs="Times New Roman"/>
        </w:rPr>
        <w:t>,</w:t>
      </w:r>
    </w:p>
    <w:p w14:paraId="6BEB8DE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'importance': </w:t>
      </w:r>
      <w:proofErr w:type="spellStart"/>
      <w:r w:rsidRPr="00890BE1">
        <w:rPr>
          <w:rStyle w:val="HTMLCode"/>
          <w:rFonts w:ascii="Times New Roman" w:hAnsi="Times New Roman" w:cs="Times New Roman"/>
        </w:rPr>
        <w:t>rf_</w:t>
      </w:r>
      <w:proofErr w:type="gramStart"/>
      <w:r w:rsidRPr="00890BE1">
        <w:rPr>
          <w:rStyle w:val="HTMLCode"/>
          <w:rFonts w:ascii="Times New Roman" w:hAnsi="Times New Roman" w:cs="Times New Roman"/>
        </w:rPr>
        <w:t>pipe.named</w:t>
      </w:r>
      <w:proofErr w:type="gramEnd"/>
      <w:r w:rsidRPr="00890BE1">
        <w:rPr>
          <w:rStyle w:val="HTMLCode"/>
          <w:rFonts w:ascii="Times New Roman" w:hAnsi="Times New Roman" w:cs="Times New Roman"/>
        </w:rPr>
        <w:t>_steps</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clf</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feature</w:t>
      </w:r>
      <w:proofErr w:type="gramEnd"/>
      <w:r w:rsidRPr="00890BE1">
        <w:rPr>
          <w:rStyle w:val="HTMLCode"/>
          <w:rFonts w:ascii="Times New Roman" w:hAnsi="Times New Roman" w:cs="Times New Roman"/>
        </w:rPr>
        <w:t>_importances</w:t>
      </w:r>
      <w:proofErr w:type="spellEnd"/>
      <w:r w:rsidRPr="00890BE1">
        <w:rPr>
          <w:rStyle w:val="HTMLCode"/>
          <w:rFonts w:ascii="Times New Roman" w:hAnsi="Times New Roman" w:cs="Times New Roman"/>
        </w:rPr>
        <w:t>_</w:t>
      </w:r>
    </w:p>
    <w:p w14:paraId="46B0C1D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sort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values</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'importance', ascending=False)</w:t>
      </w:r>
    </w:p>
    <w:p w14:paraId="060A5CC2" w14:textId="77777777" w:rsidR="00890BE1" w:rsidRPr="00890BE1" w:rsidRDefault="00890BE1" w:rsidP="00890BE1">
      <w:pPr>
        <w:pStyle w:val="HTMLPreformatted"/>
        <w:jc w:val="both"/>
        <w:rPr>
          <w:rStyle w:val="HTMLCode"/>
          <w:rFonts w:ascii="Times New Roman" w:hAnsi="Times New Roman" w:cs="Times New Roman" w:hint="default"/>
        </w:rPr>
      </w:pPr>
    </w:p>
    <w:p w14:paraId="569542A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plt.figure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figsize</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12, 8))</w:t>
      </w:r>
    </w:p>
    <w:p w14:paraId="372B327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top_features</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feature_</w:t>
      </w:r>
      <w:proofErr w:type="gramStart"/>
      <w:r w:rsidRPr="00890BE1">
        <w:rPr>
          <w:rStyle w:val="HTMLCode"/>
          <w:rFonts w:ascii="Times New Roman" w:hAnsi="Times New Roman" w:cs="Times New Roman"/>
        </w:rPr>
        <w:t>importance.head</w:t>
      </w:r>
      <w:proofErr w:type="spellEnd"/>
      <w:proofErr w:type="gramEnd"/>
      <w:r w:rsidRPr="00890BE1">
        <w:rPr>
          <w:rStyle w:val="HTMLCode"/>
          <w:rFonts w:ascii="Times New Roman" w:hAnsi="Times New Roman" w:cs="Times New Roman"/>
        </w:rPr>
        <w:t>(15)</w:t>
      </w:r>
    </w:p>
    <w:p w14:paraId="0F3C2713"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plt.barh</w:t>
      </w:r>
      <w:proofErr w:type="spellEnd"/>
      <w:proofErr w:type="gramEnd"/>
      <w:r w:rsidRPr="00890BE1">
        <w:rPr>
          <w:rStyle w:val="HTMLCode"/>
          <w:rFonts w:ascii="Times New Roman" w:hAnsi="Times New Roman" w:cs="Times New Roman"/>
        </w:rPr>
        <w:t>(range(</w:t>
      </w:r>
      <w:proofErr w:type="spellStart"/>
      <w:r w:rsidRPr="00890BE1">
        <w:rPr>
          <w:rStyle w:val="HTMLCode"/>
          <w:rFonts w:ascii="Times New Roman" w:hAnsi="Times New Roman" w:cs="Times New Roman"/>
        </w:rPr>
        <w:t>len</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top_features</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top_features</w:t>
      </w:r>
      <w:proofErr w:type="spellEnd"/>
      <w:r w:rsidRPr="00890BE1">
        <w:rPr>
          <w:rStyle w:val="HTMLCode"/>
          <w:rFonts w:ascii="Times New Roman" w:hAnsi="Times New Roman" w:cs="Times New Roman"/>
        </w:rPr>
        <w:t>['importance'], color='</w:t>
      </w:r>
      <w:proofErr w:type="spellStart"/>
      <w:r w:rsidRPr="00890BE1">
        <w:rPr>
          <w:rStyle w:val="HTMLCode"/>
          <w:rFonts w:ascii="Times New Roman" w:hAnsi="Times New Roman" w:cs="Times New Roman"/>
        </w:rPr>
        <w:t>steelblue</w:t>
      </w:r>
      <w:proofErr w:type="spellEnd"/>
      <w:r w:rsidRPr="00890BE1">
        <w:rPr>
          <w:rStyle w:val="HTMLCode"/>
          <w:rFonts w:ascii="Times New Roman" w:hAnsi="Times New Roman" w:cs="Times New Roman"/>
        </w:rPr>
        <w:t>')</w:t>
      </w:r>
    </w:p>
    <w:p w14:paraId="11B3B296"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plt.yticks</w:t>
      </w:r>
      <w:proofErr w:type="spellEnd"/>
      <w:proofErr w:type="gramEnd"/>
      <w:r w:rsidRPr="00890BE1">
        <w:rPr>
          <w:rStyle w:val="HTMLCode"/>
          <w:rFonts w:ascii="Times New Roman" w:hAnsi="Times New Roman" w:cs="Times New Roman"/>
        </w:rPr>
        <w:t>(range(</w:t>
      </w:r>
      <w:proofErr w:type="spellStart"/>
      <w:r w:rsidRPr="00890BE1">
        <w:rPr>
          <w:rStyle w:val="HTMLCode"/>
          <w:rFonts w:ascii="Times New Roman" w:hAnsi="Times New Roman" w:cs="Times New Roman"/>
        </w:rPr>
        <w:t>len</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top_features</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top_features</w:t>
      </w:r>
      <w:proofErr w:type="spellEnd"/>
      <w:r w:rsidRPr="00890BE1">
        <w:rPr>
          <w:rStyle w:val="HTMLCode"/>
          <w:rFonts w:ascii="Times New Roman" w:hAnsi="Times New Roman" w:cs="Times New Roman"/>
        </w:rPr>
        <w:t>['feature'])</w:t>
      </w:r>
    </w:p>
    <w:p w14:paraId="35D6DE30"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plt.xlabel</w:t>
      </w:r>
      <w:proofErr w:type="spellEnd"/>
      <w:proofErr w:type="gramEnd"/>
      <w:r w:rsidRPr="00890BE1">
        <w:rPr>
          <w:rStyle w:val="HTMLCode"/>
          <w:rFonts w:ascii="Times New Roman" w:hAnsi="Times New Roman" w:cs="Times New Roman"/>
        </w:rPr>
        <w:t xml:space="preserve">('Importance Score', </w:t>
      </w:r>
      <w:proofErr w:type="spellStart"/>
      <w:r w:rsidRPr="00890BE1">
        <w:rPr>
          <w:rStyle w:val="HTMLCode"/>
          <w:rFonts w:ascii="Times New Roman" w:hAnsi="Times New Roman" w:cs="Times New Roman"/>
        </w:rPr>
        <w:t>fontsize</w:t>
      </w:r>
      <w:proofErr w:type="spellEnd"/>
      <w:r w:rsidRPr="00890BE1">
        <w:rPr>
          <w:rStyle w:val="HTMLCode"/>
          <w:rFonts w:ascii="Times New Roman" w:hAnsi="Times New Roman" w:cs="Times New Roman"/>
        </w:rPr>
        <w:t>=12)</w:t>
      </w:r>
    </w:p>
    <w:p w14:paraId="0F16AC0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plt.title</w:t>
      </w:r>
      <w:proofErr w:type="spellEnd"/>
      <w:proofErr w:type="gramEnd"/>
      <w:r w:rsidRPr="00890BE1">
        <w:rPr>
          <w:rStyle w:val="HTMLCode"/>
          <w:rFonts w:ascii="Times New Roman" w:hAnsi="Times New Roman" w:cs="Times New Roman"/>
        </w:rPr>
        <w:t xml:space="preserve">('Top 15 Feature Importances - Random Forest', </w:t>
      </w:r>
      <w:proofErr w:type="spellStart"/>
      <w:r w:rsidRPr="00890BE1">
        <w:rPr>
          <w:rStyle w:val="HTMLCode"/>
          <w:rFonts w:ascii="Times New Roman" w:hAnsi="Times New Roman" w:cs="Times New Roman"/>
        </w:rPr>
        <w:t>fontsize</w:t>
      </w:r>
      <w:proofErr w:type="spellEnd"/>
      <w:r w:rsidRPr="00890BE1">
        <w:rPr>
          <w:rStyle w:val="HTMLCode"/>
          <w:rFonts w:ascii="Times New Roman" w:hAnsi="Times New Roman" w:cs="Times New Roman"/>
        </w:rPr>
        <w:t xml:space="preserve">=14, </w:t>
      </w:r>
      <w:proofErr w:type="spellStart"/>
      <w:r w:rsidRPr="00890BE1">
        <w:rPr>
          <w:rStyle w:val="HTMLCode"/>
          <w:rFonts w:ascii="Times New Roman" w:hAnsi="Times New Roman" w:cs="Times New Roman"/>
        </w:rPr>
        <w:t>fontweight</w:t>
      </w:r>
      <w:proofErr w:type="spellEnd"/>
      <w:r w:rsidRPr="00890BE1">
        <w:rPr>
          <w:rStyle w:val="HTMLCode"/>
          <w:rFonts w:ascii="Times New Roman" w:hAnsi="Times New Roman" w:cs="Times New Roman"/>
        </w:rPr>
        <w:t>='bold')</w:t>
      </w:r>
    </w:p>
    <w:p w14:paraId="73D28B84"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plt.gca</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invert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yaxis</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6F3F3445"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plt.tight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layout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66C53BDE"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plt.savefig</w:t>
      </w:r>
      <w:proofErr w:type="spellEnd"/>
      <w:proofErr w:type="gramEnd"/>
      <w:r w:rsidRPr="00890BE1">
        <w:rPr>
          <w:rStyle w:val="HTMLCode"/>
          <w:rFonts w:ascii="Times New Roman" w:hAnsi="Times New Roman" w:cs="Times New Roman"/>
        </w:rPr>
        <w:t xml:space="preserve">('figures/05_feature_importance.png', dpi=300, </w:t>
      </w:r>
      <w:proofErr w:type="spellStart"/>
      <w:r w:rsidRPr="00890BE1">
        <w:rPr>
          <w:rStyle w:val="HTMLCode"/>
          <w:rFonts w:ascii="Times New Roman" w:hAnsi="Times New Roman" w:cs="Times New Roman"/>
        </w:rPr>
        <w:t>bbox_inches</w:t>
      </w:r>
      <w:proofErr w:type="spellEnd"/>
      <w:r w:rsidRPr="00890BE1">
        <w:rPr>
          <w:rStyle w:val="HTMLCode"/>
          <w:rFonts w:ascii="Times New Roman" w:hAnsi="Times New Roman" w:cs="Times New Roman"/>
        </w:rPr>
        <w:t>='tight')</w:t>
      </w:r>
    </w:p>
    <w:p w14:paraId="379696C8"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plt.close</w:t>
      </w:r>
      <w:proofErr w:type="spellEnd"/>
      <w:proofErr w:type="gramEnd"/>
      <w:r w:rsidRPr="00890BE1">
        <w:rPr>
          <w:rStyle w:val="HTMLCode"/>
          <w:rFonts w:ascii="Times New Roman" w:hAnsi="Times New Roman" w:cs="Times New Roman"/>
        </w:rPr>
        <w:t>()</w:t>
      </w:r>
    </w:p>
    <w:p w14:paraId="2723360C" w14:textId="77777777" w:rsidR="00890BE1" w:rsidRPr="00890BE1" w:rsidRDefault="00890BE1" w:rsidP="00890BE1">
      <w:pPr>
        <w:pStyle w:val="HTMLPreformatted"/>
        <w:jc w:val="both"/>
        <w:rPr>
          <w:rStyle w:val="HTMLCode"/>
          <w:rFonts w:ascii="Times New Roman" w:hAnsi="Times New Roman" w:cs="Times New Roman" w:hint="default"/>
        </w:rPr>
      </w:pPr>
    </w:p>
    <w:p w14:paraId="0CDD377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FIG 6: Side-by-side confusion matrices</w:t>
      </w:r>
    </w:p>
    <w:p w14:paraId="1DA5803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fig, (ax1, ax2) = </w:t>
      </w:r>
      <w:proofErr w:type="spellStart"/>
      <w:proofErr w:type="gramStart"/>
      <w:r w:rsidRPr="00890BE1">
        <w:rPr>
          <w:rStyle w:val="HTMLCode"/>
          <w:rFonts w:ascii="Times New Roman" w:hAnsi="Times New Roman" w:cs="Times New Roman"/>
        </w:rPr>
        <w:t>plt.subplots</w:t>
      </w:r>
      <w:proofErr w:type="spellEnd"/>
      <w:proofErr w:type="gramEnd"/>
      <w:r w:rsidRPr="00890BE1">
        <w:rPr>
          <w:rStyle w:val="HTMLCode"/>
          <w:rFonts w:ascii="Times New Roman" w:hAnsi="Times New Roman" w:cs="Times New Roman"/>
        </w:rPr>
        <w:t xml:space="preserve">(1, 2, </w:t>
      </w:r>
      <w:proofErr w:type="spellStart"/>
      <w:r w:rsidRPr="00890BE1">
        <w:rPr>
          <w:rStyle w:val="HTMLCode"/>
          <w:rFonts w:ascii="Times New Roman" w:hAnsi="Times New Roman" w:cs="Times New Roman"/>
        </w:rPr>
        <w:t>figsize</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14, 5))</w:t>
      </w:r>
    </w:p>
    <w:p w14:paraId="71336E80"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ConfusionMatrixDisplay.from_</w:t>
      </w:r>
      <w:proofErr w:type="gramStart"/>
      <w:r w:rsidRPr="00890BE1">
        <w:rPr>
          <w:rStyle w:val="HTMLCode"/>
          <w:rFonts w:ascii="Times New Roman" w:hAnsi="Times New Roman" w:cs="Times New Roman"/>
        </w:rPr>
        <w:t>predictions</w:t>
      </w:r>
      <w:proofErr w:type="spellEnd"/>
      <w:r w:rsidRPr="00890BE1">
        <w:rPr>
          <w:rStyle w:val="HTMLCode"/>
          <w:rFonts w:ascii="Times New Roman" w:hAnsi="Times New Roman" w:cs="Times New Roman"/>
        </w:rPr>
        <w:t>(</w:t>
      </w:r>
      <w:proofErr w:type="gramEnd"/>
    </w:p>
    <w:p w14:paraId="5D23262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pred_lr</w:t>
      </w:r>
      <w:proofErr w:type="spellEnd"/>
      <w:r w:rsidRPr="00890BE1">
        <w:rPr>
          <w:rStyle w:val="HTMLCode"/>
          <w:rFonts w:ascii="Times New Roman" w:hAnsi="Times New Roman" w:cs="Times New Roman"/>
        </w:rPr>
        <w:t>,</w:t>
      </w:r>
    </w:p>
    <w:p w14:paraId="287A7CC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display_labels</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"Legitimate", "Fraud"],</w:t>
      </w:r>
    </w:p>
    <w:p w14:paraId="7E10DDD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ax=ax1, </w:t>
      </w:r>
      <w:proofErr w:type="spellStart"/>
      <w:r w:rsidRPr="00890BE1">
        <w:rPr>
          <w:rStyle w:val="HTMLCode"/>
          <w:rFonts w:ascii="Times New Roman" w:hAnsi="Times New Roman" w:cs="Times New Roman"/>
        </w:rPr>
        <w:t>values_format</w:t>
      </w:r>
      <w:proofErr w:type="spellEnd"/>
      <w:r w:rsidRPr="00890BE1">
        <w:rPr>
          <w:rStyle w:val="HTMLCode"/>
          <w:rFonts w:ascii="Times New Roman" w:hAnsi="Times New Roman" w:cs="Times New Roman"/>
        </w:rPr>
        <w:t xml:space="preserve">=",.0f", </w:t>
      </w:r>
      <w:proofErr w:type="spellStart"/>
      <w:r w:rsidRPr="00890BE1">
        <w:rPr>
          <w:rStyle w:val="HTMLCode"/>
          <w:rFonts w:ascii="Times New Roman" w:hAnsi="Times New Roman" w:cs="Times New Roman"/>
        </w:rPr>
        <w:t>colorbar</w:t>
      </w:r>
      <w:proofErr w:type="spellEnd"/>
      <w:r w:rsidRPr="00890BE1">
        <w:rPr>
          <w:rStyle w:val="HTMLCode"/>
          <w:rFonts w:ascii="Times New Roman" w:hAnsi="Times New Roman" w:cs="Times New Roman"/>
        </w:rPr>
        <w:t xml:space="preserve">=False, </w:t>
      </w:r>
      <w:proofErr w:type="spellStart"/>
      <w:r w:rsidRPr="00890BE1">
        <w:rPr>
          <w:rStyle w:val="HTMLCode"/>
          <w:rFonts w:ascii="Times New Roman" w:hAnsi="Times New Roman" w:cs="Times New Roman"/>
        </w:rPr>
        <w:t>cmap</w:t>
      </w:r>
      <w:proofErr w:type="spellEnd"/>
      <w:r w:rsidRPr="00890BE1">
        <w:rPr>
          <w:rStyle w:val="HTMLCode"/>
          <w:rFonts w:ascii="Times New Roman" w:hAnsi="Times New Roman" w:cs="Times New Roman"/>
        </w:rPr>
        <w:t>='Blues'</w:t>
      </w:r>
    </w:p>
    <w:p w14:paraId="681C5AB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w:t>
      </w:r>
    </w:p>
    <w:p w14:paraId="22D24E2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ax1.set_</w:t>
      </w:r>
      <w:proofErr w:type="gramStart"/>
      <w:r w:rsidRPr="00890BE1">
        <w:rPr>
          <w:rStyle w:val="HTMLCode"/>
          <w:rFonts w:ascii="Times New Roman" w:hAnsi="Times New Roman" w:cs="Times New Roman"/>
        </w:rPr>
        <w:t>title(</w:t>
      </w:r>
      <w:proofErr w:type="spellStart"/>
      <w:proofErr w:type="gramEnd"/>
      <w:r w:rsidRPr="00890BE1">
        <w:rPr>
          <w:rStyle w:val="HTMLCode"/>
          <w:rFonts w:ascii="Times New Roman" w:hAnsi="Times New Roman" w:cs="Times New Roman"/>
        </w:rPr>
        <w:t>f'Logistic</w:t>
      </w:r>
      <w:proofErr w:type="spellEnd"/>
      <w:r w:rsidRPr="00890BE1">
        <w:rPr>
          <w:rStyle w:val="HTMLCode"/>
          <w:rFonts w:ascii="Times New Roman" w:hAnsi="Times New Roman" w:cs="Times New Roman"/>
        </w:rPr>
        <w:t xml:space="preserve"> Regression (</w:t>
      </w:r>
      <w:r w:rsidRPr="00890BE1">
        <w:rPr>
          <w:rStyle w:val="HTMLCode"/>
          <w:rFonts w:ascii="Times New Roman" w:hAnsi="Times New Roman" w:cs="Times New Roman"/>
        </w:rPr>
        <w:t>τ</w:t>
      </w:r>
      <w:r w:rsidRPr="00890BE1">
        <w:rPr>
          <w:rStyle w:val="HTMLCode"/>
          <w:rFonts w:ascii="Times New Roman" w:hAnsi="Times New Roman" w:cs="Times New Roman"/>
        </w:rPr>
        <w:t>={CHOSEN_THRESHOLD_LR:.3</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fontweight</w:t>
      </w:r>
      <w:proofErr w:type="spellEnd"/>
      <w:r w:rsidRPr="00890BE1">
        <w:rPr>
          <w:rStyle w:val="HTMLCode"/>
          <w:rFonts w:ascii="Times New Roman" w:hAnsi="Times New Roman" w:cs="Times New Roman"/>
        </w:rPr>
        <w:t>='bold')</w:t>
      </w:r>
    </w:p>
    <w:p w14:paraId="790CA57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ConfusionMatrixDisplay.from_</w:t>
      </w:r>
      <w:proofErr w:type="gramStart"/>
      <w:r w:rsidRPr="00890BE1">
        <w:rPr>
          <w:rStyle w:val="HTMLCode"/>
          <w:rFonts w:ascii="Times New Roman" w:hAnsi="Times New Roman" w:cs="Times New Roman"/>
        </w:rPr>
        <w:t>predictions</w:t>
      </w:r>
      <w:proofErr w:type="spellEnd"/>
      <w:r w:rsidRPr="00890BE1">
        <w:rPr>
          <w:rStyle w:val="HTMLCode"/>
          <w:rFonts w:ascii="Times New Roman" w:hAnsi="Times New Roman" w:cs="Times New Roman"/>
        </w:rPr>
        <w:t>(</w:t>
      </w:r>
      <w:proofErr w:type="gramEnd"/>
    </w:p>
    <w:p w14:paraId="7535107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pred_rf</w:t>
      </w:r>
      <w:proofErr w:type="spellEnd"/>
      <w:r w:rsidRPr="00890BE1">
        <w:rPr>
          <w:rStyle w:val="HTMLCode"/>
          <w:rFonts w:ascii="Times New Roman" w:hAnsi="Times New Roman" w:cs="Times New Roman"/>
        </w:rPr>
        <w:t>,</w:t>
      </w:r>
    </w:p>
    <w:p w14:paraId="0FC5624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display_labels</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"Legitimate", "Fraud"],</w:t>
      </w:r>
    </w:p>
    <w:p w14:paraId="2258D8F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ax=ax2, </w:t>
      </w:r>
      <w:proofErr w:type="spellStart"/>
      <w:r w:rsidRPr="00890BE1">
        <w:rPr>
          <w:rStyle w:val="HTMLCode"/>
          <w:rFonts w:ascii="Times New Roman" w:hAnsi="Times New Roman" w:cs="Times New Roman"/>
        </w:rPr>
        <w:t>values_format</w:t>
      </w:r>
      <w:proofErr w:type="spellEnd"/>
      <w:r w:rsidRPr="00890BE1">
        <w:rPr>
          <w:rStyle w:val="HTMLCode"/>
          <w:rFonts w:ascii="Times New Roman" w:hAnsi="Times New Roman" w:cs="Times New Roman"/>
        </w:rPr>
        <w:t xml:space="preserve">=",.0f", </w:t>
      </w:r>
      <w:proofErr w:type="spellStart"/>
      <w:r w:rsidRPr="00890BE1">
        <w:rPr>
          <w:rStyle w:val="HTMLCode"/>
          <w:rFonts w:ascii="Times New Roman" w:hAnsi="Times New Roman" w:cs="Times New Roman"/>
        </w:rPr>
        <w:t>colorbar</w:t>
      </w:r>
      <w:proofErr w:type="spellEnd"/>
      <w:r w:rsidRPr="00890BE1">
        <w:rPr>
          <w:rStyle w:val="HTMLCode"/>
          <w:rFonts w:ascii="Times New Roman" w:hAnsi="Times New Roman" w:cs="Times New Roman"/>
        </w:rPr>
        <w:t xml:space="preserve">=False, </w:t>
      </w:r>
      <w:proofErr w:type="spellStart"/>
      <w:r w:rsidRPr="00890BE1">
        <w:rPr>
          <w:rStyle w:val="HTMLCode"/>
          <w:rFonts w:ascii="Times New Roman" w:hAnsi="Times New Roman" w:cs="Times New Roman"/>
        </w:rPr>
        <w:t>cmap</w:t>
      </w:r>
      <w:proofErr w:type="spellEnd"/>
      <w:r w:rsidRPr="00890BE1">
        <w:rPr>
          <w:rStyle w:val="HTMLCode"/>
          <w:rFonts w:ascii="Times New Roman" w:hAnsi="Times New Roman" w:cs="Times New Roman"/>
        </w:rPr>
        <w:t>='Greens'</w:t>
      </w:r>
    </w:p>
    <w:p w14:paraId="4587A5D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w:t>
      </w:r>
    </w:p>
    <w:p w14:paraId="7FF2E2F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ax2.set_</w:t>
      </w:r>
      <w:proofErr w:type="gramStart"/>
      <w:r w:rsidRPr="00890BE1">
        <w:rPr>
          <w:rStyle w:val="HTMLCode"/>
          <w:rFonts w:ascii="Times New Roman" w:hAnsi="Times New Roman" w:cs="Times New Roman"/>
        </w:rPr>
        <w:t>title(</w:t>
      </w:r>
      <w:proofErr w:type="spellStart"/>
      <w:r w:rsidRPr="00890BE1">
        <w:rPr>
          <w:rStyle w:val="HTMLCode"/>
          <w:rFonts w:ascii="Times New Roman" w:hAnsi="Times New Roman" w:cs="Times New Roman"/>
        </w:rPr>
        <w:t>f'Random</w:t>
      </w:r>
      <w:proofErr w:type="spellEnd"/>
      <w:proofErr w:type="gramEnd"/>
      <w:r w:rsidRPr="00890BE1">
        <w:rPr>
          <w:rStyle w:val="HTMLCode"/>
          <w:rFonts w:ascii="Times New Roman" w:hAnsi="Times New Roman" w:cs="Times New Roman"/>
        </w:rPr>
        <w:t xml:space="preserve"> Forest (</w:t>
      </w:r>
      <w:r w:rsidRPr="00890BE1">
        <w:rPr>
          <w:rStyle w:val="HTMLCode"/>
          <w:rFonts w:ascii="Times New Roman" w:hAnsi="Times New Roman" w:cs="Times New Roman"/>
        </w:rPr>
        <w:t>τ</w:t>
      </w:r>
      <w:r w:rsidRPr="00890BE1">
        <w:rPr>
          <w:rStyle w:val="HTMLCode"/>
          <w:rFonts w:ascii="Times New Roman" w:hAnsi="Times New Roman" w:cs="Times New Roman"/>
        </w:rPr>
        <w:t>={CHOSEN_THRESHOLD_RF:.3</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fontweight</w:t>
      </w:r>
      <w:proofErr w:type="spellEnd"/>
      <w:r w:rsidRPr="00890BE1">
        <w:rPr>
          <w:rStyle w:val="HTMLCode"/>
          <w:rFonts w:ascii="Times New Roman" w:hAnsi="Times New Roman" w:cs="Times New Roman"/>
        </w:rPr>
        <w:t>='bold')</w:t>
      </w:r>
    </w:p>
    <w:p w14:paraId="23FA8CE7"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plt.tight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layout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5DFC4BF7"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plt.savefig</w:t>
      </w:r>
      <w:proofErr w:type="spellEnd"/>
      <w:proofErr w:type="gramEnd"/>
      <w:r w:rsidRPr="00890BE1">
        <w:rPr>
          <w:rStyle w:val="HTMLCode"/>
          <w:rFonts w:ascii="Times New Roman" w:hAnsi="Times New Roman" w:cs="Times New Roman"/>
        </w:rPr>
        <w:t xml:space="preserve">('figures/06_confusion_matrices_comparison.png', dpi=300, </w:t>
      </w:r>
      <w:proofErr w:type="spellStart"/>
      <w:r w:rsidRPr="00890BE1">
        <w:rPr>
          <w:rStyle w:val="HTMLCode"/>
          <w:rFonts w:ascii="Times New Roman" w:hAnsi="Times New Roman" w:cs="Times New Roman"/>
        </w:rPr>
        <w:t>bbox_inches</w:t>
      </w:r>
      <w:proofErr w:type="spellEnd"/>
      <w:r w:rsidRPr="00890BE1">
        <w:rPr>
          <w:rStyle w:val="HTMLCode"/>
          <w:rFonts w:ascii="Times New Roman" w:hAnsi="Times New Roman" w:cs="Times New Roman"/>
        </w:rPr>
        <w:t>='tight')</w:t>
      </w:r>
    </w:p>
    <w:p w14:paraId="32FB189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plt.close</w:t>
      </w:r>
      <w:proofErr w:type="spellEnd"/>
      <w:proofErr w:type="gramEnd"/>
      <w:r w:rsidRPr="00890BE1">
        <w:rPr>
          <w:rStyle w:val="HTMLCode"/>
          <w:rFonts w:ascii="Times New Roman" w:hAnsi="Times New Roman" w:cs="Times New Roman"/>
        </w:rPr>
        <w:t>()</w:t>
      </w:r>
    </w:p>
    <w:p w14:paraId="65EB8590" w14:textId="77777777" w:rsidR="00890BE1" w:rsidRPr="00890BE1" w:rsidRDefault="00890BE1" w:rsidP="00890BE1">
      <w:pPr>
        <w:pStyle w:val="HTMLPreformatted"/>
        <w:jc w:val="both"/>
        <w:rPr>
          <w:rStyle w:val="HTMLCode"/>
          <w:rFonts w:ascii="Times New Roman" w:hAnsi="Times New Roman" w:cs="Times New Roman" w:hint="default"/>
        </w:rPr>
      </w:pPr>
    </w:p>
    <w:p w14:paraId="176FD94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FIG 7: ROC curves comparison</w:t>
      </w:r>
    </w:p>
    <w:p w14:paraId="38F03FB5"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plt.figure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figsize</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8,6))</w:t>
      </w:r>
    </w:p>
    <w:p w14:paraId="73C8C955"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fpr_lr</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tpr_lr</w:t>
      </w:r>
      <w:proofErr w:type="spellEnd"/>
      <w:r w:rsidRPr="00890BE1">
        <w:rPr>
          <w:rStyle w:val="HTMLCode"/>
          <w:rFonts w:ascii="Times New Roman" w:hAnsi="Times New Roman" w:cs="Times New Roman"/>
        </w:rPr>
        <w:t xml:space="preserve">, _ = </w:t>
      </w:r>
      <w:proofErr w:type="spellStart"/>
      <w:r w:rsidRPr="00890BE1">
        <w:rPr>
          <w:rStyle w:val="HTMLCode"/>
          <w:rFonts w:ascii="Times New Roman" w:hAnsi="Times New Roman" w:cs="Times New Roman"/>
        </w:rPr>
        <w:t>roc_</w:t>
      </w:r>
      <w:proofErr w:type="gramStart"/>
      <w:r w:rsidRPr="00890BE1">
        <w:rPr>
          <w:rStyle w:val="HTMLCode"/>
          <w:rFonts w:ascii="Times New Roman" w:hAnsi="Times New Roman" w:cs="Times New Roman"/>
        </w:rPr>
        <w:t>curve</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proba_lr</w:t>
      </w:r>
      <w:proofErr w:type="spellEnd"/>
      <w:r w:rsidRPr="00890BE1">
        <w:rPr>
          <w:rStyle w:val="HTMLCode"/>
          <w:rFonts w:ascii="Times New Roman" w:hAnsi="Times New Roman" w:cs="Times New Roman"/>
        </w:rPr>
        <w:t>)</w:t>
      </w:r>
    </w:p>
    <w:p w14:paraId="78E0C620"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fpr_rf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tpr_rf</w:t>
      </w:r>
      <w:proofErr w:type="spellEnd"/>
      <w:r w:rsidRPr="00890BE1">
        <w:rPr>
          <w:rStyle w:val="HTMLCode"/>
          <w:rFonts w:ascii="Times New Roman" w:hAnsi="Times New Roman" w:cs="Times New Roman"/>
        </w:rPr>
        <w:t xml:space="preserve">, _ = </w:t>
      </w:r>
      <w:proofErr w:type="spellStart"/>
      <w:r w:rsidRPr="00890BE1">
        <w:rPr>
          <w:rStyle w:val="HTMLCode"/>
          <w:rFonts w:ascii="Times New Roman" w:hAnsi="Times New Roman" w:cs="Times New Roman"/>
        </w:rPr>
        <w:t>roc_</w:t>
      </w:r>
      <w:proofErr w:type="gramStart"/>
      <w:r w:rsidRPr="00890BE1">
        <w:rPr>
          <w:rStyle w:val="HTMLCode"/>
          <w:rFonts w:ascii="Times New Roman" w:hAnsi="Times New Roman" w:cs="Times New Roman"/>
        </w:rPr>
        <w:t>curve</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proba_rf</w:t>
      </w:r>
      <w:proofErr w:type="spellEnd"/>
      <w:r w:rsidRPr="00890BE1">
        <w:rPr>
          <w:rStyle w:val="HTMLCode"/>
          <w:rFonts w:ascii="Times New Roman" w:hAnsi="Times New Roman" w:cs="Times New Roman"/>
        </w:rPr>
        <w:t>)</w:t>
      </w:r>
    </w:p>
    <w:p w14:paraId="621DAA64"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plt.plot</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fpr_lr</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tpr_lr</w:t>
      </w:r>
      <w:proofErr w:type="spellEnd"/>
      <w:r w:rsidRPr="00890BE1">
        <w:rPr>
          <w:rStyle w:val="HTMLCode"/>
          <w:rFonts w:ascii="Times New Roman" w:hAnsi="Times New Roman" w:cs="Times New Roman"/>
        </w:rPr>
        <w:t>, label=</w:t>
      </w:r>
      <w:proofErr w:type="spellStart"/>
      <w:r w:rsidRPr="00890BE1">
        <w:rPr>
          <w:rStyle w:val="HTMLCode"/>
          <w:rFonts w:ascii="Times New Roman" w:hAnsi="Times New Roman" w:cs="Times New Roman"/>
        </w:rPr>
        <w:t>f"LR</w:t>
      </w:r>
      <w:proofErr w:type="spellEnd"/>
      <w:r w:rsidRPr="00890BE1">
        <w:rPr>
          <w:rStyle w:val="HTMLCode"/>
          <w:rFonts w:ascii="Times New Roman" w:hAnsi="Times New Roman" w:cs="Times New Roman"/>
        </w:rPr>
        <w:t xml:space="preserve"> (ROC-AUC={roc_auc_lr:.4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w:t>
      </w:r>
    </w:p>
    <w:p w14:paraId="271EA668"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plt.plot</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fpr_rf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tpr_rf</w:t>
      </w:r>
      <w:proofErr w:type="spellEnd"/>
      <w:r w:rsidRPr="00890BE1">
        <w:rPr>
          <w:rStyle w:val="HTMLCode"/>
          <w:rFonts w:ascii="Times New Roman" w:hAnsi="Times New Roman" w:cs="Times New Roman"/>
        </w:rPr>
        <w:t>, label=</w:t>
      </w:r>
      <w:proofErr w:type="spellStart"/>
      <w:r w:rsidRPr="00890BE1">
        <w:rPr>
          <w:rStyle w:val="HTMLCode"/>
          <w:rFonts w:ascii="Times New Roman" w:hAnsi="Times New Roman" w:cs="Times New Roman"/>
        </w:rPr>
        <w:t>f"RF</w:t>
      </w:r>
      <w:proofErr w:type="spellEnd"/>
      <w:r w:rsidRPr="00890BE1">
        <w:rPr>
          <w:rStyle w:val="HTMLCode"/>
          <w:rFonts w:ascii="Times New Roman" w:hAnsi="Times New Roman" w:cs="Times New Roman"/>
        </w:rPr>
        <w:t xml:space="preserve"> (ROC-AUC={roc_auc_rf:.4f})")</w:t>
      </w:r>
    </w:p>
    <w:p w14:paraId="5DE2A2B8"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plt.plot</w:t>
      </w:r>
      <w:proofErr w:type="spellEnd"/>
      <w:proofErr w:type="gramEnd"/>
      <w:r w:rsidRPr="00890BE1">
        <w:rPr>
          <w:rStyle w:val="HTMLCode"/>
          <w:rFonts w:ascii="Times New Roman" w:hAnsi="Times New Roman" w:cs="Times New Roman"/>
        </w:rPr>
        <w:t>([0,1</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0,1],'k--', </w:t>
      </w:r>
      <w:proofErr w:type="spellStart"/>
      <w:r w:rsidRPr="00890BE1">
        <w:rPr>
          <w:rStyle w:val="HTMLCode"/>
          <w:rFonts w:ascii="Times New Roman" w:hAnsi="Times New Roman" w:cs="Times New Roman"/>
        </w:rPr>
        <w:t>lw</w:t>
      </w:r>
      <w:proofErr w:type="spellEnd"/>
      <w:r w:rsidRPr="00890BE1">
        <w:rPr>
          <w:rStyle w:val="HTMLCode"/>
          <w:rFonts w:ascii="Times New Roman" w:hAnsi="Times New Roman" w:cs="Times New Roman"/>
        </w:rPr>
        <w:t>=1)</w:t>
      </w:r>
    </w:p>
    <w:p w14:paraId="5A895CDC"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plt.xlabel</w:t>
      </w:r>
      <w:proofErr w:type="spellEnd"/>
      <w:proofErr w:type="gramEnd"/>
      <w:r w:rsidRPr="00890BE1">
        <w:rPr>
          <w:rStyle w:val="HTMLCode"/>
          <w:rFonts w:ascii="Times New Roman" w:hAnsi="Times New Roman" w:cs="Times New Roman"/>
        </w:rPr>
        <w:t xml:space="preserve">("False Positive Rate"); </w:t>
      </w:r>
      <w:proofErr w:type="spellStart"/>
      <w:proofErr w:type="gramStart"/>
      <w:r w:rsidRPr="00890BE1">
        <w:rPr>
          <w:rStyle w:val="HTMLCode"/>
          <w:rFonts w:ascii="Times New Roman" w:hAnsi="Times New Roman" w:cs="Times New Roman"/>
        </w:rPr>
        <w:t>plt.ylabel</w:t>
      </w:r>
      <w:proofErr w:type="spellEnd"/>
      <w:proofErr w:type="gramEnd"/>
      <w:r w:rsidRPr="00890BE1">
        <w:rPr>
          <w:rStyle w:val="HTMLCode"/>
          <w:rFonts w:ascii="Times New Roman" w:hAnsi="Times New Roman" w:cs="Times New Roman"/>
        </w:rPr>
        <w:t>("True Positive Rate")</w:t>
      </w:r>
    </w:p>
    <w:p w14:paraId="62BC52F7"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plt.title</w:t>
      </w:r>
      <w:proofErr w:type="spellEnd"/>
      <w:proofErr w:type="gramEnd"/>
      <w:r w:rsidRPr="00890BE1">
        <w:rPr>
          <w:rStyle w:val="HTMLCode"/>
          <w:rFonts w:ascii="Times New Roman" w:hAnsi="Times New Roman" w:cs="Times New Roman"/>
        </w:rPr>
        <w:t xml:space="preserve">("ROC Curves: LR vs RF", </w:t>
      </w:r>
      <w:proofErr w:type="spellStart"/>
      <w:r w:rsidRPr="00890BE1">
        <w:rPr>
          <w:rStyle w:val="HTMLCode"/>
          <w:rFonts w:ascii="Times New Roman" w:hAnsi="Times New Roman" w:cs="Times New Roman"/>
        </w:rPr>
        <w:t>fontweight</w:t>
      </w:r>
      <w:proofErr w:type="spellEnd"/>
      <w:r w:rsidRPr="00890BE1">
        <w:rPr>
          <w:rStyle w:val="HTMLCode"/>
          <w:rFonts w:ascii="Times New Roman" w:hAnsi="Times New Roman" w:cs="Times New Roman"/>
        </w:rPr>
        <w:t xml:space="preserve">='bold'); </w:t>
      </w:r>
      <w:proofErr w:type="spellStart"/>
      <w:proofErr w:type="gramStart"/>
      <w:r w:rsidRPr="00890BE1">
        <w:rPr>
          <w:rStyle w:val="HTMLCode"/>
          <w:rFonts w:ascii="Times New Roman" w:hAnsi="Times New Roman" w:cs="Times New Roman"/>
        </w:rPr>
        <w:t>plt.legend</w:t>
      </w:r>
      <w:proofErr w:type="spellEnd"/>
      <w:proofErr w:type="gramEnd"/>
      <w:r w:rsidRPr="00890BE1">
        <w:rPr>
          <w:rStyle w:val="HTMLCode"/>
          <w:rFonts w:ascii="Times New Roman" w:hAnsi="Times New Roman" w:cs="Times New Roman"/>
        </w:rPr>
        <w:t>()</w:t>
      </w:r>
    </w:p>
    <w:p w14:paraId="6DC7AEE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plt.tight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layout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208E110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plt.savefig</w:t>
      </w:r>
      <w:proofErr w:type="spellEnd"/>
      <w:proofErr w:type="gramEnd"/>
      <w:r w:rsidRPr="00890BE1">
        <w:rPr>
          <w:rStyle w:val="HTMLCode"/>
          <w:rFonts w:ascii="Times New Roman" w:hAnsi="Times New Roman" w:cs="Times New Roman"/>
        </w:rPr>
        <w:t xml:space="preserve">('figures/07_roc_curves_comparison.png', dpi=300, </w:t>
      </w:r>
      <w:proofErr w:type="spellStart"/>
      <w:r w:rsidRPr="00890BE1">
        <w:rPr>
          <w:rStyle w:val="HTMLCode"/>
          <w:rFonts w:ascii="Times New Roman" w:hAnsi="Times New Roman" w:cs="Times New Roman"/>
        </w:rPr>
        <w:t>bbox_inches</w:t>
      </w:r>
      <w:proofErr w:type="spellEnd"/>
      <w:r w:rsidRPr="00890BE1">
        <w:rPr>
          <w:rStyle w:val="HTMLCode"/>
          <w:rFonts w:ascii="Times New Roman" w:hAnsi="Times New Roman" w:cs="Times New Roman"/>
        </w:rPr>
        <w:t>='tight')</w:t>
      </w:r>
    </w:p>
    <w:p w14:paraId="053071CC"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plt.close</w:t>
      </w:r>
      <w:proofErr w:type="spellEnd"/>
      <w:proofErr w:type="gramEnd"/>
      <w:r w:rsidRPr="00890BE1">
        <w:rPr>
          <w:rStyle w:val="HTMLCode"/>
          <w:rFonts w:ascii="Times New Roman" w:hAnsi="Times New Roman" w:cs="Times New Roman"/>
        </w:rPr>
        <w:t>()</w:t>
      </w:r>
    </w:p>
    <w:p w14:paraId="2E8A4553" w14:textId="77777777" w:rsidR="00890BE1" w:rsidRPr="00890BE1" w:rsidRDefault="00890BE1" w:rsidP="00890BE1">
      <w:pPr>
        <w:pStyle w:val="HTMLPreformatted"/>
        <w:jc w:val="both"/>
        <w:rPr>
          <w:rStyle w:val="HTMLCode"/>
          <w:rFonts w:ascii="Times New Roman" w:hAnsi="Times New Roman" w:cs="Times New Roman" w:hint="default"/>
        </w:rPr>
      </w:pPr>
    </w:p>
    <w:p w14:paraId="09924D0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FIG 8: Precision-Recall curves comparison</w:t>
      </w:r>
    </w:p>
    <w:p w14:paraId="4CA2EC00"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plt.figure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figsize</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8,6))</w:t>
      </w:r>
    </w:p>
    <w:p w14:paraId="214494A4"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prec_lr</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rec_lr</w:t>
      </w:r>
      <w:proofErr w:type="spellEnd"/>
      <w:r w:rsidRPr="00890BE1">
        <w:rPr>
          <w:rStyle w:val="HTMLCode"/>
          <w:rFonts w:ascii="Times New Roman" w:hAnsi="Times New Roman" w:cs="Times New Roman"/>
        </w:rPr>
        <w:t xml:space="preserve">, _ = </w:t>
      </w:r>
      <w:proofErr w:type="spellStart"/>
      <w:r w:rsidRPr="00890BE1">
        <w:rPr>
          <w:rStyle w:val="HTMLCode"/>
          <w:rFonts w:ascii="Times New Roman" w:hAnsi="Times New Roman" w:cs="Times New Roman"/>
        </w:rPr>
        <w:t>precision_recall_</w:t>
      </w:r>
      <w:proofErr w:type="gramStart"/>
      <w:r w:rsidRPr="00890BE1">
        <w:rPr>
          <w:rStyle w:val="HTMLCode"/>
          <w:rFonts w:ascii="Times New Roman" w:hAnsi="Times New Roman" w:cs="Times New Roman"/>
        </w:rPr>
        <w:t>curve</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proba_lr</w:t>
      </w:r>
      <w:proofErr w:type="spellEnd"/>
      <w:r w:rsidRPr="00890BE1">
        <w:rPr>
          <w:rStyle w:val="HTMLCode"/>
          <w:rFonts w:ascii="Times New Roman" w:hAnsi="Times New Roman" w:cs="Times New Roman"/>
        </w:rPr>
        <w:t>)</w:t>
      </w:r>
    </w:p>
    <w:p w14:paraId="5F072CD8"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prec_rf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rec_rf</w:t>
      </w:r>
      <w:proofErr w:type="spellEnd"/>
      <w:r w:rsidRPr="00890BE1">
        <w:rPr>
          <w:rStyle w:val="HTMLCode"/>
          <w:rFonts w:ascii="Times New Roman" w:hAnsi="Times New Roman" w:cs="Times New Roman"/>
        </w:rPr>
        <w:t xml:space="preserve">, _ = </w:t>
      </w:r>
      <w:proofErr w:type="spellStart"/>
      <w:r w:rsidRPr="00890BE1">
        <w:rPr>
          <w:rStyle w:val="HTMLCode"/>
          <w:rFonts w:ascii="Times New Roman" w:hAnsi="Times New Roman" w:cs="Times New Roman"/>
        </w:rPr>
        <w:t>precision_recall_</w:t>
      </w:r>
      <w:proofErr w:type="gramStart"/>
      <w:r w:rsidRPr="00890BE1">
        <w:rPr>
          <w:rStyle w:val="HTMLCode"/>
          <w:rFonts w:ascii="Times New Roman" w:hAnsi="Times New Roman" w:cs="Times New Roman"/>
        </w:rPr>
        <w:t>curve</w:t>
      </w:r>
      <w:proofErr w:type="spellEnd"/>
      <w:r w:rsidRPr="00890BE1">
        <w:rPr>
          <w:rStyle w:val="HTMLCode"/>
          <w:rFonts w:ascii="Times New Roman" w:hAnsi="Times New Roman" w:cs="Times New Roman"/>
        </w:rPr>
        <w:t>(</w:t>
      </w:r>
      <w:proofErr w:type="spellStart"/>
      <w:proofErr w:type="gramEnd"/>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proba_rf</w:t>
      </w:r>
      <w:proofErr w:type="spellEnd"/>
      <w:r w:rsidRPr="00890BE1">
        <w:rPr>
          <w:rStyle w:val="HTMLCode"/>
          <w:rFonts w:ascii="Times New Roman" w:hAnsi="Times New Roman" w:cs="Times New Roman"/>
        </w:rPr>
        <w:t>)</w:t>
      </w:r>
    </w:p>
    <w:p w14:paraId="31504F6F"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plt.plot</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rec_lr</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prec_lr</w:t>
      </w:r>
      <w:proofErr w:type="spellEnd"/>
      <w:r w:rsidRPr="00890BE1">
        <w:rPr>
          <w:rStyle w:val="HTMLCode"/>
          <w:rFonts w:ascii="Times New Roman" w:hAnsi="Times New Roman" w:cs="Times New Roman"/>
        </w:rPr>
        <w:t>, label=</w:t>
      </w:r>
      <w:proofErr w:type="spellStart"/>
      <w:r w:rsidRPr="00890BE1">
        <w:rPr>
          <w:rStyle w:val="HTMLCode"/>
          <w:rFonts w:ascii="Times New Roman" w:hAnsi="Times New Roman" w:cs="Times New Roman"/>
        </w:rPr>
        <w:t>f"LR</w:t>
      </w:r>
      <w:proofErr w:type="spellEnd"/>
      <w:r w:rsidRPr="00890BE1">
        <w:rPr>
          <w:rStyle w:val="HTMLCode"/>
          <w:rFonts w:ascii="Times New Roman" w:hAnsi="Times New Roman" w:cs="Times New Roman"/>
        </w:rPr>
        <w:t xml:space="preserve"> (PR-AUC={pr_auc_lr:.4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w:t>
      </w:r>
    </w:p>
    <w:p w14:paraId="71041D8D"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plt.plot</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rec_rf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prec_rf</w:t>
      </w:r>
      <w:proofErr w:type="spellEnd"/>
      <w:r w:rsidRPr="00890BE1">
        <w:rPr>
          <w:rStyle w:val="HTMLCode"/>
          <w:rFonts w:ascii="Times New Roman" w:hAnsi="Times New Roman" w:cs="Times New Roman"/>
        </w:rPr>
        <w:t>, label=</w:t>
      </w:r>
      <w:proofErr w:type="spellStart"/>
      <w:r w:rsidRPr="00890BE1">
        <w:rPr>
          <w:rStyle w:val="HTMLCode"/>
          <w:rFonts w:ascii="Times New Roman" w:hAnsi="Times New Roman" w:cs="Times New Roman"/>
        </w:rPr>
        <w:t>f"RF</w:t>
      </w:r>
      <w:proofErr w:type="spellEnd"/>
      <w:r w:rsidRPr="00890BE1">
        <w:rPr>
          <w:rStyle w:val="HTMLCode"/>
          <w:rFonts w:ascii="Times New Roman" w:hAnsi="Times New Roman" w:cs="Times New Roman"/>
        </w:rPr>
        <w:t xml:space="preserve"> (PR-AUC={pr_auc_rf:.4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w:t>
      </w:r>
    </w:p>
    <w:p w14:paraId="45EEAE52"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plt.xlabel</w:t>
      </w:r>
      <w:proofErr w:type="spellEnd"/>
      <w:proofErr w:type="gramEnd"/>
      <w:r w:rsidRPr="00890BE1">
        <w:rPr>
          <w:rStyle w:val="HTMLCode"/>
          <w:rFonts w:ascii="Times New Roman" w:hAnsi="Times New Roman" w:cs="Times New Roman"/>
        </w:rPr>
        <w:t xml:space="preserve">("Recall"); </w:t>
      </w:r>
      <w:proofErr w:type="spellStart"/>
      <w:proofErr w:type="gramStart"/>
      <w:r w:rsidRPr="00890BE1">
        <w:rPr>
          <w:rStyle w:val="HTMLCode"/>
          <w:rFonts w:ascii="Times New Roman" w:hAnsi="Times New Roman" w:cs="Times New Roman"/>
        </w:rPr>
        <w:t>plt.ylabel</w:t>
      </w:r>
      <w:proofErr w:type="spellEnd"/>
      <w:proofErr w:type="gramEnd"/>
      <w:r w:rsidRPr="00890BE1">
        <w:rPr>
          <w:rStyle w:val="HTMLCode"/>
          <w:rFonts w:ascii="Times New Roman" w:hAnsi="Times New Roman" w:cs="Times New Roman"/>
        </w:rPr>
        <w:t>("Precision")</w:t>
      </w:r>
    </w:p>
    <w:p w14:paraId="70A2629E"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plt.title</w:t>
      </w:r>
      <w:proofErr w:type="spellEnd"/>
      <w:proofErr w:type="gramEnd"/>
      <w:r w:rsidRPr="00890BE1">
        <w:rPr>
          <w:rStyle w:val="HTMLCode"/>
          <w:rFonts w:ascii="Times New Roman" w:hAnsi="Times New Roman" w:cs="Times New Roman"/>
        </w:rPr>
        <w:t xml:space="preserve">("Precision-Recall Curves: LR vs RF", </w:t>
      </w:r>
      <w:proofErr w:type="spellStart"/>
      <w:r w:rsidRPr="00890BE1">
        <w:rPr>
          <w:rStyle w:val="HTMLCode"/>
          <w:rFonts w:ascii="Times New Roman" w:hAnsi="Times New Roman" w:cs="Times New Roman"/>
        </w:rPr>
        <w:t>fontweight</w:t>
      </w:r>
      <w:proofErr w:type="spellEnd"/>
      <w:r w:rsidRPr="00890BE1">
        <w:rPr>
          <w:rStyle w:val="HTMLCode"/>
          <w:rFonts w:ascii="Times New Roman" w:hAnsi="Times New Roman" w:cs="Times New Roman"/>
        </w:rPr>
        <w:t xml:space="preserve">='bold'); </w:t>
      </w:r>
      <w:proofErr w:type="spellStart"/>
      <w:proofErr w:type="gramStart"/>
      <w:r w:rsidRPr="00890BE1">
        <w:rPr>
          <w:rStyle w:val="HTMLCode"/>
          <w:rFonts w:ascii="Times New Roman" w:hAnsi="Times New Roman" w:cs="Times New Roman"/>
        </w:rPr>
        <w:t>plt.legend</w:t>
      </w:r>
      <w:proofErr w:type="spellEnd"/>
      <w:proofErr w:type="gramEnd"/>
      <w:r w:rsidRPr="00890BE1">
        <w:rPr>
          <w:rStyle w:val="HTMLCode"/>
          <w:rFonts w:ascii="Times New Roman" w:hAnsi="Times New Roman" w:cs="Times New Roman"/>
        </w:rPr>
        <w:t>()</w:t>
      </w:r>
    </w:p>
    <w:p w14:paraId="20AE37A5"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plt.tight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layout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56996C50"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plt.savefig</w:t>
      </w:r>
      <w:proofErr w:type="spellEnd"/>
      <w:proofErr w:type="gramEnd"/>
      <w:r w:rsidRPr="00890BE1">
        <w:rPr>
          <w:rStyle w:val="HTMLCode"/>
          <w:rFonts w:ascii="Times New Roman" w:hAnsi="Times New Roman" w:cs="Times New Roman"/>
        </w:rPr>
        <w:t xml:space="preserve">('figures/08_precision_recall_curves_comparison.png', dpi=300, </w:t>
      </w:r>
      <w:proofErr w:type="spellStart"/>
      <w:r w:rsidRPr="00890BE1">
        <w:rPr>
          <w:rStyle w:val="HTMLCode"/>
          <w:rFonts w:ascii="Times New Roman" w:hAnsi="Times New Roman" w:cs="Times New Roman"/>
        </w:rPr>
        <w:t>bbox_inches</w:t>
      </w:r>
      <w:proofErr w:type="spellEnd"/>
      <w:r w:rsidRPr="00890BE1">
        <w:rPr>
          <w:rStyle w:val="HTMLCode"/>
          <w:rFonts w:ascii="Times New Roman" w:hAnsi="Times New Roman" w:cs="Times New Roman"/>
        </w:rPr>
        <w:t>='tight')</w:t>
      </w:r>
    </w:p>
    <w:p w14:paraId="56DD1BD1"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plt.close</w:t>
      </w:r>
      <w:proofErr w:type="spellEnd"/>
      <w:proofErr w:type="gramEnd"/>
      <w:r w:rsidRPr="00890BE1">
        <w:rPr>
          <w:rStyle w:val="HTMLCode"/>
          <w:rFonts w:ascii="Times New Roman" w:hAnsi="Times New Roman" w:cs="Times New Roman"/>
        </w:rPr>
        <w:t>()</w:t>
      </w:r>
    </w:p>
    <w:p w14:paraId="7B810A32" w14:textId="77777777" w:rsidR="00890BE1" w:rsidRPr="00890BE1" w:rsidRDefault="00890BE1" w:rsidP="00890BE1">
      <w:pPr>
        <w:pStyle w:val="HTMLPreformatted"/>
        <w:jc w:val="both"/>
        <w:rPr>
          <w:rStyle w:val="HTMLCode"/>
          <w:rFonts w:ascii="Times New Roman" w:hAnsi="Times New Roman" w:cs="Times New Roman" w:hint="default"/>
        </w:rPr>
      </w:pPr>
    </w:p>
    <w:p w14:paraId="2071283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FIG 9: Metrics comparison bar chart</w:t>
      </w:r>
    </w:p>
    <w:p w14:paraId="30215A3E"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metrics_names</w:t>
      </w:r>
      <w:proofErr w:type="spellEnd"/>
      <w:r w:rsidRPr="00890BE1">
        <w:rPr>
          <w:rStyle w:val="HTMLCode"/>
          <w:rFonts w:ascii="Times New Roman" w:hAnsi="Times New Roman" w:cs="Times New Roman"/>
        </w:rPr>
        <w:t xml:space="preserve"> = ["Precision", "Recall", "F1-Score", "ROC-AUC", "PR-AUC"]</w:t>
      </w:r>
    </w:p>
    <w:p w14:paraId="0A8FCB34"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lr_vals</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precision_lr</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recall_lr</w:t>
      </w:r>
      <w:proofErr w:type="spellEnd"/>
      <w:r w:rsidRPr="00890BE1">
        <w:rPr>
          <w:rStyle w:val="HTMLCode"/>
          <w:rFonts w:ascii="Times New Roman" w:hAnsi="Times New Roman" w:cs="Times New Roman"/>
        </w:rPr>
        <w:t xml:space="preserve">, f1_lr, </w:t>
      </w:r>
      <w:proofErr w:type="spellStart"/>
      <w:r w:rsidRPr="00890BE1">
        <w:rPr>
          <w:rStyle w:val="HTMLCode"/>
          <w:rFonts w:ascii="Times New Roman" w:hAnsi="Times New Roman" w:cs="Times New Roman"/>
        </w:rPr>
        <w:t>roc_auc_lr</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pr_auc_lr</w:t>
      </w:r>
      <w:proofErr w:type="spellEnd"/>
      <w:r w:rsidRPr="00890BE1">
        <w:rPr>
          <w:rStyle w:val="HTMLCode"/>
          <w:rFonts w:ascii="Times New Roman" w:hAnsi="Times New Roman" w:cs="Times New Roman"/>
        </w:rPr>
        <w:t>]</w:t>
      </w:r>
    </w:p>
    <w:p w14:paraId="497332B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rf_vals</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precision_rf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recall_rf</w:t>
      </w:r>
      <w:proofErr w:type="spellEnd"/>
      <w:r w:rsidRPr="00890BE1">
        <w:rPr>
          <w:rStyle w:val="HTMLCode"/>
          <w:rFonts w:ascii="Times New Roman" w:hAnsi="Times New Roman" w:cs="Times New Roman"/>
        </w:rPr>
        <w:t xml:space="preserve">, f1_rf, </w:t>
      </w:r>
      <w:proofErr w:type="spellStart"/>
      <w:r w:rsidRPr="00890BE1">
        <w:rPr>
          <w:rStyle w:val="HTMLCode"/>
          <w:rFonts w:ascii="Times New Roman" w:hAnsi="Times New Roman" w:cs="Times New Roman"/>
        </w:rPr>
        <w:t>roc_auc_rf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pr_auc_rf</w:t>
      </w:r>
      <w:proofErr w:type="spellEnd"/>
      <w:r w:rsidRPr="00890BE1">
        <w:rPr>
          <w:rStyle w:val="HTMLCode"/>
          <w:rFonts w:ascii="Times New Roman" w:hAnsi="Times New Roman" w:cs="Times New Roman"/>
        </w:rPr>
        <w:t>]</w:t>
      </w:r>
    </w:p>
    <w:p w14:paraId="636DE32F" w14:textId="77777777" w:rsidR="00890BE1" w:rsidRPr="00890BE1" w:rsidRDefault="00890BE1" w:rsidP="00890BE1">
      <w:pPr>
        <w:pStyle w:val="HTMLPreformatted"/>
        <w:jc w:val="both"/>
        <w:rPr>
          <w:rStyle w:val="HTMLCode"/>
          <w:rFonts w:ascii="Times New Roman" w:hAnsi="Times New Roman" w:cs="Times New Roman" w:hint="default"/>
        </w:rPr>
      </w:pPr>
    </w:p>
    <w:p w14:paraId="09B1653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x = </w:t>
      </w:r>
      <w:proofErr w:type="spellStart"/>
      <w:proofErr w:type="gramStart"/>
      <w:r w:rsidRPr="00890BE1">
        <w:rPr>
          <w:rStyle w:val="HTMLCode"/>
          <w:rFonts w:ascii="Times New Roman" w:hAnsi="Times New Roman" w:cs="Times New Roman"/>
        </w:rPr>
        <w:t>np.arange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len</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metrics_names</w:t>
      </w:r>
      <w:proofErr w:type="spellEnd"/>
      <w:r w:rsidRPr="00890BE1">
        <w:rPr>
          <w:rStyle w:val="HTMLCode"/>
          <w:rFonts w:ascii="Times New Roman" w:hAnsi="Times New Roman" w:cs="Times New Roman"/>
        </w:rPr>
        <w:t>)); width = 0.35</w:t>
      </w:r>
    </w:p>
    <w:p w14:paraId="758461A4"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plt.figure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figsize</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10,6))</w:t>
      </w:r>
    </w:p>
    <w:p w14:paraId="72A2C40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plt.bar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x - width/2, </w:t>
      </w:r>
      <w:proofErr w:type="spellStart"/>
      <w:r w:rsidRPr="00890BE1">
        <w:rPr>
          <w:rStyle w:val="HTMLCode"/>
          <w:rFonts w:ascii="Times New Roman" w:hAnsi="Times New Roman" w:cs="Times New Roman"/>
        </w:rPr>
        <w:t>lr_vals</w:t>
      </w:r>
      <w:proofErr w:type="spellEnd"/>
      <w:r w:rsidRPr="00890BE1">
        <w:rPr>
          <w:rStyle w:val="HTMLCode"/>
          <w:rFonts w:ascii="Times New Roman" w:hAnsi="Times New Roman" w:cs="Times New Roman"/>
        </w:rPr>
        <w:t>, width, label="LR")</w:t>
      </w:r>
    </w:p>
    <w:p w14:paraId="6947B063"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plt.bar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x + width/2, </w:t>
      </w:r>
      <w:proofErr w:type="spellStart"/>
      <w:r w:rsidRPr="00890BE1">
        <w:rPr>
          <w:rStyle w:val="HTMLCode"/>
          <w:rFonts w:ascii="Times New Roman" w:hAnsi="Times New Roman" w:cs="Times New Roman"/>
        </w:rPr>
        <w:t>rf_vals</w:t>
      </w:r>
      <w:proofErr w:type="spellEnd"/>
      <w:r w:rsidRPr="00890BE1">
        <w:rPr>
          <w:rStyle w:val="HTMLCode"/>
          <w:rFonts w:ascii="Times New Roman" w:hAnsi="Times New Roman" w:cs="Times New Roman"/>
        </w:rPr>
        <w:t>, width, label="RF")</w:t>
      </w:r>
    </w:p>
    <w:p w14:paraId="7E46B06F"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plt.xticks</w:t>
      </w:r>
      <w:proofErr w:type="spellEnd"/>
      <w:proofErr w:type="gramEnd"/>
      <w:r w:rsidRPr="00890BE1">
        <w:rPr>
          <w:rStyle w:val="HTMLCode"/>
          <w:rFonts w:ascii="Times New Roman" w:hAnsi="Times New Roman" w:cs="Times New Roman"/>
        </w:rPr>
        <w:t xml:space="preserve">(x, </w:t>
      </w:r>
      <w:proofErr w:type="spellStart"/>
      <w:r w:rsidRPr="00890BE1">
        <w:rPr>
          <w:rStyle w:val="HTMLCode"/>
          <w:rFonts w:ascii="Times New Roman" w:hAnsi="Times New Roman" w:cs="Times New Roman"/>
        </w:rPr>
        <w:t>metrics_names</w:t>
      </w:r>
      <w:proofErr w:type="spellEnd"/>
      <w:r w:rsidRPr="00890BE1">
        <w:rPr>
          <w:rStyle w:val="HTMLCode"/>
          <w:rFonts w:ascii="Times New Roman" w:hAnsi="Times New Roman" w:cs="Times New Roman"/>
        </w:rPr>
        <w:t>)</w:t>
      </w:r>
    </w:p>
    <w:p w14:paraId="78EB96CB"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plt.ylabel</w:t>
      </w:r>
      <w:proofErr w:type="spellEnd"/>
      <w:proofErr w:type="gramEnd"/>
      <w:r w:rsidRPr="00890BE1">
        <w:rPr>
          <w:rStyle w:val="HTMLCode"/>
          <w:rFonts w:ascii="Times New Roman" w:hAnsi="Times New Roman" w:cs="Times New Roman"/>
        </w:rPr>
        <w:t xml:space="preserve">("Score"); </w:t>
      </w:r>
      <w:proofErr w:type="spellStart"/>
      <w:proofErr w:type="gramStart"/>
      <w:r w:rsidRPr="00890BE1">
        <w:rPr>
          <w:rStyle w:val="HTMLCode"/>
          <w:rFonts w:ascii="Times New Roman" w:hAnsi="Times New Roman" w:cs="Times New Roman"/>
        </w:rPr>
        <w:t>plt.ylim</w:t>
      </w:r>
      <w:proofErr w:type="spellEnd"/>
      <w:proofErr w:type="gramEnd"/>
      <w:r w:rsidRPr="00890BE1">
        <w:rPr>
          <w:rStyle w:val="HTMLCode"/>
          <w:rFonts w:ascii="Times New Roman" w:hAnsi="Times New Roman" w:cs="Times New Roman"/>
        </w:rPr>
        <w:t>(0, 1.05)</w:t>
      </w:r>
    </w:p>
    <w:p w14:paraId="0104EF5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plt.title</w:t>
      </w:r>
      <w:proofErr w:type="spellEnd"/>
      <w:proofErr w:type="gramEnd"/>
      <w:r w:rsidRPr="00890BE1">
        <w:rPr>
          <w:rStyle w:val="HTMLCode"/>
          <w:rFonts w:ascii="Times New Roman" w:hAnsi="Times New Roman" w:cs="Times New Roman"/>
        </w:rPr>
        <w:t xml:space="preserve">("Metrics Comparison: LR vs RF", </w:t>
      </w:r>
      <w:proofErr w:type="spellStart"/>
      <w:r w:rsidRPr="00890BE1">
        <w:rPr>
          <w:rStyle w:val="HTMLCode"/>
          <w:rFonts w:ascii="Times New Roman" w:hAnsi="Times New Roman" w:cs="Times New Roman"/>
        </w:rPr>
        <w:t>fontweight</w:t>
      </w:r>
      <w:proofErr w:type="spellEnd"/>
      <w:r w:rsidRPr="00890BE1">
        <w:rPr>
          <w:rStyle w:val="HTMLCode"/>
          <w:rFonts w:ascii="Times New Roman" w:hAnsi="Times New Roman" w:cs="Times New Roman"/>
        </w:rPr>
        <w:t xml:space="preserve">='bold'); </w:t>
      </w:r>
      <w:proofErr w:type="spellStart"/>
      <w:proofErr w:type="gramStart"/>
      <w:r w:rsidRPr="00890BE1">
        <w:rPr>
          <w:rStyle w:val="HTMLCode"/>
          <w:rFonts w:ascii="Times New Roman" w:hAnsi="Times New Roman" w:cs="Times New Roman"/>
        </w:rPr>
        <w:t>plt.legend</w:t>
      </w:r>
      <w:proofErr w:type="spellEnd"/>
      <w:proofErr w:type="gramEnd"/>
      <w:r w:rsidRPr="00890BE1">
        <w:rPr>
          <w:rStyle w:val="HTMLCode"/>
          <w:rFonts w:ascii="Times New Roman" w:hAnsi="Times New Roman" w:cs="Times New Roman"/>
        </w:rPr>
        <w:t>()</w:t>
      </w:r>
    </w:p>
    <w:p w14:paraId="355ED7B7"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plt.tight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layout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12864BAB"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plt.savefig</w:t>
      </w:r>
      <w:proofErr w:type="spellEnd"/>
      <w:proofErr w:type="gramEnd"/>
      <w:r w:rsidRPr="00890BE1">
        <w:rPr>
          <w:rStyle w:val="HTMLCode"/>
          <w:rFonts w:ascii="Times New Roman" w:hAnsi="Times New Roman" w:cs="Times New Roman"/>
        </w:rPr>
        <w:t xml:space="preserve">('figures/09_metrics_comparison_bar.png', dpi=300, </w:t>
      </w:r>
      <w:proofErr w:type="spellStart"/>
      <w:r w:rsidRPr="00890BE1">
        <w:rPr>
          <w:rStyle w:val="HTMLCode"/>
          <w:rFonts w:ascii="Times New Roman" w:hAnsi="Times New Roman" w:cs="Times New Roman"/>
        </w:rPr>
        <w:t>bbox_inches</w:t>
      </w:r>
      <w:proofErr w:type="spellEnd"/>
      <w:r w:rsidRPr="00890BE1">
        <w:rPr>
          <w:rStyle w:val="HTMLCode"/>
          <w:rFonts w:ascii="Times New Roman" w:hAnsi="Times New Roman" w:cs="Times New Roman"/>
        </w:rPr>
        <w:t>='tight')</w:t>
      </w:r>
    </w:p>
    <w:p w14:paraId="4511A956"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plt.close</w:t>
      </w:r>
      <w:proofErr w:type="spellEnd"/>
      <w:proofErr w:type="gramEnd"/>
      <w:r w:rsidRPr="00890BE1">
        <w:rPr>
          <w:rStyle w:val="HTMLCode"/>
          <w:rFonts w:ascii="Times New Roman" w:hAnsi="Times New Roman" w:cs="Times New Roman"/>
        </w:rPr>
        <w:t>()</w:t>
      </w:r>
    </w:p>
    <w:p w14:paraId="519A3201" w14:textId="77777777" w:rsidR="00890BE1" w:rsidRPr="00890BE1" w:rsidRDefault="00890BE1" w:rsidP="00890BE1">
      <w:pPr>
        <w:pStyle w:val="HTMLPreformatted"/>
        <w:jc w:val="both"/>
        <w:rPr>
          <w:rStyle w:val="HTMLCode"/>
          <w:rFonts w:ascii="Times New Roman" w:hAnsi="Times New Roman" w:cs="Times New Roman" w:hint="default"/>
        </w:rPr>
      </w:pPr>
    </w:p>
    <w:p w14:paraId="237D25C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FIG 10: FP &amp; FN comparison</w:t>
      </w:r>
    </w:p>
    <w:p w14:paraId="131F463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labels = ["FP", "FN"]</w:t>
      </w:r>
    </w:p>
    <w:p w14:paraId="31D4AC27"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lr_counts</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fp_lr</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fn_lr</w:t>
      </w:r>
      <w:proofErr w:type="spellEnd"/>
      <w:r w:rsidRPr="00890BE1">
        <w:rPr>
          <w:rStyle w:val="HTMLCode"/>
          <w:rFonts w:ascii="Times New Roman" w:hAnsi="Times New Roman" w:cs="Times New Roman"/>
        </w:rPr>
        <w:t>]</w:t>
      </w:r>
    </w:p>
    <w:p w14:paraId="46DD32A7"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rf_counts</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fp_rf</w:t>
      </w:r>
      <w:proofErr w:type="spellEnd"/>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fn_rf</w:t>
      </w:r>
      <w:proofErr w:type="spellEnd"/>
      <w:r w:rsidRPr="00890BE1">
        <w:rPr>
          <w:rStyle w:val="HTMLCode"/>
          <w:rFonts w:ascii="Times New Roman" w:hAnsi="Times New Roman" w:cs="Times New Roman"/>
        </w:rPr>
        <w:t>]</w:t>
      </w:r>
    </w:p>
    <w:p w14:paraId="2EED0C6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x = </w:t>
      </w:r>
      <w:proofErr w:type="spellStart"/>
      <w:proofErr w:type="gramStart"/>
      <w:r w:rsidRPr="00890BE1">
        <w:rPr>
          <w:rStyle w:val="HTMLCode"/>
          <w:rFonts w:ascii="Times New Roman" w:hAnsi="Times New Roman" w:cs="Times New Roman"/>
        </w:rPr>
        <w:t>np.arange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len</w:t>
      </w:r>
      <w:proofErr w:type="spellEnd"/>
      <w:r w:rsidRPr="00890BE1">
        <w:rPr>
          <w:rStyle w:val="HTMLCode"/>
          <w:rFonts w:ascii="Times New Roman" w:hAnsi="Times New Roman" w:cs="Times New Roman"/>
        </w:rPr>
        <w:t>(labels)); width = 0.35</w:t>
      </w:r>
    </w:p>
    <w:p w14:paraId="5700CBA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plt.figure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figsize</w:t>
      </w:r>
      <w:proofErr w:type="spellEnd"/>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8,6))</w:t>
      </w:r>
    </w:p>
    <w:p w14:paraId="54921E36"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plt.bar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x - width/2, </w:t>
      </w:r>
      <w:proofErr w:type="spellStart"/>
      <w:r w:rsidRPr="00890BE1">
        <w:rPr>
          <w:rStyle w:val="HTMLCode"/>
          <w:rFonts w:ascii="Times New Roman" w:hAnsi="Times New Roman" w:cs="Times New Roman"/>
        </w:rPr>
        <w:t>lr_counts</w:t>
      </w:r>
      <w:proofErr w:type="spellEnd"/>
      <w:r w:rsidRPr="00890BE1">
        <w:rPr>
          <w:rStyle w:val="HTMLCode"/>
          <w:rFonts w:ascii="Times New Roman" w:hAnsi="Times New Roman" w:cs="Times New Roman"/>
        </w:rPr>
        <w:t>, width, label="LR")</w:t>
      </w:r>
    </w:p>
    <w:p w14:paraId="049DD536"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plt.bar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x + width/2, </w:t>
      </w:r>
      <w:proofErr w:type="spellStart"/>
      <w:r w:rsidRPr="00890BE1">
        <w:rPr>
          <w:rStyle w:val="HTMLCode"/>
          <w:rFonts w:ascii="Times New Roman" w:hAnsi="Times New Roman" w:cs="Times New Roman"/>
        </w:rPr>
        <w:t>rf_counts</w:t>
      </w:r>
      <w:proofErr w:type="spellEnd"/>
      <w:r w:rsidRPr="00890BE1">
        <w:rPr>
          <w:rStyle w:val="HTMLCode"/>
          <w:rFonts w:ascii="Times New Roman" w:hAnsi="Times New Roman" w:cs="Times New Roman"/>
        </w:rPr>
        <w:t>, width, label="RF")</w:t>
      </w:r>
    </w:p>
    <w:p w14:paraId="3609390E"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plt.xticks</w:t>
      </w:r>
      <w:proofErr w:type="spellEnd"/>
      <w:proofErr w:type="gramEnd"/>
      <w:r w:rsidRPr="00890BE1">
        <w:rPr>
          <w:rStyle w:val="HTMLCode"/>
          <w:rFonts w:ascii="Times New Roman" w:hAnsi="Times New Roman" w:cs="Times New Roman"/>
        </w:rPr>
        <w:t>(x, labels)</w:t>
      </w:r>
    </w:p>
    <w:p w14:paraId="1ADEB005"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plt.ylabel</w:t>
      </w:r>
      <w:proofErr w:type="spellEnd"/>
      <w:proofErr w:type="gramEnd"/>
      <w:r w:rsidRPr="00890BE1">
        <w:rPr>
          <w:rStyle w:val="HTMLCode"/>
          <w:rFonts w:ascii="Times New Roman" w:hAnsi="Times New Roman" w:cs="Times New Roman"/>
        </w:rPr>
        <w:t>("Count")</w:t>
      </w:r>
    </w:p>
    <w:p w14:paraId="6C1372CD"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plt.title</w:t>
      </w:r>
      <w:proofErr w:type="spellEnd"/>
      <w:proofErr w:type="gramEnd"/>
      <w:r w:rsidRPr="00890BE1">
        <w:rPr>
          <w:rStyle w:val="HTMLCode"/>
          <w:rFonts w:ascii="Times New Roman" w:hAnsi="Times New Roman" w:cs="Times New Roman"/>
        </w:rPr>
        <w:t xml:space="preserve">("False Positives &amp; False Negatives: LR vs RF", </w:t>
      </w:r>
      <w:proofErr w:type="spellStart"/>
      <w:r w:rsidRPr="00890BE1">
        <w:rPr>
          <w:rStyle w:val="HTMLCode"/>
          <w:rFonts w:ascii="Times New Roman" w:hAnsi="Times New Roman" w:cs="Times New Roman"/>
        </w:rPr>
        <w:t>fontweight</w:t>
      </w:r>
      <w:proofErr w:type="spellEnd"/>
      <w:r w:rsidRPr="00890BE1">
        <w:rPr>
          <w:rStyle w:val="HTMLCode"/>
          <w:rFonts w:ascii="Times New Roman" w:hAnsi="Times New Roman" w:cs="Times New Roman"/>
        </w:rPr>
        <w:t>='bold')</w:t>
      </w:r>
    </w:p>
    <w:p w14:paraId="41280B26"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plt.legend</w:t>
      </w:r>
      <w:proofErr w:type="spellEnd"/>
      <w:proofErr w:type="gramEnd"/>
      <w:r w:rsidRPr="00890BE1">
        <w:rPr>
          <w:rStyle w:val="HTMLCode"/>
          <w:rFonts w:ascii="Times New Roman" w:hAnsi="Times New Roman" w:cs="Times New Roman"/>
        </w:rPr>
        <w:t>()</w:t>
      </w:r>
    </w:p>
    <w:p w14:paraId="38408134"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plt.tight</w:t>
      </w:r>
      <w:proofErr w:type="gramEnd"/>
      <w:r w:rsidRPr="00890BE1">
        <w:rPr>
          <w:rStyle w:val="HTMLCode"/>
          <w:rFonts w:ascii="Times New Roman" w:hAnsi="Times New Roman" w:cs="Times New Roman"/>
        </w:rPr>
        <w:t>_</w:t>
      </w:r>
      <w:proofErr w:type="gramStart"/>
      <w:r w:rsidRPr="00890BE1">
        <w:rPr>
          <w:rStyle w:val="HTMLCode"/>
          <w:rFonts w:ascii="Times New Roman" w:hAnsi="Times New Roman" w:cs="Times New Roman"/>
        </w:rPr>
        <w:t>layout</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1DA97DE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plt.savefig</w:t>
      </w:r>
      <w:proofErr w:type="spellEnd"/>
      <w:proofErr w:type="gramEnd"/>
      <w:r w:rsidRPr="00890BE1">
        <w:rPr>
          <w:rStyle w:val="HTMLCode"/>
          <w:rFonts w:ascii="Times New Roman" w:hAnsi="Times New Roman" w:cs="Times New Roman"/>
        </w:rPr>
        <w:t xml:space="preserve">('figures/10_fp_fn_comparison.png', dpi=300, </w:t>
      </w:r>
      <w:proofErr w:type="spellStart"/>
      <w:r w:rsidRPr="00890BE1">
        <w:rPr>
          <w:rStyle w:val="HTMLCode"/>
          <w:rFonts w:ascii="Times New Roman" w:hAnsi="Times New Roman" w:cs="Times New Roman"/>
        </w:rPr>
        <w:t>bbox_inches</w:t>
      </w:r>
      <w:proofErr w:type="spellEnd"/>
      <w:r w:rsidRPr="00890BE1">
        <w:rPr>
          <w:rStyle w:val="HTMLCode"/>
          <w:rFonts w:ascii="Times New Roman" w:hAnsi="Times New Roman" w:cs="Times New Roman"/>
        </w:rPr>
        <w:t>='tight')</w:t>
      </w:r>
    </w:p>
    <w:p w14:paraId="0A501B34"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proofErr w:type="gramStart"/>
      <w:r w:rsidRPr="00890BE1">
        <w:rPr>
          <w:rStyle w:val="HTMLCode"/>
          <w:rFonts w:ascii="Times New Roman" w:hAnsi="Times New Roman" w:cs="Times New Roman"/>
        </w:rPr>
        <w:t>plt.close</w:t>
      </w:r>
      <w:proofErr w:type="spellEnd"/>
      <w:proofErr w:type="gramEnd"/>
      <w:r w:rsidRPr="00890BE1">
        <w:rPr>
          <w:rStyle w:val="HTMLCode"/>
          <w:rFonts w:ascii="Times New Roman" w:hAnsi="Times New Roman" w:cs="Times New Roman"/>
        </w:rPr>
        <w:t>()</w:t>
      </w:r>
    </w:p>
    <w:p w14:paraId="3E305F46" w14:textId="77777777" w:rsidR="00890BE1" w:rsidRPr="00890BE1" w:rsidRDefault="00890BE1" w:rsidP="00890BE1">
      <w:pPr>
        <w:pStyle w:val="HTMLPreformatted"/>
        <w:jc w:val="both"/>
        <w:rPr>
          <w:rStyle w:val="HTMLCode"/>
          <w:rFonts w:ascii="Times New Roman" w:hAnsi="Times New Roman" w:cs="Times New Roman" w:hint="default"/>
        </w:rPr>
      </w:pPr>
    </w:p>
    <w:p w14:paraId="60C3E1E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55BE8D8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SECTION 9: COMPARISON TABLE + RESULTS EXPORT</w:t>
      </w:r>
    </w:p>
    <w:p w14:paraId="0A490EE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w:t>
      </w:r>
    </w:p>
    <w:p w14:paraId="2FCD5BA2" w14:textId="77777777" w:rsidR="00890BE1" w:rsidRPr="00890BE1" w:rsidRDefault="00890BE1" w:rsidP="00890BE1">
      <w:pPr>
        <w:pStyle w:val="HTMLPreformatted"/>
        <w:jc w:val="both"/>
        <w:rPr>
          <w:rStyle w:val="HTMLCode"/>
          <w:rFonts w:ascii="Times New Roman" w:hAnsi="Times New Roman" w:cs="Times New Roman" w:hint="default"/>
        </w:rPr>
      </w:pPr>
    </w:p>
    <w:p w14:paraId="744113A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comparison_df</w:t>
      </w:r>
      <w:proofErr w:type="spellEnd"/>
      <w:r w:rsidRPr="00890BE1">
        <w:rPr>
          <w:rStyle w:val="HTMLCode"/>
          <w:rFonts w:ascii="Times New Roman" w:hAnsi="Times New Roman" w:cs="Times New Roman"/>
        </w:rPr>
        <w:t xml:space="preserve"> = </w:t>
      </w:r>
      <w:proofErr w:type="spellStart"/>
      <w:proofErr w:type="gramStart"/>
      <w:r w:rsidRPr="00890BE1">
        <w:rPr>
          <w:rStyle w:val="HTMLCode"/>
          <w:rFonts w:ascii="Times New Roman" w:hAnsi="Times New Roman" w:cs="Times New Roman"/>
        </w:rPr>
        <w:t>pd.DataFrame</w:t>
      </w:r>
      <w:proofErr w:type="spellEnd"/>
      <w:proofErr w:type="gramEnd"/>
      <w:r w:rsidRPr="00890BE1">
        <w:rPr>
          <w:rStyle w:val="HTMLCode"/>
          <w:rFonts w:ascii="Times New Roman" w:hAnsi="Times New Roman" w:cs="Times New Roman"/>
        </w:rPr>
        <w:t>([</w:t>
      </w:r>
    </w:p>
    <w:p w14:paraId="7F9C5B5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2C68F8B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"Model": "Logistic Regression",</w:t>
      </w:r>
    </w:p>
    <w:p w14:paraId="521B464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"Threshold": CHOSEN_THRESHOLD_LR,</w:t>
      </w:r>
    </w:p>
    <w:p w14:paraId="7B64B11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"Precision": </w:t>
      </w:r>
      <w:proofErr w:type="spellStart"/>
      <w:r w:rsidRPr="00890BE1">
        <w:rPr>
          <w:rStyle w:val="HTMLCode"/>
          <w:rFonts w:ascii="Times New Roman" w:hAnsi="Times New Roman" w:cs="Times New Roman"/>
        </w:rPr>
        <w:t>precision_lr</w:t>
      </w:r>
      <w:proofErr w:type="spellEnd"/>
      <w:r w:rsidRPr="00890BE1">
        <w:rPr>
          <w:rStyle w:val="HTMLCode"/>
          <w:rFonts w:ascii="Times New Roman" w:hAnsi="Times New Roman" w:cs="Times New Roman"/>
        </w:rPr>
        <w:t>,</w:t>
      </w:r>
    </w:p>
    <w:p w14:paraId="60E9C2C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"Recall": </w:t>
      </w:r>
      <w:proofErr w:type="spellStart"/>
      <w:r w:rsidRPr="00890BE1">
        <w:rPr>
          <w:rStyle w:val="HTMLCode"/>
          <w:rFonts w:ascii="Times New Roman" w:hAnsi="Times New Roman" w:cs="Times New Roman"/>
        </w:rPr>
        <w:t>recall_lr</w:t>
      </w:r>
      <w:proofErr w:type="spellEnd"/>
      <w:r w:rsidRPr="00890BE1">
        <w:rPr>
          <w:rStyle w:val="HTMLCode"/>
          <w:rFonts w:ascii="Times New Roman" w:hAnsi="Times New Roman" w:cs="Times New Roman"/>
        </w:rPr>
        <w:t>,</w:t>
      </w:r>
    </w:p>
    <w:p w14:paraId="02E1170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"F1-Score": f1_lr,</w:t>
      </w:r>
    </w:p>
    <w:p w14:paraId="103DCBE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"ROC-AUC": </w:t>
      </w:r>
      <w:proofErr w:type="spellStart"/>
      <w:r w:rsidRPr="00890BE1">
        <w:rPr>
          <w:rStyle w:val="HTMLCode"/>
          <w:rFonts w:ascii="Times New Roman" w:hAnsi="Times New Roman" w:cs="Times New Roman"/>
        </w:rPr>
        <w:t>roc_auc_lr</w:t>
      </w:r>
      <w:proofErr w:type="spellEnd"/>
      <w:r w:rsidRPr="00890BE1">
        <w:rPr>
          <w:rStyle w:val="HTMLCode"/>
          <w:rFonts w:ascii="Times New Roman" w:hAnsi="Times New Roman" w:cs="Times New Roman"/>
        </w:rPr>
        <w:t>,</w:t>
      </w:r>
    </w:p>
    <w:p w14:paraId="2DC50F2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"PR-AUC": </w:t>
      </w:r>
      <w:proofErr w:type="spellStart"/>
      <w:r w:rsidRPr="00890BE1">
        <w:rPr>
          <w:rStyle w:val="HTMLCode"/>
          <w:rFonts w:ascii="Times New Roman" w:hAnsi="Times New Roman" w:cs="Times New Roman"/>
        </w:rPr>
        <w:t>pr_auc_lr</w:t>
      </w:r>
      <w:proofErr w:type="spellEnd"/>
      <w:r w:rsidRPr="00890BE1">
        <w:rPr>
          <w:rStyle w:val="HTMLCode"/>
          <w:rFonts w:ascii="Times New Roman" w:hAnsi="Times New Roman" w:cs="Times New Roman"/>
        </w:rPr>
        <w:t>,</w:t>
      </w:r>
    </w:p>
    <w:p w14:paraId="7BE323A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"TP": </w:t>
      </w:r>
      <w:proofErr w:type="spellStart"/>
      <w:r w:rsidRPr="00890BE1">
        <w:rPr>
          <w:rStyle w:val="HTMLCode"/>
          <w:rFonts w:ascii="Times New Roman" w:hAnsi="Times New Roman" w:cs="Times New Roman"/>
        </w:rPr>
        <w:t>tp_lr</w:t>
      </w:r>
      <w:proofErr w:type="spellEnd"/>
      <w:r w:rsidRPr="00890BE1">
        <w:rPr>
          <w:rStyle w:val="HTMLCode"/>
          <w:rFonts w:ascii="Times New Roman" w:hAnsi="Times New Roman" w:cs="Times New Roman"/>
        </w:rPr>
        <w:t xml:space="preserve">, "FP": </w:t>
      </w:r>
      <w:proofErr w:type="spellStart"/>
      <w:r w:rsidRPr="00890BE1">
        <w:rPr>
          <w:rStyle w:val="HTMLCode"/>
          <w:rFonts w:ascii="Times New Roman" w:hAnsi="Times New Roman" w:cs="Times New Roman"/>
        </w:rPr>
        <w:t>fp_lr</w:t>
      </w:r>
      <w:proofErr w:type="spellEnd"/>
      <w:r w:rsidRPr="00890BE1">
        <w:rPr>
          <w:rStyle w:val="HTMLCode"/>
          <w:rFonts w:ascii="Times New Roman" w:hAnsi="Times New Roman" w:cs="Times New Roman"/>
        </w:rPr>
        <w:t xml:space="preserve">, "FN": </w:t>
      </w:r>
      <w:proofErr w:type="spellStart"/>
      <w:r w:rsidRPr="00890BE1">
        <w:rPr>
          <w:rStyle w:val="HTMLCode"/>
          <w:rFonts w:ascii="Times New Roman" w:hAnsi="Times New Roman" w:cs="Times New Roman"/>
        </w:rPr>
        <w:t>fn_lr</w:t>
      </w:r>
      <w:proofErr w:type="spellEnd"/>
      <w:r w:rsidRPr="00890BE1">
        <w:rPr>
          <w:rStyle w:val="HTMLCode"/>
          <w:rFonts w:ascii="Times New Roman" w:hAnsi="Times New Roman" w:cs="Times New Roman"/>
        </w:rPr>
        <w:t xml:space="preserve">, "TN": </w:t>
      </w:r>
      <w:proofErr w:type="spellStart"/>
      <w:r w:rsidRPr="00890BE1">
        <w:rPr>
          <w:rStyle w:val="HTMLCode"/>
          <w:rFonts w:ascii="Times New Roman" w:hAnsi="Times New Roman" w:cs="Times New Roman"/>
        </w:rPr>
        <w:t>tn_lr</w:t>
      </w:r>
      <w:proofErr w:type="spellEnd"/>
    </w:p>
    <w:p w14:paraId="53DBD1B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3309A36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13CEE0F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"Model": "Random Forest",</w:t>
      </w:r>
    </w:p>
    <w:p w14:paraId="029A2EB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"Threshold": CHOSEN_THRESHOLD_RF,</w:t>
      </w:r>
    </w:p>
    <w:p w14:paraId="6FFDFB8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"Precision": </w:t>
      </w:r>
      <w:proofErr w:type="spellStart"/>
      <w:r w:rsidRPr="00890BE1">
        <w:rPr>
          <w:rStyle w:val="HTMLCode"/>
          <w:rFonts w:ascii="Times New Roman" w:hAnsi="Times New Roman" w:cs="Times New Roman"/>
        </w:rPr>
        <w:t>precision_rf</w:t>
      </w:r>
      <w:proofErr w:type="spellEnd"/>
      <w:r w:rsidRPr="00890BE1">
        <w:rPr>
          <w:rStyle w:val="HTMLCode"/>
          <w:rFonts w:ascii="Times New Roman" w:hAnsi="Times New Roman" w:cs="Times New Roman"/>
        </w:rPr>
        <w:t>,</w:t>
      </w:r>
    </w:p>
    <w:p w14:paraId="7DA7C2A9"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"Recall": </w:t>
      </w:r>
      <w:proofErr w:type="spellStart"/>
      <w:r w:rsidRPr="00890BE1">
        <w:rPr>
          <w:rStyle w:val="HTMLCode"/>
          <w:rFonts w:ascii="Times New Roman" w:hAnsi="Times New Roman" w:cs="Times New Roman"/>
        </w:rPr>
        <w:t>recall_rf</w:t>
      </w:r>
      <w:proofErr w:type="spellEnd"/>
      <w:r w:rsidRPr="00890BE1">
        <w:rPr>
          <w:rStyle w:val="HTMLCode"/>
          <w:rFonts w:ascii="Times New Roman" w:hAnsi="Times New Roman" w:cs="Times New Roman"/>
        </w:rPr>
        <w:t>,</w:t>
      </w:r>
    </w:p>
    <w:p w14:paraId="27E3C2F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"F1-Score": f1_rf,</w:t>
      </w:r>
    </w:p>
    <w:p w14:paraId="67BB0AB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"ROC-AUC": </w:t>
      </w:r>
      <w:proofErr w:type="spellStart"/>
      <w:r w:rsidRPr="00890BE1">
        <w:rPr>
          <w:rStyle w:val="HTMLCode"/>
          <w:rFonts w:ascii="Times New Roman" w:hAnsi="Times New Roman" w:cs="Times New Roman"/>
        </w:rPr>
        <w:t>roc_auc_rf</w:t>
      </w:r>
      <w:proofErr w:type="spellEnd"/>
      <w:r w:rsidRPr="00890BE1">
        <w:rPr>
          <w:rStyle w:val="HTMLCode"/>
          <w:rFonts w:ascii="Times New Roman" w:hAnsi="Times New Roman" w:cs="Times New Roman"/>
        </w:rPr>
        <w:t>,</w:t>
      </w:r>
    </w:p>
    <w:p w14:paraId="0D96126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"PR-AUC": </w:t>
      </w:r>
      <w:proofErr w:type="spellStart"/>
      <w:r w:rsidRPr="00890BE1">
        <w:rPr>
          <w:rStyle w:val="HTMLCode"/>
          <w:rFonts w:ascii="Times New Roman" w:hAnsi="Times New Roman" w:cs="Times New Roman"/>
        </w:rPr>
        <w:t>pr_auc_rf</w:t>
      </w:r>
      <w:proofErr w:type="spellEnd"/>
      <w:r w:rsidRPr="00890BE1">
        <w:rPr>
          <w:rStyle w:val="HTMLCode"/>
          <w:rFonts w:ascii="Times New Roman" w:hAnsi="Times New Roman" w:cs="Times New Roman"/>
        </w:rPr>
        <w:t>,</w:t>
      </w:r>
    </w:p>
    <w:p w14:paraId="514CB4A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"TP": </w:t>
      </w:r>
      <w:proofErr w:type="spellStart"/>
      <w:r w:rsidRPr="00890BE1">
        <w:rPr>
          <w:rStyle w:val="HTMLCode"/>
          <w:rFonts w:ascii="Times New Roman" w:hAnsi="Times New Roman" w:cs="Times New Roman"/>
        </w:rPr>
        <w:t>tp_rf</w:t>
      </w:r>
      <w:proofErr w:type="spellEnd"/>
      <w:r w:rsidRPr="00890BE1">
        <w:rPr>
          <w:rStyle w:val="HTMLCode"/>
          <w:rFonts w:ascii="Times New Roman" w:hAnsi="Times New Roman" w:cs="Times New Roman"/>
        </w:rPr>
        <w:t xml:space="preserve">, "FP": </w:t>
      </w:r>
      <w:proofErr w:type="spellStart"/>
      <w:r w:rsidRPr="00890BE1">
        <w:rPr>
          <w:rStyle w:val="HTMLCode"/>
          <w:rFonts w:ascii="Times New Roman" w:hAnsi="Times New Roman" w:cs="Times New Roman"/>
        </w:rPr>
        <w:t>fp_rf</w:t>
      </w:r>
      <w:proofErr w:type="spellEnd"/>
      <w:r w:rsidRPr="00890BE1">
        <w:rPr>
          <w:rStyle w:val="HTMLCode"/>
          <w:rFonts w:ascii="Times New Roman" w:hAnsi="Times New Roman" w:cs="Times New Roman"/>
        </w:rPr>
        <w:t xml:space="preserve">, "FN": </w:t>
      </w:r>
      <w:proofErr w:type="spellStart"/>
      <w:r w:rsidRPr="00890BE1">
        <w:rPr>
          <w:rStyle w:val="HTMLCode"/>
          <w:rFonts w:ascii="Times New Roman" w:hAnsi="Times New Roman" w:cs="Times New Roman"/>
        </w:rPr>
        <w:t>fn_rf</w:t>
      </w:r>
      <w:proofErr w:type="spellEnd"/>
      <w:r w:rsidRPr="00890BE1">
        <w:rPr>
          <w:rStyle w:val="HTMLCode"/>
          <w:rFonts w:ascii="Times New Roman" w:hAnsi="Times New Roman" w:cs="Times New Roman"/>
        </w:rPr>
        <w:t xml:space="preserve">, "TN": </w:t>
      </w:r>
      <w:proofErr w:type="spellStart"/>
      <w:r w:rsidRPr="00890BE1">
        <w:rPr>
          <w:rStyle w:val="HTMLCode"/>
          <w:rFonts w:ascii="Times New Roman" w:hAnsi="Times New Roman" w:cs="Times New Roman"/>
        </w:rPr>
        <w:t>tn_rf</w:t>
      </w:r>
      <w:proofErr w:type="spellEnd"/>
    </w:p>
    <w:p w14:paraId="06BC916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
    <w:p w14:paraId="0B23624F"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w:t>
      </w:r>
    </w:p>
    <w:p w14:paraId="677F1929" w14:textId="77777777" w:rsidR="00890BE1" w:rsidRPr="00890BE1" w:rsidRDefault="00890BE1" w:rsidP="00890BE1">
      <w:pPr>
        <w:pStyle w:val="HTMLPreformatted"/>
        <w:jc w:val="both"/>
        <w:rPr>
          <w:rStyle w:val="HTMLCode"/>
          <w:rFonts w:ascii="Times New Roman" w:hAnsi="Times New Roman" w:cs="Times New Roman" w:hint="default"/>
        </w:rPr>
      </w:pPr>
    </w:p>
    <w:p w14:paraId="11F51709"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nModel</w:t>
      </w:r>
      <w:proofErr w:type="spellEnd"/>
      <w:r w:rsidRPr="00890BE1">
        <w:rPr>
          <w:rStyle w:val="HTMLCode"/>
          <w:rFonts w:ascii="Times New Roman" w:hAnsi="Times New Roman" w:cs="Times New Roman"/>
        </w:rPr>
        <w:t xml:space="preserve"> Performance Comparison:")</w:t>
      </w:r>
    </w:p>
    <w:p w14:paraId="02815F48"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display(</w:t>
      </w:r>
      <w:proofErr w:type="spellStart"/>
      <w:proofErr w:type="gramEnd"/>
      <w:r w:rsidRPr="00890BE1">
        <w:rPr>
          <w:rStyle w:val="HTMLCode"/>
          <w:rFonts w:ascii="Times New Roman" w:hAnsi="Times New Roman" w:cs="Times New Roman"/>
        </w:rPr>
        <w:t>comparison_</w:t>
      </w:r>
      <w:proofErr w:type="gramStart"/>
      <w:r w:rsidRPr="00890BE1">
        <w:rPr>
          <w:rStyle w:val="HTMLCode"/>
          <w:rFonts w:ascii="Times New Roman" w:hAnsi="Times New Roman" w:cs="Times New Roman"/>
        </w:rPr>
        <w:t>df</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
    <w:p w14:paraId="38310AA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"Model","Threshold","Precision","Recall","F1-Score","ROC-AUC","PR-AUC","TP","FP","FN","TN"</w:t>
      </w:r>
    </w:p>
    <w:p w14:paraId="4C73473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w:t>
      </w:r>
    </w:p>
    <w:p w14:paraId="7D7F2A6B" w14:textId="77777777" w:rsidR="00890BE1" w:rsidRPr="00890BE1" w:rsidRDefault="00890BE1" w:rsidP="00890BE1">
      <w:pPr>
        <w:pStyle w:val="HTMLPreformatted"/>
        <w:jc w:val="both"/>
        <w:rPr>
          <w:rStyle w:val="HTMLCode"/>
          <w:rFonts w:ascii="Times New Roman" w:hAnsi="Times New Roman" w:cs="Times New Roman" w:hint="default"/>
        </w:rPr>
      </w:pPr>
    </w:p>
    <w:p w14:paraId="128B423C"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comparison_df.to_</w:t>
      </w:r>
      <w:proofErr w:type="gramStart"/>
      <w:r w:rsidRPr="00890BE1">
        <w:rPr>
          <w:rStyle w:val="HTMLCode"/>
          <w:rFonts w:ascii="Times New Roman" w:hAnsi="Times New Roman" w:cs="Times New Roman"/>
        </w:rPr>
        <w:t>csv</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'model_comparison.csv', index=False)</w:t>
      </w:r>
    </w:p>
    <w:p w14:paraId="0378B8EA"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"\n</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Comparison table saved to 'model_comparison.csv'")</w:t>
      </w:r>
    </w:p>
    <w:p w14:paraId="495A9690" w14:textId="77777777" w:rsidR="00890BE1" w:rsidRPr="00890BE1" w:rsidRDefault="00890BE1" w:rsidP="00890BE1">
      <w:pPr>
        <w:pStyle w:val="HTMLPreformatted"/>
        <w:jc w:val="both"/>
        <w:rPr>
          <w:rStyle w:val="HTMLCode"/>
          <w:rFonts w:ascii="Times New Roman" w:hAnsi="Times New Roman" w:cs="Times New Roman" w:hint="default"/>
        </w:rPr>
      </w:pPr>
    </w:p>
    <w:p w14:paraId="334EFCF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Derived stats for report text</w:t>
      </w:r>
    </w:p>
    <w:p w14:paraId="784A48DE"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fpr_lr_pct</w:t>
      </w:r>
      <w:proofErr w:type="spellEnd"/>
      <w:r w:rsidRPr="00890BE1">
        <w:rPr>
          <w:rStyle w:val="HTMLCode"/>
          <w:rFonts w:ascii="Times New Roman" w:hAnsi="Times New Roman" w:cs="Times New Roman"/>
        </w:rPr>
        <w:t xml:space="preserve"> = 100.0 * </w:t>
      </w:r>
      <w:proofErr w:type="spellStart"/>
      <w:r w:rsidRPr="00890BE1">
        <w:rPr>
          <w:rStyle w:val="HTMLCode"/>
          <w:rFonts w:ascii="Times New Roman" w:hAnsi="Times New Roman" w:cs="Times New Roman"/>
        </w:rPr>
        <w:t>fp_lr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fp_lr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tn_lr</w:t>
      </w:r>
      <w:proofErr w:type="spellEnd"/>
      <w:r w:rsidRPr="00890BE1">
        <w:rPr>
          <w:rStyle w:val="HTMLCode"/>
          <w:rFonts w:ascii="Times New Roman" w:hAnsi="Times New Roman" w:cs="Times New Roman"/>
        </w:rPr>
        <w:t>) if (</w:t>
      </w:r>
      <w:proofErr w:type="spellStart"/>
      <w:r w:rsidRPr="00890BE1">
        <w:rPr>
          <w:rStyle w:val="HTMLCode"/>
          <w:rFonts w:ascii="Times New Roman" w:hAnsi="Times New Roman" w:cs="Times New Roman"/>
        </w:rPr>
        <w:t>fp_lr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tn_lr</w:t>
      </w:r>
      <w:proofErr w:type="spellEnd"/>
      <w:r w:rsidRPr="00890BE1">
        <w:rPr>
          <w:rStyle w:val="HTMLCode"/>
          <w:rFonts w:ascii="Times New Roman" w:hAnsi="Times New Roman" w:cs="Times New Roman"/>
        </w:rPr>
        <w:t xml:space="preserve">) else </w:t>
      </w:r>
      <w:proofErr w:type="spellStart"/>
      <w:r w:rsidRPr="00890BE1">
        <w:rPr>
          <w:rStyle w:val="HTMLCode"/>
          <w:rFonts w:ascii="Times New Roman" w:hAnsi="Times New Roman" w:cs="Times New Roman"/>
        </w:rPr>
        <w:t>np.nan</w:t>
      </w:r>
      <w:proofErr w:type="spellEnd"/>
    </w:p>
    <w:p w14:paraId="54DA6A01"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alerts_lr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tp_lr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fp_lr</w:t>
      </w:r>
      <w:proofErr w:type="spellEnd"/>
    </w:p>
    <w:p w14:paraId="5A217DDB"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test_size</w:t>
      </w:r>
      <w:proofErr w:type="spellEnd"/>
      <w:r w:rsidRPr="00890BE1">
        <w:rPr>
          <w:rStyle w:val="HTMLCode"/>
          <w:rFonts w:ascii="Times New Roman" w:hAnsi="Times New Roman" w:cs="Times New Roman"/>
        </w:rPr>
        <w:t xml:space="preserve"> = int(</w:t>
      </w:r>
      <w:proofErr w:type="spellStart"/>
      <w:r w:rsidRPr="00890BE1">
        <w:rPr>
          <w:rStyle w:val="HTMLCode"/>
          <w:rFonts w:ascii="Times New Roman" w:hAnsi="Times New Roman" w:cs="Times New Roman"/>
        </w:rPr>
        <w:t>len</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y_test</w:t>
      </w:r>
      <w:proofErr w:type="spellEnd"/>
      <w:r w:rsidRPr="00890BE1">
        <w:rPr>
          <w:rStyle w:val="HTMLCode"/>
          <w:rFonts w:ascii="Times New Roman" w:hAnsi="Times New Roman" w:cs="Times New Roman"/>
        </w:rPr>
        <w:t>))</w:t>
      </w:r>
    </w:p>
    <w:p w14:paraId="51E61E10"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alerts_lr_pct</w:t>
      </w:r>
      <w:proofErr w:type="spellEnd"/>
      <w:r w:rsidRPr="00890BE1">
        <w:rPr>
          <w:rStyle w:val="HTMLCode"/>
          <w:rFonts w:ascii="Times New Roman" w:hAnsi="Times New Roman" w:cs="Times New Roman"/>
        </w:rPr>
        <w:t xml:space="preserve"> = 100.0 * </w:t>
      </w:r>
      <w:proofErr w:type="spellStart"/>
      <w:r w:rsidRPr="00890BE1">
        <w:rPr>
          <w:rStyle w:val="HTMLCode"/>
          <w:rFonts w:ascii="Times New Roman" w:hAnsi="Times New Roman" w:cs="Times New Roman"/>
        </w:rPr>
        <w:t>alerts_lr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test_size</w:t>
      </w:r>
      <w:proofErr w:type="spellEnd"/>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test_size</w:t>
      </w:r>
      <w:proofErr w:type="spellEnd"/>
      <w:r w:rsidRPr="00890BE1">
        <w:rPr>
          <w:rStyle w:val="HTMLCode"/>
          <w:rFonts w:ascii="Times New Roman" w:hAnsi="Times New Roman" w:cs="Times New Roman"/>
        </w:rPr>
        <w:t xml:space="preserve"> else </w:t>
      </w:r>
      <w:proofErr w:type="spellStart"/>
      <w:r w:rsidRPr="00890BE1">
        <w:rPr>
          <w:rStyle w:val="HTMLCode"/>
          <w:rFonts w:ascii="Times New Roman" w:hAnsi="Times New Roman" w:cs="Times New Roman"/>
        </w:rPr>
        <w:t>np.nan</w:t>
      </w:r>
      <w:proofErr w:type="spellEnd"/>
    </w:p>
    <w:p w14:paraId="041C2E0C" w14:textId="77777777" w:rsidR="00890BE1" w:rsidRPr="00890BE1" w:rsidRDefault="00890BE1" w:rsidP="00890BE1">
      <w:pPr>
        <w:pStyle w:val="HTMLPreformatted"/>
        <w:jc w:val="both"/>
        <w:rPr>
          <w:rStyle w:val="HTMLCode"/>
          <w:rFonts w:ascii="Times New Roman" w:hAnsi="Times New Roman" w:cs="Times New Roman" w:hint="default"/>
        </w:rPr>
      </w:pPr>
    </w:p>
    <w:p w14:paraId="481F3ADB"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fpr_rf_pct</w:t>
      </w:r>
      <w:proofErr w:type="spellEnd"/>
      <w:r w:rsidRPr="00890BE1">
        <w:rPr>
          <w:rStyle w:val="HTMLCode"/>
          <w:rFonts w:ascii="Times New Roman" w:hAnsi="Times New Roman" w:cs="Times New Roman"/>
        </w:rPr>
        <w:t xml:space="preserve"> = 100.0 * </w:t>
      </w:r>
      <w:proofErr w:type="spellStart"/>
      <w:r w:rsidRPr="00890BE1">
        <w:rPr>
          <w:rStyle w:val="HTMLCode"/>
          <w:rFonts w:ascii="Times New Roman" w:hAnsi="Times New Roman" w:cs="Times New Roman"/>
        </w:rPr>
        <w:t>fp_rf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fp_rf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tn_rf</w:t>
      </w:r>
      <w:proofErr w:type="spellEnd"/>
      <w:r w:rsidRPr="00890BE1">
        <w:rPr>
          <w:rStyle w:val="HTMLCode"/>
          <w:rFonts w:ascii="Times New Roman" w:hAnsi="Times New Roman" w:cs="Times New Roman"/>
        </w:rPr>
        <w:t>) if (</w:t>
      </w:r>
      <w:proofErr w:type="spellStart"/>
      <w:r w:rsidRPr="00890BE1">
        <w:rPr>
          <w:rStyle w:val="HTMLCode"/>
          <w:rFonts w:ascii="Times New Roman" w:hAnsi="Times New Roman" w:cs="Times New Roman"/>
        </w:rPr>
        <w:t>fp_rf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tn_rf</w:t>
      </w:r>
      <w:proofErr w:type="spellEnd"/>
      <w:r w:rsidRPr="00890BE1">
        <w:rPr>
          <w:rStyle w:val="HTMLCode"/>
          <w:rFonts w:ascii="Times New Roman" w:hAnsi="Times New Roman" w:cs="Times New Roman"/>
        </w:rPr>
        <w:t xml:space="preserve">) else </w:t>
      </w:r>
      <w:proofErr w:type="spellStart"/>
      <w:r w:rsidRPr="00890BE1">
        <w:rPr>
          <w:rStyle w:val="HTMLCode"/>
          <w:rFonts w:ascii="Times New Roman" w:hAnsi="Times New Roman" w:cs="Times New Roman"/>
        </w:rPr>
        <w:t>np.nan</w:t>
      </w:r>
      <w:proofErr w:type="spellEnd"/>
    </w:p>
    <w:p w14:paraId="7121BBBF"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alerts_rf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tp_rf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fp_rf</w:t>
      </w:r>
      <w:proofErr w:type="spellEnd"/>
    </w:p>
    <w:p w14:paraId="362C8693"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alerts_rf_pct</w:t>
      </w:r>
      <w:proofErr w:type="spellEnd"/>
      <w:r w:rsidRPr="00890BE1">
        <w:rPr>
          <w:rStyle w:val="HTMLCode"/>
          <w:rFonts w:ascii="Times New Roman" w:hAnsi="Times New Roman" w:cs="Times New Roman"/>
        </w:rPr>
        <w:t xml:space="preserve"> = 100.0 * </w:t>
      </w:r>
      <w:proofErr w:type="spellStart"/>
      <w:r w:rsidRPr="00890BE1">
        <w:rPr>
          <w:rStyle w:val="HTMLCode"/>
          <w:rFonts w:ascii="Times New Roman" w:hAnsi="Times New Roman" w:cs="Times New Roman"/>
        </w:rPr>
        <w:t>alerts_rf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test_size</w:t>
      </w:r>
      <w:proofErr w:type="spellEnd"/>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test_size</w:t>
      </w:r>
      <w:proofErr w:type="spellEnd"/>
      <w:r w:rsidRPr="00890BE1">
        <w:rPr>
          <w:rStyle w:val="HTMLCode"/>
          <w:rFonts w:ascii="Times New Roman" w:hAnsi="Times New Roman" w:cs="Times New Roman"/>
        </w:rPr>
        <w:t xml:space="preserve"> else </w:t>
      </w:r>
      <w:proofErr w:type="spellStart"/>
      <w:r w:rsidRPr="00890BE1">
        <w:rPr>
          <w:rStyle w:val="HTMLCode"/>
          <w:rFonts w:ascii="Times New Roman" w:hAnsi="Times New Roman" w:cs="Times New Roman"/>
        </w:rPr>
        <w:t>np.nan</w:t>
      </w:r>
      <w:proofErr w:type="spellEnd"/>
    </w:p>
    <w:p w14:paraId="6533765D" w14:textId="77777777" w:rsidR="00890BE1" w:rsidRPr="00890BE1" w:rsidRDefault="00890BE1" w:rsidP="00890BE1">
      <w:pPr>
        <w:pStyle w:val="HTMLPreformatted"/>
        <w:jc w:val="both"/>
        <w:rPr>
          <w:rStyle w:val="HTMLCode"/>
          <w:rFonts w:ascii="Times New Roman" w:hAnsi="Times New Roman" w:cs="Times New Roman" w:hint="default"/>
        </w:rPr>
      </w:pPr>
    </w:p>
    <w:p w14:paraId="0250BA2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Training/prediction time (minutes + speedups)</w:t>
      </w:r>
    </w:p>
    <w:p w14:paraId="6E0176DA"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lr_train_min</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lr_train_time</w:t>
      </w:r>
      <w:proofErr w:type="spellEnd"/>
      <w:r w:rsidRPr="00890BE1">
        <w:rPr>
          <w:rStyle w:val="HTMLCode"/>
          <w:rFonts w:ascii="Times New Roman" w:hAnsi="Times New Roman" w:cs="Times New Roman"/>
        </w:rPr>
        <w:t xml:space="preserve"> / 60.0</w:t>
      </w:r>
    </w:p>
    <w:p w14:paraId="4939747F"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rf_train_min</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rf_train_time</w:t>
      </w:r>
      <w:proofErr w:type="spellEnd"/>
      <w:r w:rsidRPr="00890BE1">
        <w:rPr>
          <w:rStyle w:val="HTMLCode"/>
          <w:rFonts w:ascii="Times New Roman" w:hAnsi="Times New Roman" w:cs="Times New Roman"/>
        </w:rPr>
        <w:t xml:space="preserve"> / 60.0</w:t>
      </w:r>
    </w:p>
    <w:p w14:paraId="3C36FAE3"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lr_pred_ms</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lr_pred_time</w:t>
      </w:r>
      <w:proofErr w:type="spellEnd"/>
      <w:r w:rsidRPr="00890BE1">
        <w:rPr>
          <w:rStyle w:val="HTMLCode"/>
          <w:rFonts w:ascii="Times New Roman" w:hAnsi="Times New Roman" w:cs="Times New Roman"/>
        </w:rPr>
        <w:t xml:space="preserve"> * 1000.0 / max(test_size,1)</w:t>
      </w:r>
    </w:p>
    <w:p w14:paraId="2443ACA2"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rf_pred_ms</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rf_pred_time</w:t>
      </w:r>
      <w:proofErr w:type="spellEnd"/>
      <w:r w:rsidRPr="00890BE1">
        <w:rPr>
          <w:rStyle w:val="HTMLCode"/>
          <w:rFonts w:ascii="Times New Roman" w:hAnsi="Times New Roman" w:cs="Times New Roman"/>
        </w:rPr>
        <w:t xml:space="preserve"> * 1000.0 / max(test_size,1)</w:t>
      </w:r>
    </w:p>
    <w:p w14:paraId="53429858" w14:textId="77777777" w:rsidR="00890BE1" w:rsidRPr="00890BE1" w:rsidRDefault="00890BE1" w:rsidP="00890BE1">
      <w:pPr>
        <w:pStyle w:val="HTMLPreformatted"/>
        <w:jc w:val="both"/>
        <w:rPr>
          <w:rStyle w:val="HTMLCode"/>
          <w:rFonts w:ascii="Times New Roman" w:hAnsi="Times New Roman" w:cs="Times New Roman" w:hint="default"/>
        </w:rPr>
      </w:pPr>
    </w:p>
    <w:p w14:paraId="3CDB4B79"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train_speedup</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rf_train_time</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lr_train_time</w:t>
      </w:r>
      <w:proofErr w:type="spellEnd"/>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lr_train_time</w:t>
      </w:r>
      <w:proofErr w:type="spellEnd"/>
      <w:r w:rsidRPr="00890BE1">
        <w:rPr>
          <w:rStyle w:val="HTMLCode"/>
          <w:rFonts w:ascii="Times New Roman" w:hAnsi="Times New Roman" w:cs="Times New Roman"/>
        </w:rPr>
        <w:t xml:space="preserve">&gt;0 else </w:t>
      </w:r>
      <w:proofErr w:type="spellStart"/>
      <w:r w:rsidRPr="00890BE1">
        <w:rPr>
          <w:rStyle w:val="HTMLCode"/>
          <w:rFonts w:ascii="Times New Roman" w:hAnsi="Times New Roman" w:cs="Times New Roman"/>
        </w:rPr>
        <w:t>np.nan</w:t>
      </w:r>
      <w:proofErr w:type="spellEnd"/>
    </w:p>
    <w:p w14:paraId="43EB4330" w14:textId="77777777" w:rsidR="00890BE1" w:rsidRPr="00890BE1" w:rsidRDefault="00890BE1" w:rsidP="00890BE1">
      <w:pPr>
        <w:pStyle w:val="HTMLPreformatted"/>
        <w:jc w:val="both"/>
        <w:rPr>
          <w:rStyle w:val="HTMLCode"/>
          <w:rFonts w:ascii="Times New Roman" w:hAnsi="Times New Roman" w:cs="Times New Roman" w:hint="default"/>
        </w:rPr>
      </w:pPr>
      <w:proofErr w:type="spellStart"/>
      <w:r w:rsidRPr="00890BE1">
        <w:rPr>
          <w:rStyle w:val="HTMLCode"/>
          <w:rFonts w:ascii="Times New Roman" w:hAnsi="Times New Roman" w:cs="Times New Roman"/>
        </w:rPr>
        <w:t>pred_speedup</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rf_pred_time</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lr_pred_time</w:t>
      </w:r>
      <w:proofErr w:type="spellEnd"/>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lr_pred_time</w:t>
      </w:r>
      <w:proofErr w:type="spellEnd"/>
      <w:r w:rsidRPr="00890BE1">
        <w:rPr>
          <w:rStyle w:val="HTMLCode"/>
          <w:rFonts w:ascii="Times New Roman" w:hAnsi="Times New Roman" w:cs="Times New Roman"/>
        </w:rPr>
        <w:t xml:space="preserve">&gt;0 else </w:t>
      </w:r>
      <w:proofErr w:type="spellStart"/>
      <w:r w:rsidRPr="00890BE1">
        <w:rPr>
          <w:rStyle w:val="HTMLCode"/>
          <w:rFonts w:ascii="Times New Roman" w:hAnsi="Times New Roman" w:cs="Times New Roman"/>
        </w:rPr>
        <w:t>np.nan</w:t>
      </w:r>
      <w:proofErr w:type="spellEnd"/>
    </w:p>
    <w:p w14:paraId="337D674C" w14:textId="77777777" w:rsidR="00890BE1" w:rsidRPr="00890BE1" w:rsidRDefault="00890BE1" w:rsidP="00890BE1">
      <w:pPr>
        <w:pStyle w:val="HTMLPreformatted"/>
        <w:jc w:val="both"/>
        <w:rPr>
          <w:rStyle w:val="HTMLCode"/>
          <w:rFonts w:ascii="Times New Roman" w:hAnsi="Times New Roman" w:cs="Times New Roman" w:hint="default"/>
        </w:rPr>
      </w:pPr>
    </w:p>
    <w:p w14:paraId="6CF0A6C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Top-5</w:t>
      </w:r>
      <w:proofErr w:type="gramEnd"/>
      <w:r w:rsidRPr="00890BE1">
        <w:rPr>
          <w:rStyle w:val="HTMLCode"/>
          <w:rFonts w:ascii="Times New Roman" w:hAnsi="Times New Roman" w:cs="Times New Roman"/>
        </w:rPr>
        <w:t xml:space="preserve"> features (RF)</w:t>
      </w:r>
    </w:p>
    <w:p w14:paraId="673BD84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top5 = </w:t>
      </w:r>
      <w:proofErr w:type="spellStart"/>
      <w:r w:rsidRPr="00890BE1">
        <w:rPr>
          <w:rStyle w:val="HTMLCode"/>
          <w:rFonts w:ascii="Times New Roman" w:hAnsi="Times New Roman" w:cs="Times New Roman"/>
        </w:rPr>
        <w:t>feature_</w:t>
      </w:r>
      <w:proofErr w:type="gramStart"/>
      <w:r w:rsidRPr="00890BE1">
        <w:rPr>
          <w:rStyle w:val="HTMLCode"/>
          <w:rFonts w:ascii="Times New Roman" w:hAnsi="Times New Roman" w:cs="Times New Roman"/>
        </w:rPr>
        <w:t>importance.head</w:t>
      </w:r>
      <w:proofErr w:type="spellEnd"/>
      <w:proofErr w:type="gramEnd"/>
      <w:r w:rsidRPr="00890BE1">
        <w:rPr>
          <w:rStyle w:val="HTMLCode"/>
          <w:rFonts w:ascii="Times New Roman" w:hAnsi="Times New Roman" w:cs="Times New Roman"/>
        </w:rPr>
        <w:t>(5</w:t>
      </w:r>
      <w:proofErr w:type="gramStart"/>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reset</w:t>
      </w:r>
      <w:proofErr w:type="gramEnd"/>
      <w:r w:rsidRPr="00890BE1">
        <w:rPr>
          <w:rStyle w:val="HTMLCode"/>
          <w:rFonts w:ascii="Times New Roman" w:hAnsi="Times New Roman" w:cs="Times New Roman"/>
        </w:rPr>
        <w:t>_index</w:t>
      </w:r>
      <w:proofErr w:type="spellEnd"/>
      <w:r w:rsidRPr="00890BE1">
        <w:rPr>
          <w:rStyle w:val="HTMLCode"/>
          <w:rFonts w:ascii="Times New Roman" w:hAnsi="Times New Roman" w:cs="Times New Roman"/>
        </w:rPr>
        <w:t>(drop=True)</w:t>
      </w:r>
    </w:p>
    <w:p w14:paraId="7DE59C92" w14:textId="77777777" w:rsidR="00890BE1" w:rsidRPr="00890BE1" w:rsidRDefault="00890BE1" w:rsidP="00890BE1">
      <w:pPr>
        <w:pStyle w:val="HTMLPreformatted"/>
        <w:jc w:val="both"/>
        <w:rPr>
          <w:rStyle w:val="HTMLCode"/>
          <w:rFonts w:ascii="Times New Roman" w:hAnsi="Times New Roman" w:cs="Times New Roman" w:hint="default"/>
        </w:rPr>
      </w:pPr>
    </w:p>
    <w:p w14:paraId="6CB4796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RESULTS TXT (for easy copy into report)</w:t>
      </w:r>
    </w:p>
    <w:p w14:paraId="62A1979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with </w:t>
      </w:r>
      <w:proofErr w:type="gramStart"/>
      <w:r w:rsidRPr="00890BE1">
        <w:rPr>
          <w:rStyle w:val="HTMLCode"/>
          <w:rFonts w:ascii="Times New Roman" w:hAnsi="Times New Roman" w:cs="Times New Roman"/>
        </w:rPr>
        <w:t>open(</w:t>
      </w:r>
      <w:proofErr w:type="gramEnd"/>
      <w:r w:rsidRPr="00890BE1">
        <w:rPr>
          <w:rStyle w:val="HTMLCode"/>
          <w:rFonts w:ascii="Times New Roman" w:hAnsi="Times New Roman" w:cs="Times New Roman"/>
        </w:rPr>
        <w:t>"results.txt", "w", encoding="utf-8") as f:</w:t>
      </w:r>
    </w:p>
    <w:p w14:paraId="6C425B5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 Exploratory Data Analysis ====\n")</w:t>
      </w:r>
    </w:p>
    <w:p w14:paraId="48B71BB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f"Median</w:t>
      </w:r>
      <w:proofErr w:type="spellEnd"/>
      <w:r w:rsidRPr="00890BE1">
        <w:rPr>
          <w:rStyle w:val="HTMLCode"/>
          <w:rFonts w:ascii="Times New Roman" w:hAnsi="Times New Roman" w:cs="Times New Roman"/>
        </w:rPr>
        <w:t xml:space="preserve"> fraud </w:t>
      </w:r>
      <w:proofErr w:type="gramStart"/>
      <w:r w:rsidRPr="00890BE1">
        <w:rPr>
          <w:rStyle w:val="HTMLCode"/>
          <w:rFonts w:ascii="Times New Roman" w:hAnsi="Times New Roman" w:cs="Times New Roman"/>
        </w:rPr>
        <w:t>amount: {</w:t>
      </w:r>
      <w:proofErr w:type="gramEnd"/>
      <w:r w:rsidRPr="00890BE1">
        <w:rPr>
          <w:rStyle w:val="HTMLCode"/>
          <w:rFonts w:ascii="Times New Roman" w:hAnsi="Times New Roman" w:cs="Times New Roman"/>
        </w:rPr>
        <w:t>median_fraud_</w:t>
      </w:r>
      <w:proofErr w:type="gramStart"/>
      <w:r w:rsidRPr="00890BE1">
        <w:rPr>
          <w:rStyle w:val="HTMLCode"/>
          <w:rFonts w:ascii="Times New Roman" w:hAnsi="Times New Roman" w:cs="Times New Roman"/>
        </w:rPr>
        <w:t>amount:,</w:t>
      </w:r>
      <w:proofErr w:type="gramEnd"/>
      <w:r w:rsidRPr="00890BE1">
        <w:rPr>
          <w:rStyle w:val="HTMLCode"/>
          <w:rFonts w:ascii="Times New Roman" w:hAnsi="Times New Roman" w:cs="Times New Roman"/>
        </w:rPr>
        <w:t>.0f} units\n")</w:t>
      </w:r>
    </w:p>
    <w:p w14:paraId="33AFA9F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"Median</w:t>
      </w:r>
      <w:proofErr w:type="spellEnd"/>
      <w:r w:rsidRPr="00890BE1">
        <w:rPr>
          <w:rStyle w:val="HTMLCode"/>
          <w:rFonts w:ascii="Times New Roman" w:hAnsi="Times New Roman" w:cs="Times New Roman"/>
        </w:rPr>
        <w:t xml:space="preserve"> legitimate </w:t>
      </w:r>
      <w:proofErr w:type="gramStart"/>
      <w:r w:rsidRPr="00890BE1">
        <w:rPr>
          <w:rStyle w:val="HTMLCode"/>
          <w:rFonts w:ascii="Times New Roman" w:hAnsi="Times New Roman" w:cs="Times New Roman"/>
        </w:rPr>
        <w:t>amount: {</w:t>
      </w:r>
      <w:proofErr w:type="gramEnd"/>
      <w:r w:rsidRPr="00890BE1">
        <w:rPr>
          <w:rStyle w:val="HTMLCode"/>
          <w:rFonts w:ascii="Times New Roman" w:hAnsi="Times New Roman" w:cs="Times New Roman"/>
        </w:rPr>
        <w:t>median_legit_amount:,.0f} units\n")</w:t>
      </w:r>
    </w:p>
    <w:p w14:paraId="7518BBE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(f"% fraudulent CASH_OUT with origin drained (</w:t>
      </w:r>
      <w:proofErr w:type="spellStart"/>
      <w:r w:rsidRPr="00890BE1">
        <w:rPr>
          <w:rStyle w:val="HTMLCode"/>
          <w:rFonts w:ascii="Times New Roman" w:hAnsi="Times New Roman" w:cs="Times New Roman"/>
        </w:rPr>
        <w:t>newbalanceOrig</w:t>
      </w:r>
      <w:proofErr w:type="spellEnd"/>
      <w:r w:rsidRPr="00890BE1">
        <w:rPr>
          <w:rStyle w:val="HTMLCode"/>
          <w:rFonts w:ascii="Times New Roman" w:hAnsi="Times New Roman" w:cs="Times New Roman"/>
        </w:rPr>
        <w:t>==0</w:t>
      </w:r>
      <w:proofErr w:type="gramStart"/>
      <w:r w:rsidRPr="00890BE1">
        <w:rPr>
          <w:rStyle w:val="HTMLCode"/>
          <w:rFonts w:ascii="Times New Roman" w:hAnsi="Times New Roman" w:cs="Times New Roman"/>
        </w:rPr>
        <w:t>): {</w:t>
      </w:r>
      <w:proofErr w:type="gramEnd"/>
      <w:r w:rsidRPr="00890BE1">
        <w:rPr>
          <w:rStyle w:val="HTMLCode"/>
          <w:rFonts w:ascii="Times New Roman" w:hAnsi="Times New Roman" w:cs="Times New Roman"/>
        </w:rPr>
        <w:t>pct_cashout_drained:.2</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50EC7B5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 xml:space="preserve">(f"% fraudulent TRANSFER with </w:t>
      </w:r>
      <w:proofErr w:type="spellStart"/>
      <w:r w:rsidRPr="00890BE1">
        <w:rPr>
          <w:rStyle w:val="HTMLCode"/>
          <w:rFonts w:ascii="Times New Roman" w:hAnsi="Times New Roman" w:cs="Times New Roman"/>
        </w:rPr>
        <w:t>dest</w:t>
      </w:r>
      <w:proofErr w:type="spellEnd"/>
      <w:r w:rsidRPr="00890BE1">
        <w:rPr>
          <w:rStyle w:val="HTMLCode"/>
          <w:rFonts w:ascii="Times New Roman" w:hAnsi="Times New Roman" w:cs="Times New Roman"/>
        </w:rPr>
        <w:t xml:space="preserve"> unchanged: {pct_transfer_dest_unchanged:.2</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1B44489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("\n")</w:t>
      </w:r>
    </w:p>
    <w:p w14:paraId="25A0B09A" w14:textId="77777777" w:rsidR="00890BE1" w:rsidRPr="00890BE1" w:rsidRDefault="00890BE1" w:rsidP="00890BE1">
      <w:pPr>
        <w:pStyle w:val="HTMLPreformatted"/>
        <w:jc w:val="both"/>
        <w:rPr>
          <w:rStyle w:val="HTMLCode"/>
          <w:rFonts w:ascii="Times New Roman" w:hAnsi="Times New Roman" w:cs="Times New Roman" w:hint="default"/>
        </w:rPr>
      </w:pPr>
    </w:p>
    <w:p w14:paraId="20A3DA3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 Logistic Regression (Results at Optimal Threshold) ====\n")</w:t>
      </w:r>
    </w:p>
    <w:p w14:paraId="48F63FE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Threshold</w:t>
      </w:r>
      <w:proofErr w:type="spellEnd"/>
      <w:r w:rsidRPr="00890BE1">
        <w:rPr>
          <w:rStyle w:val="HTMLCode"/>
          <w:rFonts w:ascii="Times New Roman" w:hAnsi="Times New Roman" w:cs="Times New Roman"/>
        </w:rPr>
        <w:t>: {</w:t>
      </w:r>
      <w:proofErr w:type="gramEnd"/>
      <w:r w:rsidRPr="00890BE1">
        <w:rPr>
          <w:rStyle w:val="HTMLCode"/>
          <w:rFonts w:ascii="Times New Roman" w:hAnsi="Times New Roman" w:cs="Times New Roman"/>
        </w:rPr>
        <w:t>CHOSEN_THRESHOLD_LR:.4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29FE39F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Start"/>
      <w:r w:rsidRPr="00890BE1">
        <w:rPr>
          <w:rStyle w:val="HTMLCode"/>
          <w:rFonts w:ascii="Times New Roman" w:hAnsi="Times New Roman" w:cs="Times New Roman"/>
        </w:rPr>
        <w:t>Precision</w:t>
      </w:r>
      <w:proofErr w:type="spellEnd"/>
      <w:r w:rsidRPr="00890BE1">
        <w:rPr>
          <w:rStyle w:val="HTMLCode"/>
          <w:rFonts w:ascii="Times New Roman" w:hAnsi="Times New Roman" w:cs="Times New Roman"/>
        </w:rPr>
        <w:t>: {</w:t>
      </w:r>
      <w:proofErr w:type="gramEnd"/>
      <w:r w:rsidRPr="00890BE1">
        <w:rPr>
          <w:rStyle w:val="HTMLCode"/>
          <w:rFonts w:ascii="Times New Roman" w:hAnsi="Times New Roman" w:cs="Times New Roman"/>
        </w:rPr>
        <w:t>precision_lr:.4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19018EC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Recall</w:t>
      </w:r>
      <w:proofErr w:type="spellEnd"/>
      <w:r w:rsidRPr="00890BE1">
        <w:rPr>
          <w:rStyle w:val="HTMLCode"/>
          <w:rFonts w:ascii="Times New Roman" w:hAnsi="Times New Roman" w:cs="Times New Roman"/>
        </w:rPr>
        <w:t>: {</w:t>
      </w:r>
      <w:proofErr w:type="gramEnd"/>
      <w:r w:rsidRPr="00890BE1">
        <w:rPr>
          <w:rStyle w:val="HTMLCode"/>
          <w:rFonts w:ascii="Times New Roman" w:hAnsi="Times New Roman" w:cs="Times New Roman"/>
        </w:rPr>
        <w:t>recall_lr:.4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6BCFDD1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(f"F1-</w:t>
      </w:r>
      <w:proofErr w:type="gramStart"/>
      <w:r w:rsidRPr="00890BE1">
        <w:rPr>
          <w:rStyle w:val="HTMLCode"/>
          <w:rFonts w:ascii="Times New Roman" w:hAnsi="Times New Roman" w:cs="Times New Roman"/>
        </w:rPr>
        <w:t>Score: {</w:t>
      </w:r>
      <w:proofErr w:type="gramEnd"/>
      <w:r w:rsidRPr="00890BE1">
        <w:rPr>
          <w:rStyle w:val="HTMLCode"/>
          <w:rFonts w:ascii="Times New Roman" w:hAnsi="Times New Roman" w:cs="Times New Roman"/>
        </w:rPr>
        <w:t>f1_lr:.4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2061589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f"ROC</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AUC: {</w:t>
      </w:r>
      <w:proofErr w:type="gramEnd"/>
      <w:r w:rsidRPr="00890BE1">
        <w:rPr>
          <w:rStyle w:val="HTMLCode"/>
          <w:rFonts w:ascii="Times New Roman" w:hAnsi="Times New Roman" w:cs="Times New Roman"/>
        </w:rPr>
        <w:t>roc_auc_lr:.4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518FF99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f"PR</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AUC: {</w:t>
      </w:r>
      <w:proofErr w:type="gramEnd"/>
      <w:r w:rsidRPr="00890BE1">
        <w:rPr>
          <w:rStyle w:val="HTMLCode"/>
          <w:rFonts w:ascii="Times New Roman" w:hAnsi="Times New Roman" w:cs="Times New Roman"/>
        </w:rPr>
        <w:t>pr_auc_lr:.4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1B67B95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TP</w:t>
      </w:r>
      <w:proofErr w:type="spellEnd"/>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tp_</w:t>
      </w:r>
      <w:proofErr w:type="gramStart"/>
      <w:r w:rsidRPr="00890BE1">
        <w:rPr>
          <w:rStyle w:val="HTMLCode"/>
          <w:rFonts w:ascii="Times New Roman" w:hAnsi="Times New Roman" w:cs="Times New Roman"/>
        </w:rPr>
        <w:t>lr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roofErr w:type="spellStart"/>
      <w:proofErr w:type="gramStart"/>
      <w:r w:rsidRPr="00890BE1">
        <w:rPr>
          <w:rStyle w:val="HTMLCode"/>
          <w:rFonts w:ascii="Times New Roman" w:hAnsi="Times New Roman" w:cs="Times New Roman"/>
        </w:rPr>
        <w:t>nFP</w:t>
      </w:r>
      <w:proofErr w:type="spellEnd"/>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fp_</w:t>
      </w:r>
      <w:proofErr w:type="gramStart"/>
      <w:r w:rsidRPr="00890BE1">
        <w:rPr>
          <w:rStyle w:val="HTMLCode"/>
          <w:rFonts w:ascii="Times New Roman" w:hAnsi="Times New Roman" w:cs="Times New Roman"/>
        </w:rPr>
        <w:t>lr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roofErr w:type="spellStart"/>
      <w:proofErr w:type="gramStart"/>
      <w:r w:rsidRPr="00890BE1">
        <w:rPr>
          <w:rStyle w:val="HTMLCode"/>
          <w:rFonts w:ascii="Times New Roman" w:hAnsi="Times New Roman" w:cs="Times New Roman"/>
        </w:rPr>
        <w:t>nFN</w:t>
      </w:r>
      <w:proofErr w:type="spellEnd"/>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fn_</w:t>
      </w:r>
      <w:proofErr w:type="gramStart"/>
      <w:r w:rsidRPr="00890BE1">
        <w:rPr>
          <w:rStyle w:val="HTMLCode"/>
          <w:rFonts w:ascii="Times New Roman" w:hAnsi="Times New Roman" w:cs="Times New Roman"/>
        </w:rPr>
        <w:t>lr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roofErr w:type="spellStart"/>
      <w:proofErr w:type="gramStart"/>
      <w:r w:rsidRPr="00890BE1">
        <w:rPr>
          <w:rStyle w:val="HTMLCode"/>
          <w:rFonts w:ascii="Times New Roman" w:hAnsi="Times New Roman" w:cs="Times New Roman"/>
        </w:rPr>
        <w:t>nTN</w:t>
      </w:r>
      <w:proofErr w:type="spellEnd"/>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tn_</w:t>
      </w:r>
      <w:proofErr w:type="gramStart"/>
      <w:r w:rsidRPr="00890BE1">
        <w:rPr>
          <w:rStyle w:val="HTMLCode"/>
          <w:rFonts w:ascii="Times New Roman" w:hAnsi="Times New Roman" w:cs="Times New Roman"/>
        </w:rPr>
        <w:t>lr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}\n")</w:t>
      </w:r>
    </w:p>
    <w:p w14:paraId="753D955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"False</w:t>
      </w:r>
      <w:proofErr w:type="spellEnd"/>
      <w:r w:rsidRPr="00890BE1">
        <w:rPr>
          <w:rStyle w:val="HTMLCode"/>
          <w:rFonts w:ascii="Times New Roman" w:hAnsi="Times New Roman" w:cs="Times New Roman"/>
        </w:rPr>
        <w:t xml:space="preserve"> Positive </w:t>
      </w:r>
      <w:proofErr w:type="gramStart"/>
      <w:r w:rsidRPr="00890BE1">
        <w:rPr>
          <w:rStyle w:val="HTMLCode"/>
          <w:rFonts w:ascii="Times New Roman" w:hAnsi="Times New Roman" w:cs="Times New Roman"/>
        </w:rPr>
        <w:t>Rate: {</w:t>
      </w:r>
      <w:proofErr w:type="spellStart"/>
      <w:proofErr w:type="gramEnd"/>
      <w:r w:rsidRPr="00890BE1">
        <w:rPr>
          <w:rStyle w:val="HTMLCode"/>
          <w:rFonts w:ascii="Times New Roman" w:hAnsi="Times New Roman" w:cs="Times New Roman"/>
        </w:rPr>
        <w:t>fp_</w:t>
      </w:r>
      <w:proofErr w:type="gramStart"/>
      <w:r w:rsidRPr="00890BE1">
        <w:rPr>
          <w:rStyle w:val="HTMLCode"/>
          <w:rFonts w:ascii="Times New Roman" w:hAnsi="Times New Roman" w:cs="Times New Roman"/>
        </w:rPr>
        <w:t>lr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 {</w:t>
      </w:r>
      <w:proofErr w:type="spellStart"/>
      <w:r w:rsidRPr="00890BE1">
        <w:rPr>
          <w:rStyle w:val="HTMLCode"/>
          <w:rFonts w:ascii="Times New Roman" w:hAnsi="Times New Roman" w:cs="Times New Roman"/>
        </w:rPr>
        <w:t>fp_lr</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tn_</w:t>
      </w:r>
      <w:proofErr w:type="gramStart"/>
      <w:r w:rsidRPr="00890BE1">
        <w:rPr>
          <w:rStyle w:val="HTMLCode"/>
          <w:rFonts w:ascii="Times New Roman" w:hAnsi="Times New Roman" w:cs="Times New Roman"/>
        </w:rPr>
        <w:t>lr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 {fpr_lr_pct:.4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5696416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f"Alerts</w:t>
      </w:r>
      <w:proofErr w:type="spellEnd"/>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generated: {</w:t>
      </w:r>
      <w:proofErr w:type="spellStart"/>
      <w:proofErr w:type="gramEnd"/>
      <w:r w:rsidRPr="00890BE1">
        <w:rPr>
          <w:rStyle w:val="HTMLCode"/>
          <w:rFonts w:ascii="Times New Roman" w:hAnsi="Times New Roman" w:cs="Times New Roman"/>
        </w:rPr>
        <w:t>alerts_</w:t>
      </w:r>
      <w:proofErr w:type="gramStart"/>
      <w:r w:rsidRPr="00890BE1">
        <w:rPr>
          <w:rStyle w:val="HTMLCode"/>
          <w:rFonts w:ascii="Times New Roman" w:hAnsi="Times New Roman" w:cs="Times New Roman"/>
        </w:rPr>
        <w:t>lr</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of {</w:t>
      </w:r>
      <w:proofErr w:type="spellStart"/>
      <w:r w:rsidRPr="00890BE1">
        <w:rPr>
          <w:rStyle w:val="HTMLCode"/>
          <w:rFonts w:ascii="Times New Roman" w:hAnsi="Times New Roman" w:cs="Times New Roman"/>
        </w:rPr>
        <w:t>test_</w:t>
      </w:r>
      <w:proofErr w:type="gramStart"/>
      <w:r w:rsidRPr="00890BE1">
        <w:rPr>
          <w:rStyle w:val="HTMLCode"/>
          <w:rFonts w:ascii="Times New Roman" w:hAnsi="Times New Roman" w:cs="Times New Roman"/>
        </w:rPr>
        <w:t>size</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 {alerts_lr_pct:.2</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5D580BB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"Training</w:t>
      </w:r>
      <w:proofErr w:type="spellEnd"/>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time: {</w:t>
      </w:r>
      <w:proofErr w:type="gramEnd"/>
      <w:r w:rsidRPr="00890BE1">
        <w:rPr>
          <w:rStyle w:val="HTMLCode"/>
          <w:rFonts w:ascii="Times New Roman" w:hAnsi="Times New Roman" w:cs="Times New Roman"/>
        </w:rPr>
        <w:t xml:space="preserve">lr_train_min:.2f} min; </w:t>
      </w:r>
      <w:proofErr w:type="gramStart"/>
      <w:r w:rsidRPr="00890BE1">
        <w:rPr>
          <w:rStyle w:val="HTMLCode"/>
          <w:rFonts w:ascii="Times New Roman" w:hAnsi="Times New Roman" w:cs="Times New Roman"/>
        </w:rPr>
        <w:t>Prediction: {</w:t>
      </w:r>
      <w:proofErr w:type="gramEnd"/>
      <w:r w:rsidRPr="00890BE1">
        <w:rPr>
          <w:rStyle w:val="HTMLCode"/>
          <w:rFonts w:ascii="Times New Roman" w:hAnsi="Times New Roman" w:cs="Times New Roman"/>
        </w:rPr>
        <w:t xml:space="preserve">lr_pred_ms:.4f} </w:t>
      </w:r>
      <w:proofErr w:type="spellStart"/>
      <w:r w:rsidRPr="00890BE1">
        <w:rPr>
          <w:rStyle w:val="HTMLCode"/>
          <w:rFonts w:ascii="Times New Roman" w:hAnsi="Times New Roman" w:cs="Times New Roman"/>
        </w:rPr>
        <w:t>ms</w:t>
      </w:r>
      <w:proofErr w:type="spellEnd"/>
      <w:r w:rsidRPr="00890BE1">
        <w:rPr>
          <w:rStyle w:val="HTMLCode"/>
          <w:rFonts w:ascii="Times New Roman" w:hAnsi="Times New Roman" w:cs="Times New Roman"/>
        </w:rPr>
        <w:t>/example\n")</w:t>
      </w:r>
    </w:p>
    <w:p w14:paraId="15C682F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("\n")</w:t>
      </w:r>
    </w:p>
    <w:p w14:paraId="7B9BE206" w14:textId="77777777" w:rsidR="00890BE1" w:rsidRPr="00890BE1" w:rsidRDefault="00890BE1" w:rsidP="00890BE1">
      <w:pPr>
        <w:pStyle w:val="HTMLPreformatted"/>
        <w:jc w:val="both"/>
        <w:rPr>
          <w:rStyle w:val="HTMLCode"/>
          <w:rFonts w:ascii="Times New Roman" w:hAnsi="Times New Roman" w:cs="Times New Roman" w:hint="default"/>
        </w:rPr>
      </w:pPr>
    </w:p>
    <w:p w14:paraId="263AF04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 Random Forest (Results at Optimal Threshold) ====\n")</w:t>
      </w:r>
    </w:p>
    <w:p w14:paraId="3E207D1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Start"/>
      <w:r w:rsidRPr="00890BE1">
        <w:rPr>
          <w:rStyle w:val="HTMLCode"/>
          <w:rFonts w:ascii="Times New Roman" w:hAnsi="Times New Roman" w:cs="Times New Roman"/>
        </w:rPr>
        <w:t>Threshold</w:t>
      </w:r>
      <w:proofErr w:type="spellEnd"/>
      <w:r w:rsidRPr="00890BE1">
        <w:rPr>
          <w:rStyle w:val="HTMLCode"/>
          <w:rFonts w:ascii="Times New Roman" w:hAnsi="Times New Roman" w:cs="Times New Roman"/>
        </w:rPr>
        <w:t>: {</w:t>
      </w:r>
      <w:proofErr w:type="gramEnd"/>
      <w:r w:rsidRPr="00890BE1">
        <w:rPr>
          <w:rStyle w:val="HTMLCode"/>
          <w:rFonts w:ascii="Times New Roman" w:hAnsi="Times New Roman" w:cs="Times New Roman"/>
        </w:rPr>
        <w:t>CHOSEN_THRESHOLD_RF:.4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7F6B455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Start"/>
      <w:r w:rsidRPr="00890BE1">
        <w:rPr>
          <w:rStyle w:val="HTMLCode"/>
          <w:rFonts w:ascii="Times New Roman" w:hAnsi="Times New Roman" w:cs="Times New Roman"/>
        </w:rPr>
        <w:t>Precision</w:t>
      </w:r>
      <w:proofErr w:type="spellEnd"/>
      <w:r w:rsidRPr="00890BE1">
        <w:rPr>
          <w:rStyle w:val="HTMLCode"/>
          <w:rFonts w:ascii="Times New Roman" w:hAnsi="Times New Roman" w:cs="Times New Roman"/>
        </w:rPr>
        <w:t>: {</w:t>
      </w:r>
      <w:proofErr w:type="gramEnd"/>
      <w:r w:rsidRPr="00890BE1">
        <w:rPr>
          <w:rStyle w:val="HTMLCode"/>
          <w:rFonts w:ascii="Times New Roman" w:hAnsi="Times New Roman" w:cs="Times New Roman"/>
        </w:rPr>
        <w:t>precision_rf:.4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514F71E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Recall</w:t>
      </w:r>
      <w:proofErr w:type="spellEnd"/>
      <w:r w:rsidRPr="00890BE1">
        <w:rPr>
          <w:rStyle w:val="HTMLCode"/>
          <w:rFonts w:ascii="Times New Roman" w:hAnsi="Times New Roman" w:cs="Times New Roman"/>
        </w:rPr>
        <w:t>: {</w:t>
      </w:r>
      <w:proofErr w:type="gramEnd"/>
      <w:r w:rsidRPr="00890BE1">
        <w:rPr>
          <w:rStyle w:val="HTMLCode"/>
          <w:rFonts w:ascii="Times New Roman" w:hAnsi="Times New Roman" w:cs="Times New Roman"/>
        </w:rPr>
        <w:t>recall_rf:.4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6FD22C7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(f"F1-</w:t>
      </w:r>
      <w:proofErr w:type="gramStart"/>
      <w:r w:rsidRPr="00890BE1">
        <w:rPr>
          <w:rStyle w:val="HTMLCode"/>
          <w:rFonts w:ascii="Times New Roman" w:hAnsi="Times New Roman" w:cs="Times New Roman"/>
        </w:rPr>
        <w:t>Score: {</w:t>
      </w:r>
      <w:proofErr w:type="gramEnd"/>
      <w:r w:rsidRPr="00890BE1">
        <w:rPr>
          <w:rStyle w:val="HTMLCode"/>
          <w:rFonts w:ascii="Times New Roman" w:hAnsi="Times New Roman" w:cs="Times New Roman"/>
        </w:rPr>
        <w:t>f1_rf:.4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6CFFF6B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"ROC</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AUC: {</w:t>
      </w:r>
      <w:proofErr w:type="gramEnd"/>
      <w:r w:rsidRPr="00890BE1">
        <w:rPr>
          <w:rStyle w:val="HTMLCode"/>
          <w:rFonts w:ascii="Times New Roman" w:hAnsi="Times New Roman" w:cs="Times New Roman"/>
        </w:rPr>
        <w:t>roc_auc_rf:.4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32A8BA80"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"PR</w:t>
      </w:r>
      <w:proofErr w:type="spell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AUC: {</w:t>
      </w:r>
      <w:proofErr w:type="gramEnd"/>
      <w:r w:rsidRPr="00890BE1">
        <w:rPr>
          <w:rStyle w:val="HTMLCode"/>
          <w:rFonts w:ascii="Times New Roman" w:hAnsi="Times New Roman" w:cs="Times New Roman"/>
        </w:rPr>
        <w:t>pr_auc_rf:.4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0E078942"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TP</w:t>
      </w:r>
      <w:proofErr w:type="spellEnd"/>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tp_</w:t>
      </w:r>
      <w:proofErr w:type="gramStart"/>
      <w:r w:rsidRPr="00890BE1">
        <w:rPr>
          <w:rStyle w:val="HTMLCode"/>
          <w:rFonts w:ascii="Times New Roman" w:hAnsi="Times New Roman" w:cs="Times New Roman"/>
        </w:rPr>
        <w:t>rf</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roofErr w:type="spellStart"/>
      <w:proofErr w:type="gramStart"/>
      <w:r w:rsidRPr="00890BE1">
        <w:rPr>
          <w:rStyle w:val="HTMLCode"/>
          <w:rFonts w:ascii="Times New Roman" w:hAnsi="Times New Roman" w:cs="Times New Roman"/>
        </w:rPr>
        <w:t>nFP</w:t>
      </w:r>
      <w:proofErr w:type="spellEnd"/>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fp_</w:t>
      </w:r>
      <w:proofErr w:type="gramStart"/>
      <w:r w:rsidRPr="00890BE1">
        <w:rPr>
          <w:rStyle w:val="HTMLCode"/>
          <w:rFonts w:ascii="Times New Roman" w:hAnsi="Times New Roman" w:cs="Times New Roman"/>
        </w:rPr>
        <w:t>rf</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roofErr w:type="spellStart"/>
      <w:proofErr w:type="gramStart"/>
      <w:r w:rsidRPr="00890BE1">
        <w:rPr>
          <w:rStyle w:val="HTMLCode"/>
          <w:rFonts w:ascii="Times New Roman" w:hAnsi="Times New Roman" w:cs="Times New Roman"/>
        </w:rPr>
        <w:t>nFN</w:t>
      </w:r>
      <w:proofErr w:type="spellEnd"/>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fn_</w:t>
      </w:r>
      <w:proofErr w:type="gramStart"/>
      <w:r w:rsidRPr="00890BE1">
        <w:rPr>
          <w:rStyle w:val="HTMLCode"/>
          <w:rFonts w:ascii="Times New Roman" w:hAnsi="Times New Roman" w:cs="Times New Roman"/>
        </w:rPr>
        <w:t>rf</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w:t>
      </w:r>
      <w:proofErr w:type="spellStart"/>
      <w:proofErr w:type="gramStart"/>
      <w:r w:rsidRPr="00890BE1">
        <w:rPr>
          <w:rStyle w:val="HTMLCode"/>
          <w:rFonts w:ascii="Times New Roman" w:hAnsi="Times New Roman" w:cs="Times New Roman"/>
        </w:rPr>
        <w:t>nTN</w:t>
      </w:r>
      <w:proofErr w:type="spellEnd"/>
      <w:r w:rsidRPr="00890BE1">
        <w:rPr>
          <w:rStyle w:val="HTMLCode"/>
          <w:rFonts w:ascii="Times New Roman" w:hAnsi="Times New Roman" w:cs="Times New Roman"/>
        </w:rPr>
        <w:t>: {</w:t>
      </w:r>
      <w:proofErr w:type="spellStart"/>
      <w:proofErr w:type="gramEnd"/>
      <w:r w:rsidRPr="00890BE1">
        <w:rPr>
          <w:rStyle w:val="HTMLCode"/>
          <w:rFonts w:ascii="Times New Roman" w:hAnsi="Times New Roman" w:cs="Times New Roman"/>
        </w:rPr>
        <w:t>tn_</w:t>
      </w:r>
      <w:proofErr w:type="gramStart"/>
      <w:r w:rsidRPr="00890BE1">
        <w:rPr>
          <w:rStyle w:val="HTMLCode"/>
          <w:rFonts w:ascii="Times New Roman" w:hAnsi="Times New Roman" w:cs="Times New Roman"/>
        </w:rPr>
        <w:t>rf</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}\n")</w:t>
      </w:r>
    </w:p>
    <w:p w14:paraId="52296AC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f"False</w:t>
      </w:r>
      <w:proofErr w:type="spellEnd"/>
      <w:r w:rsidRPr="00890BE1">
        <w:rPr>
          <w:rStyle w:val="HTMLCode"/>
          <w:rFonts w:ascii="Times New Roman" w:hAnsi="Times New Roman" w:cs="Times New Roman"/>
        </w:rPr>
        <w:t xml:space="preserve"> Positive </w:t>
      </w:r>
      <w:proofErr w:type="gramStart"/>
      <w:r w:rsidRPr="00890BE1">
        <w:rPr>
          <w:rStyle w:val="HTMLCode"/>
          <w:rFonts w:ascii="Times New Roman" w:hAnsi="Times New Roman" w:cs="Times New Roman"/>
        </w:rPr>
        <w:t>Rate: {</w:t>
      </w:r>
      <w:proofErr w:type="spellStart"/>
      <w:proofErr w:type="gramEnd"/>
      <w:r w:rsidRPr="00890BE1">
        <w:rPr>
          <w:rStyle w:val="HTMLCode"/>
          <w:rFonts w:ascii="Times New Roman" w:hAnsi="Times New Roman" w:cs="Times New Roman"/>
        </w:rPr>
        <w:t>fp_</w:t>
      </w:r>
      <w:proofErr w:type="gramStart"/>
      <w:r w:rsidRPr="00890BE1">
        <w:rPr>
          <w:rStyle w:val="HTMLCode"/>
          <w:rFonts w:ascii="Times New Roman" w:hAnsi="Times New Roman" w:cs="Times New Roman"/>
        </w:rPr>
        <w:t>rf</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 {</w:t>
      </w:r>
      <w:proofErr w:type="spellStart"/>
      <w:r w:rsidRPr="00890BE1">
        <w:rPr>
          <w:rStyle w:val="HTMLCode"/>
          <w:rFonts w:ascii="Times New Roman" w:hAnsi="Times New Roman" w:cs="Times New Roman"/>
        </w:rPr>
        <w:t>fp_rf</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tn_</w:t>
      </w:r>
      <w:proofErr w:type="gramStart"/>
      <w:r w:rsidRPr="00890BE1">
        <w:rPr>
          <w:rStyle w:val="HTMLCode"/>
          <w:rFonts w:ascii="Times New Roman" w:hAnsi="Times New Roman" w:cs="Times New Roman"/>
        </w:rPr>
        <w:t>rf</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 {fpr_rf_pct:.4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19F1A71D"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"Alerts</w:t>
      </w:r>
      <w:proofErr w:type="spellEnd"/>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generated: {</w:t>
      </w:r>
      <w:proofErr w:type="spellStart"/>
      <w:proofErr w:type="gramEnd"/>
      <w:r w:rsidRPr="00890BE1">
        <w:rPr>
          <w:rStyle w:val="HTMLCode"/>
          <w:rFonts w:ascii="Times New Roman" w:hAnsi="Times New Roman" w:cs="Times New Roman"/>
        </w:rPr>
        <w:t>alerts_</w:t>
      </w:r>
      <w:proofErr w:type="gramStart"/>
      <w:r w:rsidRPr="00890BE1">
        <w:rPr>
          <w:rStyle w:val="HTMLCode"/>
          <w:rFonts w:ascii="Times New Roman" w:hAnsi="Times New Roman" w:cs="Times New Roman"/>
        </w:rPr>
        <w:t>rf</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of {</w:t>
      </w:r>
      <w:proofErr w:type="spellStart"/>
      <w:r w:rsidRPr="00890BE1">
        <w:rPr>
          <w:rStyle w:val="HTMLCode"/>
          <w:rFonts w:ascii="Times New Roman" w:hAnsi="Times New Roman" w:cs="Times New Roman"/>
        </w:rPr>
        <w:t>test_</w:t>
      </w:r>
      <w:proofErr w:type="gramStart"/>
      <w:r w:rsidRPr="00890BE1">
        <w:rPr>
          <w:rStyle w:val="HTMLCode"/>
          <w:rFonts w:ascii="Times New Roman" w:hAnsi="Times New Roman" w:cs="Times New Roman"/>
        </w:rPr>
        <w:t>size</w:t>
      </w:r>
      <w:proofErr w:type="spellEnd"/>
      <w:r w:rsidRPr="00890BE1">
        <w:rPr>
          <w:rStyle w:val="HTMLCode"/>
          <w:rFonts w:ascii="Times New Roman" w:hAnsi="Times New Roman" w:cs="Times New Roman"/>
        </w:rPr>
        <w:t>:,</w:t>
      </w:r>
      <w:proofErr w:type="gramEnd"/>
      <w:r w:rsidRPr="00890BE1">
        <w:rPr>
          <w:rStyle w:val="HTMLCode"/>
          <w:rFonts w:ascii="Times New Roman" w:hAnsi="Times New Roman" w:cs="Times New Roman"/>
        </w:rPr>
        <w:t>} = {alerts_rf_pct:.2</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66A4C911"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"Training</w:t>
      </w:r>
      <w:proofErr w:type="spellEnd"/>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time: {</w:t>
      </w:r>
      <w:proofErr w:type="gramEnd"/>
      <w:r w:rsidRPr="00890BE1">
        <w:rPr>
          <w:rStyle w:val="HTMLCode"/>
          <w:rFonts w:ascii="Times New Roman" w:hAnsi="Times New Roman" w:cs="Times New Roman"/>
        </w:rPr>
        <w:t xml:space="preserve">rf_train_min:.2f} min; </w:t>
      </w:r>
      <w:proofErr w:type="gramStart"/>
      <w:r w:rsidRPr="00890BE1">
        <w:rPr>
          <w:rStyle w:val="HTMLCode"/>
          <w:rFonts w:ascii="Times New Roman" w:hAnsi="Times New Roman" w:cs="Times New Roman"/>
        </w:rPr>
        <w:t>Prediction: {</w:t>
      </w:r>
      <w:proofErr w:type="gramEnd"/>
      <w:r w:rsidRPr="00890BE1">
        <w:rPr>
          <w:rStyle w:val="HTMLCode"/>
          <w:rFonts w:ascii="Times New Roman" w:hAnsi="Times New Roman" w:cs="Times New Roman"/>
        </w:rPr>
        <w:t xml:space="preserve">rf_pred_ms:.4f} </w:t>
      </w:r>
      <w:proofErr w:type="spellStart"/>
      <w:r w:rsidRPr="00890BE1">
        <w:rPr>
          <w:rStyle w:val="HTMLCode"/>
          <w:rFonts w:ascii="Times New Roman" w:hAnsi="Times New Roman" w:cs="Times New Roman"/>
        </w:rPr>
        <w:t>ms</w:t>
      </w:r>
      <w:proofErr w:type="spellEnd"/>
      <w:r w:rsidRPr="00890BE1">
        <w:rPr>
          <w:rStyle w:val="HTMLCode"/>
          <w:rFonts w:ascii="Times New Roman" w:hAnsi="Times New Roman" w:cs="Times New Roman"/>
        </w:rPr>
        <w:t>/example\n")</w:t>
      </w:r>
    </w:p>
    <w:p w14:paraId="5AC2809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("\n")</w:t>
      </w:r>
    </w:p>
    <w:p w14:paraId="72CC24E0" w14:textId="77777777" w:rsidR="00890BE1" w:rsidRPr="00890BE1" w:rsidRDefault="00890BE1" w:rsidP="00890BE1">
      <w:pPr>
        <w:pStyle w:val="HTMLPreformatted"/>
        <w:jc w:val="both"/>
        <w:rPr>
          <w:rStyle w:val="HTMLCode"/>
          <w:rFonts w:ascii="Times New Roman" w:hAnsi="Times New Roman" w:cs="Times New Roman" w:hint="default"/>
        </w:rPr>
      </w:pPr>
    </w:p>
    <w:p w14:paraId="1CAFA78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 Comparative Analysis ====\n")</w:t>
      </w:r>
    </w:p>
    <w:p w14:paraId="19BAAD2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f"Precision</w:t>
      </w:r>
      <w:proofErr w:type="spellEnd"/>
      <w:r w:rsidRPr="00890BE1">
        <w:rPr>
          <w:rStyle w:val="HTMLCode"/>
          <w:rFonts w:ascii="Times New Roman" w:hAnsi="Times New Roman" w:cs="Times New Roman"/>
        </w:rPr>
        <w:t xml:space="preserve"> @ Recall</w:t>
      </w:r>
      <w:r w:rsidRPr="00890BE1">
        <w:rPr>
          <w:rStyle w:val="HTMLCode"/>
          <w:rFonts w:ascii="Times New Roman" w:hAnsi="Times New Roman" w:cs="Times New Roman"/>
        </w:rPr>
        <w:t>≥</w:t>
      </w:r>
      <w:r w:rsidRPr="00890BE1">
        <w:rPr>
          <w:rStyle w:val="HTMLCode"/>
          <w:rFonts w:ascii="Times New Roman" w:hAnsi="Times New Roman" w:cs="Times New Roman"/>
        </w:rPr>
        <w:t xml:space="preserve">95% </w:t>
      </w:r>
      <w:r w:rsidRPr="00890BE1">
        <w:rPr>
          <w:rStyle w:val="HTMLCode"/>
          <w:rFonts w:ascii="Times New Roman" w:hAnsi="Times New Roman" w:cs="Times New Roman"/>
        </w:rPr>
        <w:t>—</w:t>
      </w:r>
      <w:r w:rsidRPr="00890BE1">
        <w:rPr>
          <w:rStyle w:val="HTMLCode"/>
          <w:rFonts w:ascii="Times New Roman" w:hAnsi="Times New Roman" w:cs="Times New Roman"/>
        </w:rPr>
        <w:t xml:space="preserve"> LR: {precision_lr:.4f}, RF: {precision_rf:.4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2991731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"Recall</w:t>
      </w:r>
      <w:proofErr w:type="spellEnd"/>
      <w:r w:rsidRPr="00890BE1">
        <w:rPr>
          <w:rStyle w:val="HTMLCode"/>
          <w:rFonts w:ascii="Times New Roman" w:hAnsi="Times New Roman" w:cs="Times New Roman"/>
        </w:rPr>
        <w:t xml:space="preserve"> </w:t>
      </w:r>
      <w:r w:rsidRPr="00890BE1">
        <w:rPr>
          <w:rStyle w:val="HTMLCode"/>
          <w:rFonts w:ascii="Times New Roman" w:hAnsi="Times New Roman" w:cs="Times New Roman"/>
        </w:rPr>
        <w:t>—</w:t>
      </w:r>
      <w:r w:rsidRPr="00890BE1">
        <w:rPr>
          <w:rStyle w:val="HTMLCode"/>
          <w:rFonts w:ascii="Times New Roman" w:hAnsi="Times New Roman" w:cs="Times New Roman"/>
        </w:rPr>
        <w:t xml:space="preserve"> LR: {recall_lr:.4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RF: {</w:t>
      </w:r>
      <w:proofErr w:type="gramEnd"/>
      <w:r w:rsidRPr="00890BE1">
        <w:rPr>
          <w:rStyle w:val="HTMLCode"/>
          <w:rFonts w:ascii="Times New Roman" w:hAnsi="Times New Roman" w:cs="Times New Roman"/>
        </w:rPr>
        <w:t>recall_rf:.4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4BF9A6A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 xml:space="preserve">(f"F1-Score </w:t>
      </w:r>
      <w:r w:rsidRPr="00890BE1">
        <w:rPr>
          <w:rStyle w:val="HTMLCode"/>
          <w:rFonts w:ascii="Times New Roman" w:hAnsi="Times New Roman" w:cs="Times New Roman"/>
        </w:rPr>
        <w:t>—</w:t>
      </w:r>
      <w:r w:rsidRPr="00890BE1">
        <w:rPr>
          <w:rStyle w:val="HTMLCode"/>
          <w:rFonts w:ascii="Times New Roman" w:hAnsi="Times New Roman" w:cs="Times New Roman"/>
        </w:rPr>
        <w:t xml:space="preserve"> LR: {f1_lr:.4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RF: {</w:t>
      </w:r>
      <w:proofErr w:type="gramEnd"/>
      <w:r w:rsidRPr="00890BE1">
        <w:rPr>
          <w:rStyle w:val="HTMLCode"/>
          <w:rFonts w:ascii="Times New Roman" w:hAnsi="Times New Roman" w:cs="Times New Roman"/>
        </w:rPr>
        <w:t>f1_rf:.4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437B3853"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f"ROC</w:t>
      </w:r>
      <w:proofErr w:type="spellEnd"/>
      <w:r w:rsidRPr="00890BE1">
        <w:rPr>
          <w:rStyle w:val="HTMLCode"/>
          <w:rFonts w:ascii="Times New Roman" w:hAnsi="Times New Roman" w:cs="Times New Roman"/>
        </w:rPr>
        <w:t xml:space="preserve">-AUC </w:t>
      </w:r>
      <w:r w:rsidRPr="00890BE1">
        <w:rPr>
          <w:rStyle w:val="HTMLCode"/>
          <w:rFonts w:ascii="Times New Roman" w:hAnsi="Times New Roman" w:cs="Times New Roman"/>
        </w:rPr>
        <w:t>—</w:t>
      </w:r>
      <w:r w:rsidRPr="00890BE1">
        <w:rPr>
          <w:rStyle w:val="HTMLCode"/>
          <w:rFonts w:ascii="Times New Roman" w:hAnsi="Times New Roman" w:cs="Times New Roman"/>
        </w:rPr>
        <w:t xml:space="preserve"> LR: {roc_auc_lr:.4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RF: {</w:t>
      </w:r>
      <w:proofErr w:type="gramEnd"/>
      <w:r w:rsidRPr="00890BE1">
        <w:rPr>
          <w:rStyle w:val="HTMLCode"/>
          <w:rFonts w:ascii="Times New Roman" w:hAnsi="Times New Roman" w:cs="Times New Roman"/>
        </w:rPr>
        <w:t>roc_auc_rf:.4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692C91F4"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"PR</w:t>
      </w:r>
      <w:proofErr w:type="spellEnd"/>
      <w:r w:rsidRPr="00890BE1">
        <w:rPr>
          <w:rStyle w:val="HTMLCode"/>
          <w:rFonts w:ascii="Times New Roman" w:hAnsi="Times New Roman" w:cs="Times New Roman"/>
        </w:rPr>
        <w:t xml:space="preserve">-AUC </w:t>
      </w:r>
      <w:r w:rsidRPr="00890BE1">
        <w:rPr>
          <w:rStyle w:val="HTMLCode"/>
          <w:rFonts w:ascii="Times New Roman" w:hAnsi="Times New Roman" w:cs="Times New Roman"/>
        </w:rPr>
        <w:t>—</w:t>
      </w:r>
      <w:r w:rsidRPr="00890BE1">
        <w:rPr>
          <w:rStyle w:val="HTMLCode"/>
          <w:rFonts w:ascii="Times New Roman" w:hAnsi="Times New Roman" w:cs="Times New Roman"/>
        </w:rPr>
        <w:t xml:space="preserve"> LR: {pr_auc_lr:.4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RF: {</w:t>
      </w:r>
      <w:proofErr w:type="gramEnd"/>
      <w:r w:rsidRPr="00890BE1">
        <w:rPr>
          <w:rStyle w:val="HTMLCode"/>
          <w:rFonts w:ascii="Times New Roman" w:hAnsi="Times New Roman" w:cs="Times New Roman"/>
        </w:rPr>
        <w:t>pr_auc_rf:.4</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n")</w:t>
      </w:r>
    </w:p>
    <w:p w14:paraId="6DE83A9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not </w:t>
      </w:r>
      <w:proofErr w:type="spellStart"/>
      <w:proofErr w:type="gramStart"/>
      <w:r w:rsidRPr="00890BE1">
        <w:rPr>
          <w:rStyle w:val="HTMLCode"/>
          <w:rFonts w:ascii="Times New Roman" w:hAnsi="Times New Roman" w:cs="Times New Roman"/>
        </w:rPr>
        <w:t>np.isnan</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train_speedup</w:t>
      </w:r>
      <w:proofErr w:type="spellEnd"/>
      <w:r w:rsidRPr="00890BE1">
        <w:rPr>
          <w:rStyle w:val="HTMLCode"/>
          <w:rFonts w:ascii="Times New Roman" w:hAnsi="Times New Roman" w:cs="Times New Roman"/>
        </w:rPr>
        <w:t>):</w:t>
      </w:r>
    </w:p>
    <w:p w14:paraId="011DBEB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faster = "LR" if </w:t>
      </w:r>
      <w:proofErr w:type="spellStart"/>
      <w:r w:rsidRPr="00890BE1">
        <w:rPr>
          <w:rStyle w:val="HTMLCode"/>
          <w:rFonts w:ascii="Times New Roman" w:hAnsi="Times New Roman" w:cs="Times New Roman"/>
        </w:rPr>
        <w:t>train_speedup</w:t>
      </w:r>
      <w:proofErr w:type="spellEnd"/>
      <w:r w:rsidRPr="00890BE1">
        <w:rPr>
          <w:rStyle w:val="HTMLCode"/>
          <w:rFonts w:ascii="Times New Roman" w:hAnsi="Times New Roman" w:cs="Times New Roman"/>
        </w:rPr>
        <w:t>&gt;1 else "RF"</w:t>
      </w:r>
    </w:p>
    <w:p w14:paraId="6D29CA3E"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factor = </w:t>
      </w:r>
      <w:proofErr w:type="spellStart"/>
      <w:r w:rsidRPr="00890BE1">
        <w:rPr>
          <w:rStyle w:val="HTMLCode"/>
          <w:rFonts w:ascii="Times New Roman" w:hAnsi="Times New Roman" w:cs="Times New Roman"/>
        </w:rPr>
        <w:t>train_speedup</w:t>
      </w:r>
      <w:proofErr w:type="spellEnd"/>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train_speedup</w:t>
      </w:r>
      <w:proofErr w:type="spellEnd"/>
      <w:r w:rsidRPr="00890BE1">
        <w:rPr>
          <w:rStyle w:val="HTMLCode"/>
          <w:rFonts w:ascii="Times New Roman" w:hAnsi="Times New Roman" w:cs="Times New Roman"/>
        </w:rPr>
        <w:t>&gt;1 else (1/</w:t>
      </w:r>
      <w:proofErr w:type="spellStart"/>
      <w:r w:rsidRPr="00890BE1">
        <w:rPr>
          <w:rStyle w:val="HTMLCode"/>
          <w:rFonts w:ascii="Times New Roman" w:hAnsi="Times New Roman" w:cs="Times New Roman"/>
        </w:rPr>
        <w:t>train_speedup</w:t>
      </w:r>
      <w:proofErr w:type="spellEnd"/>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train_speedup</w:t>
      </w:r>
      <w:proofErr w:type="spellEnd"/>
      <w:r w:rsidRPr="00890BE1">
        <w:rPr>
          <w:rStyle w:val="HTMLCode"/>
          <w:rFonts w:ascii="Times New Roman" w:hAnsi="Times New Roman" w:cs="Times New Roman"/>
        </w:rPr>
        <w:t xml:space="preserve">&gt;0 else </w:t>
      </w:r>
      <w:proofErr w:type="spellStart"/>
      <w:r w:rsidRPr="00890BE1">
        <w:rPr>
          <w:rStyle w:val="HTMLCode"/>
          <w:rFonts w:ascii="Times New Roman" w:hAnsi="Times New Roman" w:cs="Times New Roman"/>
        </w:rPr>
        <w:t>np.nan</w:t>
      </w:r>
      <w:proofErr w:type="spellEnd"/>
      <w:r w:rsidRPr="00890BE1">
        <w:rPr>
          <w:rStyle w:val="HTMLCode"/>
          <w:rFonts w:ascii="Times New Roman" w:hAnsi="Times New Roman" w:cs="Times New Roman"/>
        </w:rPr>
        <w:t>)</w:t>
      </w:r>
    </w:p>
    <w:p w14:paraId="774097F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"Training</w:t>
      </w:r>
      <w:proofErr w:type="spellEnd"/>
      <w:r w:rsidRPr="00890BE1">
        <w:rPr>
          <w:rStyle w:val="HTMLCode"/>
          <w:rFonts w:ascii="Times New Roman" w:hAnsi="Times New Roman" w:cs="Times New Roman"/>
        </w:rPr>
        <w:t xml:space="preserve"> time ratio (RF/LR</w:t>
      </w:r>
      <w:proofErr w:type="gramStart"/>
      <w:r w:rsidRPr="00890BE1">
        <w:rPr>
          <w:rStyle w:val="HTMLCode"/>
          <w:rFonts w:ascii="Times New Roman" w:hAnsi="Times New Roman" w:cs="Times New Roman"/>
        </w:rPr>
        <w:t>): {</w:t>
      </w:r>
      <w:proofErr w:type="gramEnd"/>
      <w:r w:rsidRPr="00890BE1">
        <w:rPr>
          <w:rStyle w:val="HTMLCode"/>
          <w:rFonts w:ascii="Times New Roman" w:hAnsi="Times New Roman" w:cs="Times New Roman"/>
        </w:rPr>
        <w:t xml:space="preserve">train_speedup:.2f} </w:t>
      </w:r>
      <w:r w:rsidRPr="00890BE1">
        <w:rPr>
          <w:rStyle w:val="HTMLCode"/>
          <w:rFonts w:ascii="Times New Roman" w:hAnsi="Times New Roman" w:cs="Times New Roman"/>
        </w:rPr>
        <w:t>→</w:t>
      </w:r>
      <w:r w:rsidRPr="00890BE1">
        <w:rPr>
          <w:rStyle w:val="HTMLCode"/>
          <w:rFonts w:ascii="Times New Roman" w:hAnsi="Times New Roman" w:cs="Times New Roman"/>
        </w:rPr>
        <w:t xml:space="preserve"> {('LR' if faster=='LR' else 'RF</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 ~{factor:.1</w:t>
      </w:r>
      <w:proofErr w:type="gramStart"/>
      <w:r w:rsidRPr="00890BE1">
        <w:rPr>
          <w:rStyle w:val="HTMLCode"/>
          <w:rFonts w:ascii="Times New Roman" w:hAnsi="Times New Roman" w:cs="Times New Roman"/>
        </w:rPr>
        <w:t>f}</w:t>
      </w:r>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 faster\n")</w:t>
      </w:r>
    </w:p>
    <w:p w14:paraId="0412FC9C"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if not </w:t>
      </w:r>
      <w:proofErr w:type="spellStart"/>
      <w:proofErr w:type="gramStart"/>
      <w:r w:rsidRPr="00890BE1">
        <w:rPr>
          <w:rStyle w:val="HTMLCode"/>
          <w:rFonts w:ascii="Times New Roman" w:hAnsi="Times New Roman" w:cs="Times New Roman"/>
        </w:rPr>
        <w:t>np.isnan</w:t>
      </w:r>
      <w:proofErr w:type="spellEnd"/>
      <w:proofErr w:type="gram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pred_speedup</w:t>
      </w:r>
      <w:proofErr w:type="spellEnd"/>
      <w:r w:rsidRPr="00890BE1">
        <w:rPr>
          <w:rStyle w:val="HTMLCode"/>
          <w:rFonts w:ascii="Times New Roman" w:hAnsi="Times New Roman" w:cs="Times New Roman"/>
        </w:rPr>
        <w:t>):</w:t>
      </w:r>
    </w:p>
    <w:p w14:paraId="6771955B"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faster_p</w:t>
      </w:r>
      <w:proofErr w:type="spellEnd"/>
      <w:r w:rsidRPr="00890BE1">
        <w:rPr>
          <w:rStyle w:val="HTMLCode"/>
          <w:rFonts w:ascii="Times New Roman" w:hAnsi="Times New Roman" w:cs="Times New Roman"/>
        </w:rPr>
        <w:t xml:space="preserve"> = "LR" if </w:t>
      </w:r>
      <w:proofErr w:type="spellStart"/>
      <w:r w:rsidRPr="00890BE1">
        <w:rPr>
          <w:rStyle w:val="HTMLCode"/>
          <w:rFonts w:ascii="Times New Roman" w:hAnsi="Times New Roman" w:cs="Times New Roman"/>
        </w:rPr>
        <w:t>pred_speedup</w:t>
      </w:r>
      <w:proofErr w:type="spellEnd"/>
      <w:r w:rsidRPr="00890BE1">
        <w:rPr>
          <w:rStyle w:val="HTMLCode"/>
          <w:rFonts w:ascii="Times New Roman" w:hAnsi="Times New Roman" w:cs="Times New Roman"/>
        </w:rPr>
        <w:t>&gt;1 else "RF"</w:t>
      </w:r>
    </w:p>
    <w:p w14:paraId="0B7BB61A"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r w:rsidRPr="00890BE1">
        <w:rPr>
          <w:rStyle w:val="HTMLCode"/>
          <w:rFonts w:ascii="Times New Roman" w:hAnsi="Times New Roman" w:cs="Times New Roman"/>
        </w:rPr>
        <w:t>factor_p</w:t>
      </w:r>
      <w:proofErr w:type="spellEnd"/>
      <w:r w:rsidRPr="00890BE1">
        <w:rPr>
          <w:rStyle w:val="HTMLCode"/>
          <w:rFonts w:ascii="Times New Roman" w:hAnsi="Times New Roman" w:cs="Times New Roman"/>
        </w:rPr>
        <w:t xml:space="preserve"> = </w:t>
      </w:r>
      <w:proofErr w:type="spellStart"/>
      <w:r w:rsidRPr="00890BE1">
        <w:rPr>
          <w:rStyle w:val="HTMLCode"/>
          <w:rFonts w:ascii="Times New Roman" w:hAnsi="Times New Roman" w:cs="Times New Roman"/>
        </w:rPr>
        <w:t>pred_speedup</w:t>
      </w:r>
      <w:proofErr w:type="spellEnd"/>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pred_speedup</w:t>
      </w:r>
      <w:proofErr w:type="spellEnd"/>
      <w:r w:rsidRPr="00890BE1">
        <w:rPr>
          <w:rStyle w:val="HTMLCode"/>
          <w:rFonts w:ascii="Times New Roman" w:hAnsi="Times New Roman" w:cs="Times New Roman"/>
        </w:rPr>
        <w:t>&gt;1 else (1/</w:t>
      </w:r>
      <w:proofErr w:type="spellStart"/>
      <w:r w:rsidRPr="00890BE1">
        <w:rPr>
          <w:rStyle w:val="HTMLCode"/>
          <w:rFonts w:ascii="Times New Roman" w:hAnsi="Times New Roman" w:cs="Times New Roman"/>
        </w:rPr>
        <w:t>pred_speedup</w:t>
      </w:r>
      <w:proofErr w:type="spellEnd"/>
      <w:r w:rsidRPr="00890BE1">
        <w:rPr>
          <w:rStyle w:val="HTMLCode"/>
          <w:rFonts w:ascii="Times New Roman" w:hAnsi="Times New Roman" w:cs="Times New Roman"/>
        </w:rPr>
        <w:t xml:space="preserve"> if </w:t>
      </w:r>
      <w:proofErr w:type="spellStart"/>
      <w:r w:rsidRPr="00890BE1">
        <w:rPr>
          <w:rStyle w:val="HTMLCode"/>
          <w:rFonts w:ascii="Times New Roman" w:hAnsi="Times New Roman" w:cs="Times New Roman"/>
        </w:rPr>
        <w:t>pred_speedup</w:t>
      </w:r>
      <w:proofErr w:type="spellEnd"/>
      <w:r w:rsidRPr="00890BE1">
        <w:rPr>
          <w:rStyle w:val="HTMLCode"/>
          <w:rFonts w:ascii="Times New Roman" w:hAnsi="Times New Roman" w:cs="Times New Roman"/>
        </w:rPr>
        <w:t xml:space="preserve">&gt;0 else </w:t>
      </w:r>
      <w:proofErr w:type="spellStart"/>
      <w:r w:rsidRPr="00890BE1">
        <w:rPr>
          <w:rStyle w:val="HTMLCode"/>
          <w:rFonts w:ascii="Times New Roman" w:hAnsi="Times New Roman" w:cs="Times New Roman"/>
        </w:rPr>
        <w:t>np.nan</w:t>
      </w:r>
      <w:proofErr w:type="spellEnd"/>
      <w:r w:rsidRPr="00890BE1">
        <w:rPr>
          <w:rStyle w:val="HTMLCode"/>
          <w:rFonts w:ascii="Times New Roman" w:hAnsi="Times New Roman" w:cs="Times New Roman"/>
        </w:rPr>
        <w:t>)</w:t>
      </w:r>
    </w:p>
    <w:p w14:paraId="2405C875"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r w:rsidRPr="00890BE1">
        <w:rPr>
          <w:rStyle w:val="HTMLCode"/>
          <w:rFonts w:ascii="Times New Roman" w:hAnsi="Times New Roman" w:cs="Times New Roman"/>
        </w:rPr>
        <w:t>(</w:t>
      </w:r>
      <w:proofErr w:type="spell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"Prediction</w:t>
      </w:r>
      <w:proofErr w:type="spellEnd"/>
      <w:r w:rsidRPr="00890BE1">
        <w:rPr>
          <w:rStyle w:val="HTMLCode"/>
          <w:rFonts w:ascii="Times New Roman" w:hAnsi="Times New Roman" w:cs="Times New Roman"/>
        </w:rPr>
        <w:t xml:space="preserve"> time ratio (RF/LR</w:t>
      </w:r>
      <w:proofErr w:type="gramStart"/>
      <w:r w:rsidRPr="00890BE1">
        <w:rPr>
          <w:rStyle w:val="HTMLCode"/>
          <w:rFonts w:ascii="Times New Roman" w:hAnsi="Times New Roman" w:cs="Times New Roman"/>
        </w:rPr>
        <w:t>): {</w:t>
      </w:r>
      <w:proofErr w:type="gramEnd"/>
      <w:r w:rsidRPr="00890BE1">
        <w:rPr>
          <w:rStyle w:val="HTMLCode"/>
          <w:rFonts w:ascii="Times New Roman" w:hAnsi="Times New Roman" w:cs="Times New Roman"/>
        </w:rPr>
        <w:t xml:space="preserve">pred_speedup:.2f} </w:t>
      </w:r>
      <w:r w:rsidRPr="00890BE1">
        <w:rPr>
          <w:rStyle w:val="HTMLCode"/>
          <w:rFonts w:ascii="Times New Roman" w:hAnsi="Times New Roman" w:cs="Times New Roman"/>
        </w:rPr>
        <w:t>→</w:t>
      </w:r>
      <w:r w:rsidRPr="00890BE1">
        <w:rPr>
          <w:rStyle w:val="HTMLCode"/>
          <w:rFonts w:ascii="Times New Roman" w:hAnsi="Times New Roman" w:cs="Times New Roman"/>
        </w:rPr>
        <w:t xml:space="preserve"> {('LR' if </w:t>
      </w:r>
      <w:proofErr w:type="spellStart"/>
      <w:r w:rsidRPr="00890BE1">
        <w:rPr>
          <w:rStyle w:val="HTMLCode"/>
          <w:rFonts w:ascii="Times New Roman" w:hAnsi="Times New Roman" w:cs="Times New Roman"/>
        </w:rPr>
        <w:t>faster_p</w:t>
      </w:r>
      <w:proofErr w:type="spellEnd"/>
      <w:r w:rsidRPr="00890BE1">
        <w:rPr>
          <w:rStyle w:val="HTMLCode"/>
          <w:rFonts w:ascii="Times New Roman" w:hAnsi="Times New Roman" w:cs="Times New Roman"/>
        </w:rPr>
        <w:t>=='LR' else 'RF</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 ~{factor_p:.1</w:t>
      </w:r>
      <w:proofErr w:type="gramStart"/>
      <w:r w:rsidRPr="00890BE1">
        <w:rPr>
          <w:rStyle w:val="HTMLCode"/>
          <w:rFonts w:ascii="Times New Roman" w:hAnsi="Times New Roman" w:cs="Times New Roman"/>
        </w:rPr>
        <w:t>f}</w:t>
      </w:r>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 faster per example\n")</w:t>
      </w:r>
    </w:p>
    <w:p w14:paraId="0CE7EF26"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("\n")</w:t>
      </w:r>
    </w:p>
    <w:p w14:paraId="38CE3296" w14:textId="77777777" w:rsidR="00890BE1" w:rsidRPr="00890BE1" w:rsidRDefault="00890BE1" w:rsidP="00890BE1">
      <w:pPr>
        <w:pStyle w:val="HTMLPreformatted"/>
        <w:jc w:val="both"/>
        <w:rPr>
          <w:rStyle w:val="HTMLCode"/>
          <w:rFonts w:ascii="Times New Roman" w:hAnsi="Times New Roman" w:cs="Times New Roman" w:hint="default"/>
        </w:rPr>
      </w:pPr>
    </w:p>
    <w:p w14:paraId="59777DA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("Top 5 Features by RF importance:\n")</w:t>
      </w:r>
    </w:p>
    <w:p w14:paraId="581C75B7"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for </w:t>
      </w:r>
      <w:proofErr w:type="spellStart"/>
      <w:r w:rsidRPr="00890BE1">
        <w:rPr>
          <w:rStyle w:val="HTMLCode"/>
          <w:rFonts w:ascii="Times New Roman" w:hAnsi="Times New Roman" w:cs="Times New Roman"/>
        </w:rPr>
        <w:t>i</w:t>
      </w:r>
      <w:proofErr w:type="spellEnd"/>
      <w:r w:rsidRPr="00890BE1">
        <w:rPr>
          <w:rStyle w:val="HTMLCode"/>
          <w:rFonts w:ascii="Times New Roman" w:hAnsi="Times New Roman" w:cs="Times New Roman"/>
        </w:rPr>
        <w:t>, row in top5.iterrows():</w:t>
      </w:r>
    </w:p>
    <w:p w14:paraId="56DCC598" w14:textId="77777777" w:rsidR="00890BE1" w:rsidRPr="00890BE1" w:rsidRDefault="00890BE1" w:rsidP="00890BE1">
      <w:pPr>
        <w:pStyle w:val="HTMLPreformatted"/>
        <w:jc w:val="both"/>
        <w:rPr>
          <w:rStyle w:val="HTMLCode"/>
          <w:rFonts w:ascii="Times New Roman" w:hAnsi="Times New Roman" w:cs="Times New Roman" w:hint="default"/>
        </w:rPr>
      </w:pPr>
      <w:r w:rsidRPr="00890BE1">
        <w:rPr>
          <w:rStyle w:val="HTMLCode"/>
          <w:rFonts w:ascii="Times New Roman" w:hAnsi="Times New Roman" w:cs="Times New Roman"/>
        </w:rPr>
        <w:t xml:space="preserve">        </w:t>
      </w:r>
      <w:proofErr w:type="spellStart"/>
      <w:proofErr w:type="gramStart"/>
      <w:r w:rsidRPr="00890BE1">
        <w:rPr>
          <w:rStyle w:val="HTMLCode"/>
          <w:rFonts w:ascii="Times New Roman" w:hAnsi="Times New Roman" w:cs="Times New Roman"/>
        </w:rPr>
        <w:t>f.write</w:t>
      </w:r>
      <w:proofErr w:type="spellEnd"/>
      <w:proofErr w:type="gramEnd"/>
      <w:r w:rsidRPr="00890BE1">
        <w:rPr>
          <w:rStyle w:val="HTMLCode"/>
          <w:rFonts w:ascii="Times New Roman" w:hAnsi="Times New Roman" w:cs="Times New Roman"/>
        </w:rPr>
        <w:t>(</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i+</w:t>
      </w:r>
      <w:proofErr w:type="gramStart"/>
      <w:r w:rsidRPr="00890BE1">
        <w:rPr>
          <w:rStyle w:val="HTMLCode"/>
          <w:rFonts w:ascii="Times New Roman" w:hAnsi="Times New Roman" w:cs="Times New Roman"/>
        </w:rPr>
        <w:t>1}.</w:t>
      </w:r>
      <w:proofErr w:type="gramEnd"/>
      <w:r w:rsidRPr="00890BE1">
        <w:rPr>
          <w:rStyle w:val="HTMLCode"/>
          <w:rFonts w:ascii="Times New Roman" w:hAnsi="Times New Roman" w:cs="Times New Roman"/>
        </w:rPr>
        <w:t xml:space="preserve"> {row['feature</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 xml:space="preserve"> ({100*row['importance']:.2</w:t>
      </w:r>
      <w:proofErr w:type="gramStart"/>
      <w:r w:rsidRPr="00890BE1">
        <w:rPr>
          <w:rStyle w:val="HTMLCode"/>
          <w:rFonts w:ascii="Times New Roman" w:hAnsi="Times New Roman" w:cs="Times New Roman"/>
        </w:rPr>
        <w:t>f}%</w:t>
      </w:r>
      <w:proofErr w:type="gramEnd"/>
      <w:r w:rsidRPr="00890BE1">
        <w:rPr>
          <w:rStyle w:val="HTMLCode"/>
          <w:rFonts w:ascii="Times New Roman" w:hAnsi="Times New Roman" w:cs="Times New Roman"/>
        </w:rPr>
        <w:t xml:space="preserve"> </w:t>
      </w:r>
      <w:proofErr w:type="gramStart"/>
      <w:r w:rsidRPr="00890BE1">
        <w:rPr>
          <w:rStyle w:val="HTMLCode"/>
          <w:rFonts w:ascii="Times New Roman" w:hAnsi="Times New Roman" w:cs="Times New Roman"/>
        </w:rPr>
        <w:t>importance)\</w:t>
      </w:r>
      <w:proofErr w:type="gramEnd"/>
      <w:r w:rsidRPr="00890BE1">
        <w:rPr>
          <w:rStyle w:val="HTMLCode"/>
          <w:rFonts w:ascii="Times New Roman" w:hAnsi="Times New Roman" w:cs="Times New Roman"/>
        </w:rPr>
        <w:t>n")</w:t>
      </w:r>
    </w:p>
    <w:p w14:paraId="6E95496F" w14:textId="77777777" w:rsidR="00890BE1" w:rsidRPr="00890BE1" w:rsidRDefault="00890BE1" w:rsidP="00890BE1">
      <w:pPr>
        <w:pStyle w:val="HTMLPreformatted"/>
        <w:jc w:val="both"/>
        <w:rPr>
          <w:rStyle w:val="HTMLCode"/>
          <w:rFonts w:ascii="Times New Roman" w:hAnsi="Times New Roman" w:cs="Times New Roman" w:hint="default"/>
        </w:rPr>
      </w:pPr>
    </w:p>
    <w:p w14:paraId="702F12C5" w14:textId="77777777" w:rsidR="00890BE1" w:rsidRPr="00890BE1" w:rsidRDefault="00890BE1" w:rsidP="00890BE1">
      <w:pPr>
        <w:pStyle w:val="HTMLPreformatted"/>
        <w:jc w:val="both"/>
        <w:rPr>
          <w:rStyle w:val="HTMLCode"/>
          <w:rFonts w:ascii="Times New Roman" w:hAnsi="Times New Roman" w:cs="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Wrote 'results.txt' with all values for your report.")</w:t>
      </w:r>
    </w:p>
    <w:p w14:paraId="3AFE43D8" w14:textId="58EFFBB0" w:rsidR="00F63585" w:rsidRPr="00114B5F" w:rsidRDefault="00890BE1" w:rsidP="00890BE1">
      <w:pPr>
        <w:pStyle w:val="HTMLPreformatted"/>
        <w:jc w:val="both"/>
        <w:rPr>
          <w:rFonts w:ascii="Times New Roman" w:hAnsi="Times New Roman" w:hint="default"/>
        </w:rPr>
      </w:pPr>
      <w:proofErr w:type="gramStart"/>
      <w:r w:rsidRPr="00890BE1">
        <w:rPr>
          <w:rStyle w:val="HTMLCode"/>
          <w:rFonts w:ascii="Times New Roman" w:hAnsi="Times New Roman" w:cs="Times New Roman"/>
        </w:rPr>
        <w:t>print(</w:t>
      </w:r>
      <w:proofErr w:type="gramEnd"/>
      <w:r w:rsidRPr="00890BE1">
        <w:rPr>
          <w:rStyle w:val="HTMLCode"/>
          <w:rFonts w:ascii="Times New Roman" w:hAnsi="Times New Roman" w:cs="Times New Roman"/>
        </w:rPr>
        <w:t>"</w:t>
      </w:r>
      <w:r w:rsidRPr="00890BE1">
        <w:rPr>
          <w:rStyle w:val="HTMLCode"/>
          <w:rFonts w:ascii="Segoe UI Emoji" w:hAnsi="Segoe UI Emoji" w:cs="Segoe UI Emoji" w:hint="default"/>
        </w:rPr>
        <w:t>✅</w:t>
      </w:r>
      <w:r w:rsidRPr="00890BE1">
        <w:rPr>
          <w:rStyle w:val="HTMLCode"/>
          <w:rFonts w:ascii="Times New Roman" w:hAnsi="Times New Roman" w:cs="Times New Roman"/>
        </w:rPr>
        <w:t xml:space="preserve"> Saved all 10 figures under </w:t>
      </w:r>
      <w:proofErr w:type="gramStart"/>
      <w:r w:rsidRPr="00890BE1">
        <w:rPr>
          <w:rStyle w:val="HTMLCode"/>
          <w:rFonts w:ascii="Times New Roman" w:hAnsi="Times New Roman" w:cs="Times New Roman"/>
        </w:rPr>
        <w:t>'./</w:t>
      </w:r>
      <w:proofErr w:type="gramEnd"/>
      <w:r w:rsidRPr="00890BE1">
        <w:rPr>
          <w:rStyle w:val="HTMLCode"/>
          <w:rFonts w:ascii="Times New Roman" w:hAnsi="Times New Roman" w:cs="Times New Roman"/>
        </w:rPr>
        <w:t>figures' with the expected names.")</w:t>
      </w:r>
    </w:p>
    <w:bookmarkEnd w:id="0"/>
    <w:p w14:paraId="4D83EB9F" w14:textId="77777777" w:rsidR="00F63585" w:rsidRPr="00114B5F" w:rsidRDefault="00F63585" w:rsidP="00114B5F">
      <w:pPr>
        <w:jc w:val="both"/>
        <w:rPr>
          <w:rFonts w:ascii="Times New Roman" w:hAnsi="Times New Roman" w:cs="Times New Roman"/>
        </w:rPr>
      </w:pPr>
    </w:p>
    <w:sectPr w:rsidR="00F63585" w:rsidRPr="00114B5F">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AEA417" w14:textId="77777777" w:rsidR="0060113C" w:rsidRDefault="0060113C">
      <w:pPr>
        <w:spacing w:line="240" w:lineRule="auto"/>
      </w:pPr>
      <w:r>
        <w:separator/>
      </w:r>
    </w:p>
  </w:endnote>
  <w:endnote w:type="continuationSeparator" w:id="0">
    <w:p w14:paraId="5BBAC68A" w14:textId="77777777" w:rsidR="0060113C" w:rsidRDefault="006011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17475" w14:textId="77777777" w:rsidR="003D59F4" w:rsidRDefault="003D5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027166" w14:textId="77777777" w:rsidR="0060113C" w:rsidRDefault="0060113C">
      <w:pPr>
        <w:spacing w:after="0"/>
      </w:pPr>
      <w:r>
        <w:separator/>
      </w:r>
    </w:p>
  </w:footnote>
  <w:footnote w:type="continuationSeparator" w:id="0">
    <w:p w14:paraId="43D99537" w14:textId="77777777" w:rsidR="0060113C" w:rsidRDefault="006011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625CB" w14:textId="77777777" w:rsidR="003D59F4" w:rsidRDefault="003D59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855791"/>
    <w:multiLevelType w:val="multilevel"/>
    <w:tmpl w:val="8085579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248A4E3"/>
    <w:multiLevelType w:val="multilevel"/>
    <w:tmpl w:val="8248A4E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84871A53"/>
    <w:multiLevelType w:val="multilevel"/>
    <w:tmpl w:val="84871A5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8880CBCF"/>
    <w:multiLevelType w:val="multilevel"/>
    <w:tmpl w:val="8880CB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8D602C80"/>
    <w:multiLevelType w:val="multilevel"/>
    <w:tmpl w:val="8D602C8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914C364E"/>
    <w:multiLevelType w:val="multilevel"/>
    <w:tmpl w:val="914C364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958679F6"/>
    <w:multiLevelType w:val="multilevel"/>
    <w:tmpl w:val="958679F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9882E91D"/>
    <w:multiLevelType w:val="multilevel"/>
    <w:tmpl w:val="9882E91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99D3A4C7"/>
    <w:multiLevelType w:val="multilevel"/>
    <w:tmpl w:val="99D3A4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A8D54CDC"/>
    <w:multiLevelType w:val="multilevel"/>
    <w:tmpl w:val="A8D54CD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AA335B81"/>
    <w:multiLevelType w:val="multilevel"/>
    <w:tmpl w:val="AA335B8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AE507B88"/>
    <w:multiLevelType w:val="multilevel"/>
    <w:tmpl w:val="AE507B8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B723FBCF"/>
    <w:multiLevelType w:val="multilevel"/>
    <w:tmpl w:val="B723FB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BADF5B53"/>
    <w:multiLevelType w:val="multilevel"/>
    <w:tmpl w:val="BADF5B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BEA2AB08"/>
    <w:multiLevelType w:val="multilevel"/>
    <w:tmpl w:val="BEA2AB0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C7A05B3A"/>
    <w:multiLevelType w:val="multilevel"/>
    <w:tmpl w:val="C7A05B3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D5563937"/>
    <w:multiLevelType w:val="multilevel"/>
    <w:tmpl w:val="D556393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DFF85842"/>
    <w:multiLevelType w:val="multilevel"/>
    <w:tmpl w:val="DFF858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E199DAFA"/>
    <w:multiLevelType w:val="multilevel"/>
    <w:tmpl w:val="E199DAF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E68E70BD"/>
    <w:multiLevelType w:val="multilevel"/>
    <w:tmpl w:val="E68E70B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EB38DEC7"/>
    <w:multiLevelType w:val="multilevel"/>
    <w:tmpl w:val="EB38DE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ECF0609E"/>
    <w:multiLevelType w:val="multilevel"/>
    <w:tmpl w:val="ECF0609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EE03335A"/>
    <w:multiLevelType w:val="multilevel"/>
    <w:tmpl w:val="EE03335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3" w15:restartNumberingAfterBreak="0">
    <w:nsid w:val="F23F6524"/>
    <w:multiLevelType w:val="multilevel"/>
    <w:tmpl w:val="F23F652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F3296878"/>
    <w:multiLevelType w:val="multilevel"/>
    <w:tmpl w:val="F329687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26"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27"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28"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29"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30"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31" w15:restartNumberingAfterBreak="0">
    <w:nsid w:val="08A5BDF2"/>
    <w:multiLevelType w:val="multilevel"/>
    <w:tmpl w:val="08A5BDF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12137300"/>
    <w:multiLevelType w:val="hybridMultilevel"/>
    <w:tmpl w:val="FFFFFFFF"/>
    <w:lvl w:ilvl="0" w:tplc="2752CB1C">
      <w:start w:val="1"/>
      <w:numFmt w:val="decimal"/>
      <w:lvlText w:val="%1."/>
      <w:lvlJc w:val="left"/>
      <w:pPr>
        <w:ind w:left="720" w:hanging="360"/>
      </w:pPr>
    </w:lvl>
    <w:lvl w:ilvl="1" w:tplc="826AA3C2">
      <w:start w:val="1"/>
      <w:numFmt w:val="lowerLetter"/>
      <w:lvlText w:val="%2."/>
      <w:lvlJc w:val="left"/>
      <w:pPr>
        <w:ind w:left="1440" w:hanging="360"/>
      </w:pPr>
    </w:lvl>
    <w:lvl w:ilvl="2" w:tplc="EEE2F918">
      <w:start w:val="1"/>
      <w:numFmt w:val="lowerRoman"/>
      <w:lvlText w:val="%3."/>
      <w:lvlJc w:val="right"/>
      <w:pPr>
        <w:ind w:left="2160" w:hanging="180"/>
      </w:pPr>
    </w:lvl>
    <w:lvl w:ilvl="3" w:tplc="C9262D10">
      <w:start w:val="1"/>
      <w:numFmt w:val="decimal"/>
      <w:lvlText w:val="%4."/>
      <w:lvlJc w:val="left"/>
      <w:pPr>
        <w:ind w:left="2880" w:hanging="360"/>
      </w:pPr>
    </w:lvl>
    <w:lvl w:ilvl="4" w:tplc="34E20F3E">
      <w:start w:val="1"/>
      <w:numFmt w:val="lowerLetter"/>
      <w:lvlText w:val="%5."/>
      <w:lvlJc w:val="left"/>
      <w:pPr>
        <w:ind w:left="3600" w:hanging="360"/>
      </w:pPr>
    </w:lvl>
    <w:lvl w:ilvl="5" w:tplc="0854FC7C">
      <w:start w:val="1"/>
      <w:numFmt w:val="lowerRoman"/>
      <w:lvlText w:val="%6."/>
      <w:lvlJc w:val="right"/>
      <w:pPr>
        <w:ind w:left="4320" w:hanging="180"/>
      </w:pPr>
    </w:lvl>
    <w:lvl w:ilvl="6" w:tplc="C8F4C4CC">
      <w:start w:val="1"/>
      <w:numFmt w:val="decimal"/>
      <w:lvlText w:val="%7."/>
      <w:lvlJc w:val="left"/>
      <w:pPr>
        <w:ind w:left="5040" w:hanging="360"/>
      </w:pPr>
    </w:lvl>
    <w:lvl w:ilvl="7" w:tplc="5A7A6294">
      <w:start w:val="1"/>
      <w:numFmt w:val="lowerLetter"/>
      <w:lvlText w:val="%8."/>
      <w:lvlJc w:val="left"/>
      <w:pPr>
        <w:ind w:left="5760" w:hanging="360"/>
      </w:pPr>
    </w:lvl>
    <w:lvl w:ilvl="8" w:tplc="5DC27684">
      <w:start w:val="1"/>
      <w:numFmt w:val="lowerRoman"/>
      <w:lvlText w:val="%9."/>
      <w:lvlJc w:val="right"/>
      <w:pPr>
        <w:ind w:left="6480" w:hanging="180"/>
      </w:pPr>
    </w:lvl>
  </w:abstractNum>
  <w:abstractNum w:abstractNumId="33" w15:restartNumberingAfterBreak="0">
    <w:nsid w:val="1445B6D4"/>
    <w:multiLevelType w:val="multilevel"/>
    <w:tmpl w:val="1445B6D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2D9AF53D"/>
    <w:multiLevelType w:val="hybridMultilevel"/>
    <w:tmpl w:val="FFFFFFFF"/>
    <w:lvl w:ilvl="0" w:tplc="11FC60D2">
      <w:start w:val="1"/>
      <w:numFmt w:val="decimal"/>
      <w:lvlText w:val="%1."/>
      <w:lvlJc w:val="left"/>
      <w:pPr>
        <w:ind w:left="720" w:hanging="360"/>
      </w:pPr>
    </w:lvl>
    <w:lvl w:ilvl="1" w:tplc="F640BC5C">
      <w:start w:val="1"/>
      <w:numFmt w:val="lowerLetter"/>
      <w:lvlText w:val="%2."/>
      <w:lvlJc w:val="left"/>
      <w:pPr>
        <w:ind w:left="1440" w:hanging="360"/>
      </w:pPr>
    </w:lvl>
    <w:lvl w:ilvl="2" w:tplc="BC38337C">
      <w:start w:val="1"/>
      <w:numFmt w:val="lowerRoman"/>
      <w:lvlText w:val="%3."/>
      <w:lvlJc w:val="right"/>
      <w:pPr>
        <w:ind w:left="2160" w:hanging="180"/>
      </w:pPr>
    </w:lvl>
    <w:lvl w:ilvl="3" w:tplc="70A25440">
      <w:start w:val="1"/>
      <w:numFmt w:val="decimal"/>
      <w:lvlText w:val="%4."/>
      <w:lvlJc w:val="left"/>
      <w:pPr>
        <w:ind w:left="2880" w:hanging="360"/>
      </w:pPr>
    </w:lvl>
    <w:lvl w:ilvl="4" w:tplc="82D6D79E">
      <w:start w:val="1"/>
      <w:numFmt w:val="lowerLetter"/>
      <w:lvlText w:val="%5."/>
      <w:lvlJc w:val="left"/>
      <w:pPr>
        <w:ind w:left="3600" w:hanging="360"/>
      </w:pPr>
    </w:lvl>
    <w:lvl w:ilvl="5" w:tplc="83223620">
      <w:start w:val="1"/>
      <w:numFmt w:val="lowerRoman"/>
      <w:lvlText w:val="%6."/>
      <w:lvlJc w:val="right"/>
      <w:pPr>
        <w:ind w:left="4320" w:hanging="180"/>
      </w:pPr>
    </w:lvl>
    <w:lvl w:ilvl="6" w:tplc="DF149CDE">
      <w:start w:val="1"/>
      <w:numFmt w:val="decimal"/>
      <w:lvlText w:val="%7."/>
      <w:lvlJc w:val="left"/>
      <w:pPr>
        <w:ind w:left="5040" w:hanging="360"/>
      </w:pPr>
    </w:lvl>
    <w:lvl w:ilvl="7" w:tplc="57280E92">
      <w:start w:val="1"/>
      <w:numFmt w:val="lowerLetter"/>
      <w:lvlText w:val="%8."/>
      <w:lvlJc w:val="left"/>
      <w:pPr>
        <w:ind w:left="5760" w:hanging="360"/>
      </w:pPr>
    </w:lvl>
    <w:lvl w:ilvl="8" w:tplc="747C3CFC">
      <w:start w:val="1"/>
      <w:numFmt w:val="lowerRoman"/>
      <w:lvlText w:val="%9."/>
      <w:lvlJc w:val="right"/>
      <w:pPr>
        <w:ind w:left="6480" w:hanging="180"/>
      </w:pPr>
    </w:lvl>
  </w:abstractNum>
  <w:abstractNum w:abstractNumId="35" w15:restartNumberingAfterBreak="0">
    <w:nsid w:val="384DE093"/>
    <w:multiLevelType w:val="multilevel"/>
    <w:tmpl w:val="384DE09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38D4BCE0"/>
    <w:multiLevelType w:val="multilevel"/>
    <w:tmpl w:val="38D4BCE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7" w15:restartNumberingAfterBreak="0">
    <w:nsid w:val="38D4FAC9"/>
    <w:multiLevelType w:val="multilevel"/>
    <w:tmpl w:val="38D4FAC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15:restartNumberingAfterBreak="0">
    <w:nsid w:val="3B7F5BED"/>
    <w:multiLevelType w:val="multilevel"/>
    <w:tmpl w:val="3B7F5B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15:restartNumberingAfterBreak="0">
    <w:nsid w:val="452BA064"/>
    <w:multiLevelType w:val="multilevel"/>
    <w:tmpl w:val="452BA06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15:restartNumberingAfterBreak="0">
    <w:nsid w:val="49C3C78C"/>
    <w:multiLevelType w:val="multilevel"/>
    <w:tmpl w:val="49C3C78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15:restartNumberingAfterBreak="0">
    <w:nsid w:val="4CD73443"/>
    <w:multiLevelType w:val="multilevel"/>
    <w:tmpl w:val="4CD7344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4FC17809"/>
    <w:multiLevelType w:val="hybridMultilevel"/>
    <w:tmpl w:val="FFFFFFFF"/>
    <w:lvl w:ilvl="0" w:tplc="8F9CDDA0">
      <w:start w:val="1"/>
      <w:numFmt w:val="bullet"/>
      <w:lvlText w:val=""/>
      <w:lvlJc w:val="left"/>
      <w:pPr>
        <w:ind w:left="720" w:hanging="360"/>
      </w:pPr>
      <w:rPr>
        <w:rFonts w:ascii="Symbol" w:hAnsi="Symbol" w:hint="default"/>
      </w:rPr>
    </w:lvl>
    <w:lvl w:ilvl="1" w:tplc="E3385DD4">
      <w:start w:val="1"/>
      <w:numFmt w:val="bullet"/>
      <w:lvlText w:val="o"/>
      <w:lvlJc w:val="left"/>
      <w:pPr>
        <w:ind w:left="1440" w:hanging="360"/>
      </w:pPr>
      <w:rPr>
        <w:rFonts w:ascii="Courier New" w:hAnsi="Courier New" w:hint="default"/>
      </w:rPr>
    </w:lvl>
    <w:lvl w:ilvl="2" w:tplc="291A3CC8">
      <w:start w:val="1"/>
      <w:numFmt w:val="bullet"/>
      <w:lvlText w:val=""/>
      <w:lvlJc w:val="left"/>
      <w:pPr>
        <w:ind w:left="2160" w:hanging="360"/>
      </w:pPr>
      <w:rPr>
        <w:rFonts w:ascii="Wingdings" w:hAnsi="Wingdings" w:hint="default"/>
      </w:rPr>
    </w:lvl>
    <w:lvl w:ilvl="3" w:tplc="4AB8F8D2">
      <w:start w:val="1"/>
      <w:numFmt w:val="bullet"/>
      <w:lvlText w:val=""/>
      <w:lvlJc w:val="left"/>
      <w:pPr>
        <w:ind w:left="2880" w:hanging="360"/>
      </w:pPr>
      <w:rPr>
        <w:rFonts w:ascii="Symbol" w:hAnsi="Symbol" w:hint="default"/>
      </w:rPr>
    </w:lvl>
    <w:lvl w:ilvl="4" w:tplc="16DC4F08">
      <w:start w:val="1"/>
      <w:numFmt w:val="bullet"/>
      <w:lvlText w:val="o"/>
      <w:lvlJc w:val="left"/>
      <w:pPr>
        <w:ind w:left="3600" w:hanging="360"/>
      </w:pPr>
      <w:rPr>
        <w:rFonts w:ascii="Courier New" w:hAnsi="Courier New" w:hint="default"/>
      </w:rPr>
    </w:lvl>
    <w:lvl w:ilvl="5" w:tplc="4808B290">
      <w:start w:val="1"/>
      <w:numFmt w:val="bullet"/>
      <w:lvlText w:val=""/>
      <w:lvlJc w:val="left"/>
      <w:pPr>
        <w:ind w:left="4320" w:hanging="360"/>
      </w:pPr>
      <w:rPr>
        <w:rFonts w:ascii="Wingdings" w:hAnsi="Wingdings" w:hint="default"/>
      </w:rPr>
    </w:lvl>
    <w:lvl w:ilvl="6" w:tplc="E76E19C4">
      <w:start w:val="1"/>
      <w:numFmt w:val="bullet"/>
      <w:lvlText w:val=""/>
      <w:lvlJc w:val="left"/>
      <w:pPr>
        <w:ind w:left="5040" w:hanging="360"/>
      </w:pPr>
      <w:rPr>
        <w:rFonts w:ascii="Symbol" w:hAnsi="Symbol" w:hint="default"/>
      </w:rPr>
    </w:lvl>
    <w:lvl w:ilvl="7" w:tplc="FD1CE408">
      <w:start w:val="1"/>
      <w:numFmt w:val="bullet"/>
      <w:lvlText w:val="o"/>
      <w:lvlJc w:val="left"/>
      <w:pPr>
        <w:ind w:left="5760" w:hanging="360"/>
      </w:pPr>
      <w:rPr>
        <w:rFonts w:ascii="Courier New" w:hAnsi="Courier New" w:hint="default"/>
      </w:rPr>
    </w:lvl>
    <w:lvl w:ilvl="8" w:tplc="AF165650">
      <w:start w:val="1"/>
      <w:numFmt w:val="bullet"/>
      <w:lvlText w:val=""/>
      <w:lvlJc w:val="left"/>
      <w:pPr>
        <w:ind w:left="6480" w:hanging="360"/>
      </w:pPr>
      <w:rPr>
        <w:rFonts w:ascii="Wingdings" w:hAnsi="Wingdings" w:hint="default"/>
      </w:rPr>
    </w:lvl>
  </w:abstractNum>
  <w:abstractNum w:abstractNumId="43" w15:restartNumberingAfterBreak="0">
    <w:nsid w:val="597996C7"/>
    <w:multiLevelType w:val="multilevel"/>
    <w:tmpl w:val="597996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15:restartNumberingAfterBreak="0">
    <w:nsid w:val="5D1650DA"/>
    <w:multiLevelType w:val="hybridMultilevel"/>
    <w:tmpl w:val="FFFFFFFF"/>
    <w:lvl w:ilvl="0" w:tplc="C7E05FCE">
      <w:start w:val="1"/>
      <w:numFmt w:val="decimal"/>
      <w:lvlText w:val="%1."/>
      <w:lvlJc w:val="left"/>
      <w:pPr>
        <w:ind w:left="720" w:hanging="360"/>
      </w:pPr>
    </w:lvl>
    <w:lvl w:ilvl="1" w:tplc="0052C218">
      <w:start w:val="1"/>
      <w:numFmt w:val="lowerLetter"/>
      <w:lvlText w:val="%2."/>
      <w:lvlJc w:val="left"/>
      <w:pPr>
        <w:ind w:left="1440" w:hanging="360"/>
      </w:pPr>
    </w:lvl>
    <w:lvl w:ilvl="2" w:tplc="A6CE95E6">
      <w:start w:val="1"/>
      <w:numFmt w:val="lowerRoman"/>
      <w:lvlText w:val="%3."/>
      <w:lvlJc w:val="right"/>
      <w:pPr>
        <w:ind w:left="2160" w:hanging="180"/>
      </w:pPr>
    </w:lvl>
    <w:lvl w:ilvl="3" w:tplc="025CF588">
      <w:start w:val="1"/>
      <w:numFmt w:val="decimal"/>
      <w:lvlText w:val="%4."/>
      <w:lvlJc w:val="left"/>
      <w:pPr>
        <w:ind w:left="2880" w:hanging="360"/>
      </w:pPr>
    </w:lvl>
    <w:lvl w:ilvl="4" w:tplc="F87689AE">
      <w:start w:val="1"/>
      <w:numFmt w:val="lowerLetter"/>
      <w:lvlText w:val="%5."/>
      <w:lvlJc w:val="left"/>
      <w:pPr>
        <w:ind w:left="3600" w:hanging="360"/>
      </w:pPr>
    </w:lvl>
    <w:lvl w:ilvl="5" w:tplc="69D6B216">
      <w:start w:val="1"/>
      <w:numFmt w:val="lowerRoman"/>
      <w:lvlText w:val="%6."/>
      <w:lvlJc w:val="right"/>
      <w:pPr>
        <w:ind w:left="4320" w:hanging="180"/>
      </w:pPr>
    </w:lvl>
    <w:lvl w:ilvl="6" w:tplc="672A458A">
      <w:start w:val="1"/>
      <w:numFmt w:val="decimal"/>
      <w:lvlText w:val="%7."/>
      <w:lvlJc w:val="left"/>
      <w:pPr>
        <w:ind w:left="5040" w:hanging="360"/>
      </w:pPr>
    </w:lvl>
    <w:lvl w:ilvl="7" w:tplc="36E8E6EE">
      <w:start w:val="1"/>
      <w:numFmt w:val="lowerLetter"/>
      <w:lvlText w:val="%8."/>
      <w:lvlJc w:val="left"/>
      <w:pPr>
        <w:ind w:left="5760" w:hanging="360"/>
      </w:pPr>
    </w:lvl>
    <w:lvl w:ilvl="8" w:tplc="D85E0D30">
      <w:start w:val="1"/>
      <w:numFmt w:val="lowerRoman"/>
      <w:lvlText w:val="%9."/>
      <w:lvlJc w:val="right"/>
      <w:pPr>
        <w:ind w:left="6480" w:hanging="180"/>
      </w:pPr>
    </w:lvl>
  </w:abstractNum>
  <w:abstractNum w:abstractNumId="45" w15:restartNumberingAfterBreak="0">
    <w:nsid w:val="68428F8E"/>
    <w:multiLevelType w:val="multilevel"/>
    <w:tmpl w:val="68428F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6" w15:restartNumberingAfterBreak="0">
    <w:nsid w:val="6B4023DC"/>
    <w:multiLevelType w:val="multilevel"/>
    <w:tmpl w:val="6B4023D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7" w15:restartNumberingAfterBreak="0">
    <w:nsid w:val="711FE577"/>
    <w:multiLevelType w:val="multilevel"/>
    <w:tmpl w:val="711FE5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8" w15:restartNumberingAfterBreak="0">
    <w:nsid w:val="7560AACA"/>
    <w:multiLevelType w:val="multilevel"/>
    <w:tmpl w:val="7560AAC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9" w15:restartNumberingAfterBreak="0">
    <w:nsid w:val="79EBE29C"/>
    <w:multiLevelType w:val="multilevel"/>
    <w:tmpl w:val="79EBE2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1727531196">
    <w:abstractNumId w:val="30"/>
  </w:num>
  <w:num w:numId="2" w16cid:durableId="1013385949">
    <w:abstractNumId w:val="28"/>
  </w:num>
  <w:num w:numId="3" w16cid:durableId="966088733">
    <w:abstractNumId w:val="27"/>
  </w:num>
  <w:num w:numId="4" w16cid:durableId="1317227695">
    <w:abstractNumId w:val="29"/>
  </w:num>
  <w:num w:numId="5" w16cid:durableId="1896432679">
    <w:abstractNumId w:val="26"/>
  </w:num>
  <w:num w:numId="6" w16cid:durableId="23754914">
    <w:abstractNumId w:val="25"/>
  </w:num>
  <w:num w:numId="7" w16cid:durableId="1883470887">
    <w:abstractNumId w:val="22"/>
  </w:num>
  <w:num w:numId="8" w16cid:durableId="226258530">
    <w:abstractNumId w:val="46"/>
  </w:num>
  <w:num w:numId="9" w16cid:durableId="1952006613">
    <w:abstractNumId w:val="24"/>
  </w:num>
  <w:num w:numId="10" w16cid:durableId="1797144101">
    <w:abstractNumId w:val="39"/>
  </w:num>
  <w:num w:numId="11" w16cid:durableId="44524884">
    <w:abstractNumId w:val="14"/>
  </w:num>
  <w:num w:numId="12" w16cid:durableId="418019804">
    <w:abstractNumId w:val="35"/>
  </w:num>
  <w:num w:numId="13" w16cid:durableId="656571482">
    <w:abstractNumId w:val="4"/>
  </w:num>
  <w:num w:numId="14" w16cid:durableId="1129127140">
    <w:abstractNumId w:val="11"/>
  </w:num>
  <w:num w:numId="15" w16cid:durableId="377974404">
    <w:abstractNumId w:val="48"/>
  </w:num>
  <w:num w:numId="16" w16cid:durableId="59863336">
    <w:abstractNumId w:val="19"/>
  </w:num>
  <w:num w:numId="17" w16cid:durableId="471361975">
    <w:abstractNumId w:val="21"/>
  </w:num>
  <w:num w:numId="18" w16cid:durableId="967200561">
    <w:abstractNumId w:val="13"/>
  </w:num>
  <w:num w:numId="19" w16cid:durableId="138346563">
    <w:abstractNumId w:val="2"/>
  </w:num>
  <w:num w:numId="20" w16cid:durableId="1324433255">
    <w:abstractNumId w:val="9"/>
  </w:num>
  <w:num w:numId="21" w16cid:durableId="263266389">
    <w:abstractNumId w:val="8"/>
  </w:num>
  <w:num w:numId="22" w16cid:durableId="1589197710">
    <w:abstractNumId w:val="20"/>
  </w:num>
  <w:num w:numId="23" w16cid:durableId="133956699">
    <w:abstractNumId w:val="37"/>
  </w:num>
  <w:num w:numId="24" w16cid:durableId="53507124">
    <w:abstractNumId w:val="33"/>
  </w:num>
  <w:num w:numId="25" w16cid:durableId="787703256">
    <w:abstractNumId w:val="3"/>
  </w:num>
  <w:num w:numId="26" w16cid:durableId="2133204915">
    <w:abstractNumId w:val="40"/>
  </w:num>
  <w:num w:numId="27" w16cid:durableId="1451321590">
    <w:abstractNumId w:val="12"/>
  </w:num>
  <w:num w:numId="28" w16cid:durableId="1881431721">
    <w:abstractNumId w:val="41"/>
  </w:num>
  <w:num w:numId="29" w16cid:durableId="1927497220">
    <w:abstractNumId w:val="45"/>
  </w:num>
  <w:num w:numId="30" w16cid:durableId="1304236019">
    <w:abstractNumId w:val="7"/>
  </w:num>
  <w:num w:numId="31" w16cid:durableId="989023070">
    <w:abstractNumId w:val="6"/>
  </w:num>
  <w:num w:numId="32" w16cid:durableId="1660310103">
    <w:abstractNumId w:val="38"/>
  </w:num>
  <w:num w:numId="33" w16cid:durableId="103231504">
    <w:abstractNumId w:val="17"/>
  </w:num>
  <w:num w:numId="34" w16cid:durableId="1923103513">
    <w:abstractNumId w:val="31"/>
  </w:num>
  <w:num w:numId="35" w16cid:durableId="1272741614">
    <w:abstractNumId w:val="10"/>
  </w:num>
  <w:num w:numId="36" w16cid:durableId="510220970">
    <w:abstractNumId w:val="15"/>
  </w:num>
  <w:num w:numId="37" w16cid:durableId="876509947">
    <w:abstractNumId w:val="0"/>
  </w:num>
  <w:num w:numId="38" w16cid:durableId="475953517">
    <w:abstractNumId w:val="49"/>
  </w:num>
  <w:num w:numId="39" w16cid:durableId="1751925801">
    <w:abstractNumId w:val="23"/>
  </w:num>
  <w:num w:numId="40" w16cid:durableId="1134913140">
    <w:abstractNumId w:val="18"/>
  </w:num>
  <w:num w:numId="41" w16cid:durableId="1111969399">
    <w:abstractNumId w:val="1"/>
  </w:num>
  <w:num w:numId="42" w16cid:durableId="1026515663">
    <w:abstractNumId w:val="5"/>
  </w:num>
  <w:num w:numId="43" w16cid:durableId="708411338">
    <w:abstractNumId w:val="47"/>
  </w:num>
  <w:num w:numId="44" w16cid:durableId="2095979053">
    <w:abstractNumId w:val="43"/>
  </w:num>
  <w:num w:numId="45" w16cid:durableId="642537738">
    <w:abstractNumId w:val="16"/>
  </w:num>
  <w:num w:numId="46" w16cid:durableId="1259866682">
    <w:abstractNumId w:val="36"/>
  </w:num>
  <w:num w:numId="47" w16cid:durableId="1863006888">
    <w:abstractNumId w:val="42"/>
  </w:num>
  <w:num w:numId="48" w16cid:durableId="187302983">
    <w:abstractNumId w:val="44"/>
  </w:num>
  <w:num w:numId="49" w16cid:durableId="433401374">
    <w:abstractNumId w:val="34"/>
  </w:num>
  <w:num w:numId="50" w16cid:durableId="743456859">
    <w:abstractNumId w:val="3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3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0398"/>
    <w:rsid w:val="00016BDE"/>
    <w:rsid w:val="00016DEB"/>
    <w:rsid w:val="00032D29"/>
    <w:rsid w:val="000344A8"/>
    <w:rsid w:val="000344CF"/>
    <w:rsid w:val="00034616"/>
    <w:rsid w:val="000434E9"/>
    <w:rsid w:val="00047C9C"/>
    <w:rsid w:val="00054984"/>
    <w:rsid w:val="0006063C"/>
    <w:rsid w:val="000648C1"/>
    <w:rsid w:val="00065466"/>
    <w:rsid w:val="0006719C"/>
    <w:rsid w:val="00072BE9"/>
    <w:rsid w:val="00073086"/>
    <w:rsid w:val="00073450"/>
    <w:rsid w:val="00090EBD"/>
    <w:rsid w:val="0009746F"/>
    <w:rsid w:val="00097EB2"/>
    <w:rsid w:val="000A0DD7"/>
    <w:rsid w:val="000A1B6E"/>
    <w:rsid w:val="000B1FB8"/>
    <w:rsid w:val="000C65F6"/>
    <w:rsid w:val="000E306C"/>
    <w:rsid w:val="000E6BA3"/>
    <w:rsid w:val="000F6F6C"/>
    <w:rsid w:val="00104815"/>
    <w:rsid w:val="00110168"/>
    <w:rsid w:val="00114B5F"/>
    <w:rsid w:val="001368B2"/>
    <w:rsid w:val="00141006"/>
    <w:rsid w:val="001476F9"/>
    <w:rsid w:val="0015074B"/>
    <w:rsid w:val="00154724"/>
    <w:rsid w:val="00156BD1"/>
    <w:rsid w:val="00156ED7"/>
    <w:rsid w:val="001570EE"/>
    <w:rsid w:val="00177C6D"/>
    <w:rsid w:val="00183DA2"/>
    <w:rsid w:val="001A14D8"/>
    <w:rsid w:val="001A45E2"/>
    <w:rsid w:val="001A6837"/>
    <w:rsid w:val="001A6CFD"/>
    <w:rsid w:val="001B2479"/>
    <w:rsid w:val="001B59FA"/>
    <w:rsid w:val="001E0B00"/>
    <w:rsid w:val="001E6927"/>
    <w:rsid w:val="00201383"/>
    <w:rsid w:val="002022EF"/>
    <w:rsid w:val="00206AF2"/>
    <w:rsid w:val="00206DE8"/>
    <w:rsid w:val="00224F4B"/>
    <w:rsid w:val="00231BA3"/>
    <w:rsid w:val="00231C62"/>
    <w:rsid w:val="00234D13"/>
    <w:rsid w:val="00236969"/>
    <w:rsid w:val="00240BDC"/>
    <w:rsid w:val="00245A2E"/>
    <w:rsid w:val="0025168D"/>
    <w:rsid w:val="00256048"/>
    <w:rsid w:val="0025640B"/>
    <w:rsid w:val="002678CF"/>
    <w:rsid w:val="00267C19"/>
    <w:rsid w:val="00282FEF"/>
    <w:rsid w:val="00285C64"/>
    <w:rsid w:val="0029639D"/>
    <w:rsid w:val="00296E9A"/>
    <w:rsid w:val="002B2434"/>
    <w:rsid w:val="002B3782"/>
    <w:rsid w:val="002B5BB0"/>
    <w:rsid w:val="002C105A"/>
    <w:rsid w:val="002C6F04"/>
    <w:rsid w:val="002F0211"/>
    <w:rsid w:val="002F1D17"/>
    <w:rsid w:val="002F4B8D"/>
    <w:rsid w:val="00312929"/>
    <w:rsid w:val="00313C91"/>
    <w:rsid w:val="0032402F"/>
    <w:rsid w:val="0032587E"/>
    <w:rsid w:val="00326F90"/>
    <w:rsid w:val="003315AD"/>
    <w:rsid w:val="00331A83"/>
    <w:rsid w:val="003440BC"/>
    <w:rsid w:val="00353200"/>
    <w:rsid w:val="0035580E"/>
    <w:rsid w:val="003636B3"/>
    <w:rsid w:val="003C75EC"/>
    <w:rsid w:val="003D34F5"/>
    <w:rsid w:val="003D59F4"/>
    <w:rsid w:val="003E6B68"/>
    <w:rsid w:val="003F117E"/>
    <w:rsid w:val="00412A64"/>
    <w:rsid w:val="00412C49"/>
    <w:rsid w:val="00426281"/>
    <w:rsid w:val="00441461"/>
    <w:rsid w:val="00457A65"/>
    <w:rsid w:val="0046189E"/>
    <w:rsid w:val="00471801"/>
    <w:rsid w:val="00477F56"/>
    <w:rsid w:val="0049201F"/>
    <w:rsid w:val="004941CA"/>
    <w:rsid w:val="004A0481"/>
    <w:rsid w:val="004B7CED"/>
    <w:rsid w:val="004C1683"/>
    <w:rsid w:val="004D5E0B"/>
    <w:rsid w:val="004E7237"/>
    <w:rsid w:val="004E7638"/>
    <w:rsid w:val="00506BD7"/>
    <w:rsid w:val="00507325"/>
    <w:rsid w:val="00517012"/>
    <w:rsid w:val="00520CCD"/>
    <w:rsid w:val="005351AD"/>
    <w:rsid w:val="00551DF9"/>
    <w:rsid w:val="005559C5"/>
    <w:rsid w:val="00562BC8"/>
    <w:rsid w:val="00575636"/>
    <w:rsid w:val="005824D0"/>
    <w:rsid w:val="005968BE"/>
    <w:rsid w:val="005B106C"/>
    <w:rsid w:val="005B3402"/>
    <w:rsid w:val="005C0017"/>
    <w:rsid w:val="005D0ED2"/>
    <w:rsid w:val="005D68AC"/>
    <w:rsid w:val="005E5295"/>
    <w:rsid w:val="005E5990"/>
    <w:rsid w:val="005F1AE7"/>
    <w:rsid w:val="005F2A61"/>
    <w:rsid w:val="0060113C"/>
    <w:rsid w:val="006045FF"/>
    <w:rsid w:val="00605441"/>
    <w:rsid w:val="006102E2"/>
    <w:rsid w:val="006129BD"/>
    <w:rsid w:val="00617BC9"/>
    <w:rsid w:val="00624C24"/>
    <w:rsid w:val="006303E2"/>
    <w:rsid w:val="0064671A"/>
    <w:rsid w:val="00660F57"/>
    <w:rsid w:val="0066232A"/>
    <w:rsid w:val="00666DD5"/>
    <w:rsid w:val="0068062D"/>
    <w:rsid w:val="00680D51"/>
    <w:rsid w:val="00684385"/>
    <w:rsid w:val="006A0A9A"/>
    <w:rsid w:val="006A6778"/>
    <w:rsid w:val="006E133E"/>
    <w:rsid w:val="006E4C73"/>
    <w:rsid w:val="0070756A"/>
    <w:rsid w:val="007425F3"/>
    <w:rsid w:val="00745E98"/>
    <w:rsid w:val="00761A36"/>
    <w:rsid w:val="00772821"/>
    <w:rsid w:val="00774419"/>
    <w:rsid w:val="007770F8"/>
    <w:rsid w:val="00781458"/>
    <w:rsid w:val="00781B04"/>
    <w:rsid w:val="00786BA8"/>
    <w:rsid w:val="00787DC3"/>
    <w:rsid w:val="00795186"/>
    <w:rsid w:val="0079567A"/>
    <w:rsid w:val="007B28C5"/>
    <w:rsid w:val="007C0CA6"/>
    <w:rsid w:val="007C5977"/>
    <w:rsid w:val="007C7A67"/>
    <w:rsid w:val="007D05C9"/>
    <w:rsid w:val="007F5AFC"/>
    <w:rsid w:val="007F9BC9"/>
    <w:rsid w:val="00804BAE"/>
    <w:rsid w:val="00807B2C"/>
    <w:rsid w:val="00816036"/>
    <w:rsid w:val="00826A93"/>
    <w:rsid w:val="008306F0"/>
    <w:rsid w:val="008310C4"/>
    <w:rsid w:val="00835CEF"/>
    <w:rsid w:val="008361E9"/>
    <w:rsid w:val="00845589"/>
    <w:rsid w:val="00862F40"/>
    <w:rsid w:val="00865D05"/>
    <w:rsid w:val="00871C0A"/>
    <w:rsid w:val="008771DC"/>
    <w:rsid w:val="0087778F"/>
    <w:rsid w:val="00890BE1"/>
    <w:rsid w:val="008A4B03"/>
    <w:rsid w:val="008A4BA8"/>
    <w:rsid w:val="008C17C4"/>
    <w:rsid w:val="008C4BFA"/>
    <w:rsid w:val="008C50BA"/>
    <w:rsid w:val="008D551F"/>
    <w:rsid w:val="008F18BB"/>
    <w:rsid w:val="008F40A9"/>
    <w:rsid w:val="008F51F2"/>
    <w:rsid w:val="008F5911"/>
    <w:rsid w:val="00903948"/>
    <w:rsid w:val="0090534E"/>
    <w:rsid w:val="0091626B"/>
    <w:rsid w:val="00927E33"/>
    <w:rsid w:val="00930FE6"/>
    <w:rsid w:val="00947F6F"/>
    <w:rsid w:val="0095224E"/>
    <w:rsid w:val="009535C1"/>
    <w:rsid w:val="00982545"/>
    <w:rsid w:val="009A2468"/>
    <w:rsid w:val="009A42D8"/>
    <w:rsid w:val="009B31DC"/>
    <w:rsid w:val="009C0970"/>
    <w:rsid w:val="009F1573"/>
    <w:rsid w:val="009F356A"/>
    <w:rsid w:val="009F5120"/>
    <w:rsid w:val="00A204A3"/>
    <w:rsid w:val="00A3060C"/>
    <w:rsid w:val="00A34D5E"/>
    <w:rsid w:val="00A46AFF"/>
    <w:rsid w:val="00A63FEB"/>
    <w:rsid w:val="00A71FC3"/>
    <w:rsid w:val="00A809FC"/>
    <w:rsid w:val="00A83CEA"/>
    <w:rsid w:val="00A97A9F"/>
    <w:rsid w:val="00AA1D8D"/>
    <w:rsid w:val="00AB73FC"/>
    <w:rsid w:val="00AC6F17"/>
    <w:rsid w:val="00AD1E20"/>
    <w:rsid w:val="00AD6956"/>
    <w:rsid w:val="00AE1B89"/>
    <w:rsid w:val="00AE71DC"/>
    <w:rsid w:val="00AE7CB5"/>
    <w:rsid w:val="00B0426A"/>
    <w:rsid w:val="00B27359"/>
    <w:rsid w:val="00B307B4"/>
    <w:rsid w:val="00B34191"/>
    <w:rsid w:val="00B37170"/>
    <w:rsid w:val="00B37352"/>
    <w:rsid w:val="00B47730"/>
    <w:rsid w:val="00B50F66"/>
    <w:rsid w:val="00B529C2"/>
    <w:rsid w:val="00B757E1"/>
    <w:rsid w:val="00B77AB4"/>
    <w:rsid w:val="00B858B5"/>
    <w:rsid w:val="00BA1F5A"/>
    <w:rsid w:val="00BB03C3"/>
    <w:rsid w:val="00BC0F54"/>
    <w:rsid w:val="00BD03ED"/>
    <w:rsid w:val="00BD2070"/>
    <w:rsid w:val="00BF26A8"/>
    <w:rsid w:val="00BF4786"/>
    <w:rsid w:val="00C15594"/>
    <w:rsid w:val="00C15A42"/>
    <w:rsid w:val="00C2022F"/>
    <w:rsid w:val="00C25E6E"/>
    <w:rsid w:val="00C26142"/>
    <w:rsid w:val="00C45BCC"/>
    <w:rsid w:val="00C46704"/>
    <w:rsid w:val="00C543F7"/>
    <w:rsid w:val="00C64B73"/>
    <w:rsid w:val="00C874F8"/>
    <w:rsid w:val="00C92F76"/>
    <w:rsid w:val="00C96DA9"/>
    <w:rsid w:val="00CB0664"/>
    <w:rsid w:val="00CB4A2D"/>
    <w:rsid w:val="00CC4FF4"/>
    <w:rsid w:val="00CC70AE"/>
    <w:rsid w:val="00CF352F"/>
    <w:rsid w:val="00CF4B0D"/>
    <w:rsid w:val="00CF59A8"/>
    <w:rsid w:val="00CF6001"/>
    <w:rsid w:val="00D02574"/>
    <w:rsid w:val="00D114A5"/>
    <w:rsid w:val="00D14CFF"/>
    <w:rsid w:val="00D232E3"/>
    <w:rsid w:val="00D372C5"/>
    <w:rsid w:val="00D4227D"/>
    <w:rsid w:val="00D4684B"/>
    <w:rsid w:val="00D47730"/>
    <w:rsid w:val="00D526AD"/>
    <w:rsid w:val="00D562F4"/>
    <w:rsid w:val="00D6784B"/>
    <w:rsid w:val="00D82AFE"/>
    <w:rsid w:val="00D87FAE"/>
    <w:rsid w:val="00DA6E3B"/>
    <w:rsid w:val="00DB24CA"/>
    <w:rsid w:val="00DB31B6"/>
    <w:rsid w:val="00DB4AF8"/>
    <w:rsid w:val="00DB562B"/>
    <w:rsid w:val="00DC176B"/>
    <w:rsid w:val="00DD34A1"/>
    <w:rsid w:val="00DE6681"/>
    <w:rsid w:val="00DF293B"/>
    <w:rsid w:val="00E00748"/>
    <w:rsid w:val="00E00AE2"/>
    <w:rsid w:val="00E06E3A"/>
    <w:rsid w:val="00E0712F"/>
    <w:rsid w:val="00E162A5"/>
    <w:rsid w:val="00E228EC"/>
    <w:rsid w:val="00E24725"/>
    <w:rsid w:val="00E338B9"/>
    <w:rsid w:val="00E36D35"/>
    <w:rsid w:val="00E40029"/>
    <w:rsid w:val="00E42FC4"/>
    <w:rsid w:val="00E43CEE"/>
    <w:rsid w:val="00E56C5A"/>
    <w:rsid w:val="00E6528A"/>
    <w:rsid w:val="00E73D9A"/>
    <w:rsid w:val="00E76A41"/>
    <w:rsid w:val="00E801B8"/>
    <w:rsid w:val="00EA0766"/>
    <w:rsid w:val="00EA255E"/>
    <w:rsid w:val="00EA3685"/>
    <w:rsid w:val="00ED1063"/>
    <w:rsid w:val="00ED6175"/>
    <w:rsid w:val="00EE192F"/>
    <w:rsid w:val="00EF612D"/>
    <w:rsid w:val="00F02AC4"/>
    <w:rsid w:val="00F05BAD"/>
    <w:rsid w:val="00F136FE"/>
    <w:rsid w:val="00F14200"/>
    <w:rsid w:val="00F2061C"/>
    <w:rsid w:val="00F208E7"/>
    <w:rsid w:val="00F23AF0"/>
    <w:rsid w:val="00F31E4E"/>
    <w:rsid w:val="00F34EA1"/>
    <w:rsid w:val="00F41427"/>
    <w:rsid w:val="00F446CB"/>
    <w:rsid w:val="00F44896"/>
    <w:rsid w:val="00F50F64"/>
    <w:rsid w:val="00F63585"/>
    <w:rsid w:val="00F82967"/>
    <w:rsid w:val="00F87618"/>
    <w:rsid w:val="00F92EA3"/>
    <w:rsid w:val="00FB4CC5"/>
    <w:rsid w:val="00FB561C"/>
    <w:rsid w:val="00FB5B4A"/>
    <w:rsid w:val="00FC1C9E"/>
    <w:rsid w:val="00FC3B7D"/>
    <w:rsid w:val="00FC693F"/>
    <w:rsid w:val="00FD65D3"/>
    <w:rsid w:val="00FE6208"/>
    <w:rsid w:val="0435A998"/>
    <w:rsid w:val="066993AB"/>
    <w:rsid w:val="0AE9F695"/>
    <w:rsid w:val="0B701A03"/>
    <w:rsid w:val="0C15F76A"/>
    <w:rsid w:val="0D1AD4D7"/>
    <w:rsid w:val="0F7350EB"/>
    <w:rsid w:val="10BDB152"/>
    <w:rsid w:val="12CA646E"/>
    <w:rsid w:val="136A881E"/>
    <w:rsid w:val="153FDC5A"/>
    <w:rsid w:val="179FCF04"/>
    <w:rsid w:val="18183F3A"/>
    <w:rsid w:val="1BE5C062"/>
    <w:rsid w:val="1E7FD81A"/>
    <w:rsid w:val="1FC8B1C6"/>
    <w:rsid w:val="2146AD39"/>
    <w:rsid w:val="221DD182"/>
    <w:rsid w:val="22D10799"/>
    <w:rsid w:val="24B1480A"/>
    <w:rsid w:val="25A33AFD"/>
    <w:rsid w:val="28D85FD5"/>
    <w:rsid w:val="2AE45304"/>
    <w:rsid w:val="2FD2DF50"/>
    <w:rsid w:val="31053F8C"/>
    <w:rsid w:val="31AF455C"/>
    <w:rsid w:val="33DD262C"/>
    <w:rsid w:val="3AE29972"/>
    <w:rsid w:val="3CA196E0"/>
    <w:rsid w:val="45370CB6"/>
    <w:rsid w:val="4810F5FF"/>
    <w:rsid w:val="48565EBF"/>
    <w:rsid w:val="4ED97724"/>
    <w:rsid w:val="507F9C03"/>
    <w:rsid w:val="514D6670"/>
    <w:rsid w:val="520377BF"/>
    <w:rsid w:val="55E6F78F"/>
    <w:rsid w:val="56E4868E"/>
    <w:rsid w:val="5B313C88"/>
    <w:rsid w:val="5EF7182A"/>
    <w:rsid w:val="65935C52"/>
    <w:rsid w:val="660280B8"/>
    <w:rsid w:val="669B04C7"/>
    <w:rsid w:val="671DC36C"/>
    <w:rsid w:val="77EF4B9C"/>
    <w:rsid w:val="7BA5A7C8"/>
    <w:rsid w:val="7D7A46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F3B1C8"/>
  <w14:defaultImageDpi w14:val="300"/>
  <w15:docId w15:val="{11310DD5-E9E6-4D9A-BA89-CEEA4637F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qFormat="1"/>
    <w:lsdException w:name="Light List" w:uiPriority="61" w:qFormat="1"/>
    <w:lsdException w:name="Light Grid" w:uiPriority="62" w:qFormat="1"/>
    <w:lsdException w:name="Medium Shading 1" w:uiPriority="63"/>
    <w:lsdException w:name="Medium Shading 2" w:uiPriority="64"/>
    <w:lsdException w:name="Medium List 1" w:uiPriority="65" w:qFormat="1"/>
    <w:lsdException w:name="Medium List 2" w:uiPriority="66"/>
    <w:lsdException w:name="Medium Grid 1" w:uiPriority="67" w:qFormat="1"/>
    <w:lsdException w:name="Medium Grid 2" w:uiPriority="68" w:qFormat="1"/>
    <w:lsdException w:name="Medium Grid 3" w:uiPriority="69" w:qFormat="1"/>
    <w:lsdException w:name="Dark List" w:uiPriority="70"/>
    <w:lsdException w:name="Colorful Shading" w:uiPriority="71" w:qFormat="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lsdException w:name="Medium List 1 Accent 2" w:uiPriority="65"/>
    <w:lsdException w:name="Medium List 2 Accent 2" w:uiPriority="66"/>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qFormat="1"/>
    <w:lsdException w:name="Light List Accent 3" w:uiPriority="61"/>
    <w:lsdException w:name="Light Grid Accent 3" w:uiPriority="62" w:qFormat="1"/>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qFormat="1"/>
    <w:lsdException w:name="Light List Accent 6" w:uiPriority="61" w:qFormat="1"/>
    <w:lsdException w:name="Light Grid Accent 6" w:uiPriority="62"/>
    <w:lsdException w:name="Medium Shading 1 Accent 6" w:uiPriority="63" w:qFormat="1"/>
    <w:lsdException w:name="Medium Shading 2 Accent 6" w:uiPriority="64"/>
    <w:lsdException w:name="Medium List 1 Accent 6" w:uiPriority="65"/>
    <w:lsdException w:name="Medium List 2 Accent 6" w:uiPriority="66" w:qFormat="1"/>
    <w:lsdException w:name="Medium Grid 1 Accent 6" w:uiPriority="67" w:qFormat="1"/>
    <w:lsdException w:name="Medium Grid 2 Accent 6" w:uiPriority="68" w:qFormat="1"/>
    <w:lsdException w:name="Medium Grid 3 Accent 6" w:uiPriority="69"/>
    <w:lsdException w:name="Dark List Accent 6" w:uiPriority="70" w:qFormat="1"/>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000FF" w:themeColor="hyperlink"/>
      <w:u w:val="single"/>
    </w:r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rPr>
  </w:style>
  <w:style w:type="paragraph" w:styleId="NormalWeb">
    <w:name w:val="Normal (Web)"/>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qFormat/>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qFormat/>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qFormat/>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qFormat/>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qFormat/>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qFormat/>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qFormat/>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qFormat/>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qFormat/>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qFormat/>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qFormat/>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qFormat/>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qFormat/>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qFormat/>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qFormat/>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qFormat/>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qFormat/>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qFormat/>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qFormat/>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qFormat/>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qFormat/>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qFormat/>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qFormat/>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qFormat/>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qFormat/>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qFormat/>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qFormat/>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qFormat/>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qFormat/>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eastAsiaTheme="minorEastAsia" w:hAnsi="Courier" w:cstheme="minorBidi"/>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rFonts w:asciiTheme="minorHAnsi" w:eastAsiaTheme="minorEastAsia" w:hAnsiTheme="minorHAnsi" w:cstheme="minorBidi"/>
      <w:i/>
      <w:iCs/>
      <w:color w:val="000000" w:themeColor="text1"/>
      <w:sz w:val="22"/>
      <w:szCs w:val="22"/>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rFonts w:asciiTheme="minorHAnsi" w:eastAsiaTheme="minorEastAsia" w:hAnsiTheme="minorHAnsi" w:cstheme="minorBidi"/>
      <w:b/>
      <w:bCs/>
      <w:i/>
      <w:iCs/>
      <w:color w:val="4F81BD" w:themeColor="accent1"/>
      <w:sz w:val="22"/>
      <w:szCs w:val="22"/>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unhideWhenUsed/>
    <w:qFormat/>
    <w:pPr>
      <w:outlineLvl w:val="9"/>
    </w:pPr>
  </w:style>
  <w:style w:type="character" w:customStyle="1" w:styleId="katex">
    <w:name w:val="katex"/>
    <w:basedOn w:val="DefaultParagraphFont"/>
    <w:qFormat/>
  </w:style>
  <w:style w:type="character" w:styleId="PlaceholderText">
    <w:name w:val="Placeholder Text"/>
    <w:basedOn w:val="DefaultParagraphFont"/>
    <w:uiPriority w:val="99"/>
    <w:semiHidden/>
    <w:qFormat/>
    <w:rPr>
      <w:color w:val="666666"/>
    </w:rPr>
  </w:style>
  <w:style w:type="paragraph" w:customStyle="1" w:styleId="Bibliography1">
    <w:name w:val="Bibliography1"/>
    <w:basedOn w:val="Normal"/>
    <w:next w:val="Normal"/>
    <w:uiPriority w:val="37"/>
    <w:unhideWhenUsed/>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C874F8"/>
    <w:pPr>
      <w:spacing w:before="240" w:line="259" w:lineRule="auto"/>
      <w:outlineLvl w:val="9"/>
    </w:pPr>
    <w:rPr>
      <w:b w:val="0"/>
      <w:bCs w:val="0"/>
      <w:sz w:val="32"/>
      <w:szCs w:val="32"/>
    </w:rPr>
  </w:style>
  <w:style w:type="paragraph" w:styleId="TOC3">
    <w:name w:val="toc 3"/>
    <w:basedOn w:val="Normal"/>
    <w:next w:val="Normal"/>
    <w:autoRedefine/>
    <w:uiPriority w:val="39"/>
    <w:unhideWhenUsed/>
    <w:rsid w:val="00C874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kaggle.com/datasets/chitwanmanchanda/fraudulent-transactions-dat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OShea2015</b:Tag>
    <b:Type>Report</b:Type>
    <b:Author>K. O’Shea and R. Nash</b:Author>
    <b:Title>An Introduction to Convolutional Neural Networks</b:Title>
    <b:Year>2015</b:Year>
    <b:Publisher>arXiv</b:Publisher>
    <b:Number>1511.08458</b:Number>
    <b:RefOrder>1</b:RefOrder>
  </b:Source>
  <b:Source>
    <b:Tag>Karpathy2017</b:Tag>
    <b:Type>WebSite</b:Type>
    <b:Author>A. Karpathy</b:Author>
    <b:Title>Convolutional Neural Networks (CNNs / ConvNets)</b:Title>
    <b:Year>2017</b:Year>
    <b:URL>https://cs231n.github.io/convolutional-networks/</b:URL>
    <b:Publisher>CS231n: Deep Learning for Computer Vision</b:Publisher>
    <b:RefOrder>2</b:RefOrder>
  </b:Source>
  <b:Source>
    <b:Tag>LeCun2015</b:Tag>
    <b:Type>JournalArticle</b:Type>
    <b:Author>Y. LeCun and Y. Bengio and G. Hinton</b:Author>
    <b:Title>Deep learning</b:Title>
    <b:Year>2015</b:Year>
    <b:JournalName>Nature</b:JournalName>
    <b:Pages>436-444</b:Pages>
    <b:Volume>521</b:Volume>
    <b:RefOrder>3</b:RefOrder>
  </b:Source>
  <b:Source>
    <b:Tag>Goodfellow2016</b:Tag>
    <b:Type>Book</b:Type>
    <b:Author>I. Goodfellow and Y. Bengio and A. Courville</b:Author>
    <b:Title>Deep Learning</b:Title>
    <b:Year>2016</b:Year>
    <b:Publisher>MIT Press</b:Publisher>
    <b:RefOrder>4</b:RefOrder>
  </b:Source>
  <b:Source>
    <b:Tag>Krizhevsky2012</b:Tag>
    <b:Type>JournalArticle</b:Type>
    <b:Author>A. Krizhevsky and I. Sutskever and G. Hinton</b:Author>
    <b:Title>ImageNet Classification with Deep Convolutional Neural Networks</b:Title>
    <b:Year>2012</b:Year>
    <b:JournalName>Advances in Neural Information Processing Systems</b:JournalName>
    <b:Volume>25</b:Volume>
    <b:RefOrder>5</b:RefOrder>
  </b:Source>
  <b:Source>
    <b:Tag>Strang2019</b:Tag>
    <b:Type>Book</b:Type>
    <b:Author>G. Strang</b:Author>
    <b:Title>Linear Algebra and Learning from Data</b:Title>
    <b:Year>2019</b:Year>
    <b:Publisher>Wellesley-Cambridge Press</b:Publisher>
    <b:RefOrder>6</b:RefOrder>
  </b:Source>
  <b:Source>
    <b:Tag>Parr2018</b:Tag>
    <b:Type>WebSite</b:Type>
    <b:Author>T. Parr and J. Howard</b:Author>
    <b:Title>The Matrix Calculus You Need for Deep Learning</b:Title>
    <b:Year>2018</b:Year>
    <b:URL>https://explained.ai/matrix-calculus/</b:URL>
    <b:RefOrder>7</b:RefOrder>
  </b:Source>
  <b:Source>
    <b:Tag>Simonyan2014</b:Tag>
    <b:Type>Report</b:Type>
    <b:Author>K. Simonyan and A. Zisserman</b:Author>
    <b:Title>Very Deep Convolutional Networks for Large-Scale Image Recognition</b:Title>
    <b:Year>2014</b:Year>
    <b:Publisher>arXiv</b:Publisher>
    <b:Number>1409.1556</b:Number>
    <b:RefOrder>8</b:RefOrder>
  </b:Source>
</b:Sources>
</file>

<file path=customXml/itemProps1.xml><?xml version="1.0" encoding="utf-8"?>
<ds:datastoreItem xmlns:ds="http://schemas.openxmlformats.org/officeDocument/2006/customXml" ds:itemID="{4FBB5F5D-EE02-4C43-82B2-C1454C01D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12762</Words>
  <Characters>72750</Characters>
  <Application>Microsoft Office Word</Application>
  <DocSecurity>4</DocSecurity>
  <Lines>606</Lines>
  <Paragraphs>170</Paragraphs>
  <ScaleCrop>false</ScaleCrop>
  <Company/>
  <LinksUpToDate>false</LinksUpToDate>
  <CharactersWithSpaces>85342</CharactersWithSpaces>
  <SharedDoc>false</SharedDoc>
  <HLinks>
    <vt:vector size="204" baseType="variant">
      <vt:variant>
        <vt:i4>5046350</vt:i4>
      </vt:variant>
      <vt:variant>
        <vt:i4>204</vt:i4>
      </vt:variant>
      <vt:variant>
        <vt:i4>0</vt:i4>
      </vt:variant>
      <vt:variant>
        <vt:i4>5</vt:i4>
      </vt:variant>
      <vt:variant>
        <vt:lpwstr>https://www.kaggle.com/datasets/chitwanmanchanda/fraudulent-transactions-data</vt:lpwstr>
      </vt:variant>
      <vt:variant>
        <vt:lpwstr/>
      </vt:variant>
      <vt:variant>
        <vt:i4>1900598</vt:i4>
      </vt:variant>
      <vt:variant>
        <vt:i4>197</vt:i4>
      </vt:variant>
      <vt:variant>
        <vt:i4>0</vt:i4>
      </vt:variant>
      <vt:variant>
        <vt:i4>5</vt:i4>
      </vt:variant>
      <vt:variant>
        <vt:lpwstr/>
      </vt:variant>
      <vt:variant>
        <vt:lpwstr>_Toc210936744</vt:lpwstr>
      </vt:variant>
      <vt:variant>
        <vt:i4>1900598</vt:i4>
      </vt:variant>
      <vt:variant>
        <vt:i4>191</vt:i4>
      </vt:variant>
      <vt:variant>
        <vt:i4>0</vt:i4>
      </vt:variant>
      <vt:variant>
        <vt:i4>5</vt:i4>
      </vt:variant>
      <vt:variant>
        <vt:lpwstr/>
      </vt:variant>
      <vt:variant>
        <vt:lpwstr>_Toc210936743</vt:lpwstr>
      </vt:variant>
      <vt:variant>
        <vt:i4>1900598</vt:i4>
      </vt:variant>
      <vt:variant>
        <vt:i4>185</vt:i4>
      </vt:variant>
      <vt:variant>
        <vt:i4>0</vt:i4>
      </vt:variant>
      <vt:variant>
        <vt:i4>5</vt:i4>
      </vt:variant>
      <vt:variant>
        <vt:lpwstr/>
      </vt:variant>
      <vt:variant>
        <vt:lpwstr>_Toc210936742</vt:lpwstr>
      </vt:variant>
      <vt:variant>
        <vt:i4>1900598</vt:i4>
      </vt:variant>
      <vt:variant>
        <vt:i4>179</vt:i4>
      </vt:variant>
      <vt:variant>
        <vt:i4>0</vt:i4>
      </vt:variant>
      <vt:variant>
        <vt:i4>5</vt:i4>
      </vt:variant>
      <vt:variant>
        <vt:lpwstr/>
      </vt:variant>
      <vt:variant>
        <vt:lpwstr>_Toc210936741</vt:lpwstr>
      </vt:variant>
      <vt:variant>
        <vt:i4>1900598</vt:i4>
      </vt:variant>
      <vt:variant>
        <vt:i4>173</vt:i4>
      </vt:variant>
      <vt:variant>
        <vt:i4>0</vt:i4>
      </vt:variant>
      <vt:variant>
        <vt:i4>5</vt:i4>
      </vt:variant>
      <vt:variant>
        <vt:lpwstr/>
      </vt:variant>
      <vt:variant>
        <vt:lpwstr>_Toc210936740</vt:lpwstr>
      </vt:variant>
      <vt:variant>
        <vt:i4>1703990</vt:i4>
      </vt:variant>
      <vt:variant>
        <vt:i4>167</vt:i4>
      </vt:variant>
      <vt:variant>
        <vt:i4>0</vt:i4>
      </vt:variant>
      <vt:variant>
        <vt:i4>5</vt:i4>
      </vt:variant>
      <vt:variant>
        <vt:lpwstr/>
      </vt:variant>
      <vt:variant>
        <vt:lpwstr>_Toc210936739</vt:lpwstr>
      </vt:variant>
      <vt:variant>
        <vt:i4>1703990</vt:i4>
      </vt:variant>
      <vt:variant>
        <vt:i4>161</vt:i4>
      </vt:variant>
      <vt:variant>
        <vt:i4>0</vt:i4>
      </vt:variant>
      <vt:variant>
        <vt:i4>5</vt:i4>
      </vt:variant>
      <vt:variant>
        <vt:lpwstr/>
      </vt:variant>
      <vt:variant>
        <vt:lpwstr>_Toc210936738</vt:lpwstr>
      </vt:variant>
      <vt:variant>
        <vt:i4>1703990</vt:i4>
      </vt:variant>
      <vt:variant>
        <vt:i4>155</vt:i4>
      </vt:variant>
      <vt:variant>
        <vt:i4>0</vt:i4>
      </vt:variant>
      <vt:variant>
        <vt:i4>5</vt:i4>
      </vt:variant>
      <vt:variant>
        <vt:lpwstr/>
      </vt:variant>
      <vt:variant>
        <vt:lpwstr>_Toc210936737</vt:lpwstr>
      </vt:variant>
      <vt:variant>
        <vt:i4>1703990</vt:i4>
      </vt:variant>
      <vt:variant>
        <vt:i4>149</vt:i4>
      </vt:variant>
      <vt:variant>
        <vt:i4>0</vt:i4>
      </vt:variant>
      <vt:variant>
        <vt:i4>5</vt:i4>
      </vt:variant>
      <vt:variant>
        <vt:lpwstr/>
      </vt:variant>
      <vt:variant>
        <vt:lpwstr>_Toc210936736</vt:lpwstr>
      </vt:variant>
      <vt:variant>
        <vt:i4>1703990</vt:i4>
      </vt:variant>
      <vt:variant>
        <vt:i4>143</vt:i4>
      </vt:variant>
      <vt:variant>
        <vt:i4>0</vt:i4>
      </vt:variant>
      <vt:variant>
        <vt:i4>5</vt:i4>
      </vt:variant>
      <vt:variant>
        <vt:lpwstr/>
      </vt:variant>
      <vt:variant>
        <vt:lpwstr>_Toc210936735</vt:lpwstr>
      </vt:variant>
      <vt:variant>
        <vt:i4>1703990</vt:i4>
      </vt:variant>
      <vt:variant>
        <vt:i4>137</vt:i4>
      </vt:variant>
      <vt:variant>
        <vt:i4>0</vt:i4>
      </vt:variant>
      <vt:variant>
        <vt:i4>5</vt:i4>
      </vt:variant>
      <vt:variant>
        <vt:lpwstr/>
      </vt:variant>
      <vt:variant>
        <vt:lpwstr>_Toc210936734</vt:lpwstr>
      </vt:variant>
      <vt:variant>
        <vt:i4>1703990</vt:i4>
      </vt:variant>
      <vt:variant>
        <vt:i4>131</vt:i4>
      </vt:variant>
      <vt:variant>
        <vt:i4>0</vt:i4>
      </vt:variant>
      <vt:variant>
        <vt:i4>5</vt:i4>
      </vt:variant>
      <vt:variant>
        <vt:lpwstr/>
      </vt:variant>
      <vt:variant>
        <vt:lpwstr>_Toc210936733</vt:lpwstr>
      </vt:variant>
      <vt:variant>
        <vt:i4>1703990</vt:i4>
      </vt:variant>
      <vt:variant>
        <vt:i4>125</vt:i4>
      </vt:variant>
      <vt:variant>
        <vt:i4>0</vt:i4>
      </vt:variant>
      <vt:variant>
        <vt:i4>5</vt:i4>
      </vt:variant>
      <vt:variant>
        <vt:lpwstr/>
      </vt:variant>
      <vt:variant>
        <vt:lpwstr>_Toc210936732</vt:lpwstr>
      </vt:variant>
      <vt:variant>
        <vt:i4>1703990</vt:i4>
      </vt:variant>
      <vt:variant>
        <vt:i4>119</vt:i4>
      </vt:variant>
      <vt:variant>
        <vt:i4>0</vt:i4>
      </vt:variant>
      <vt:variant>
        <vt:i4>5</vt:i4>
      </vt:variant>
      <vt:variant>
        <vt:lpwstr/>
      </vt:variant>
      <vt:variant>
        <vt:lpwstr>_Toc210936731</vt:lpwstr>
      </vt:variant>
      <vt:variant>
        <vt:i4>1703990</vt:i4>
      </vt:variant>
      <vt:variant>
        <vt:i4>113</vt:i4>
      </vt:variant>
      <vt:variant>
        <vt:i4>0</vt:i4>
      </vt:variant>
      <vt:variant>
        <vt:i4>5</vt:i4>
      </vt:variant>
      <vt:variant>
        <vt:lpwstr/>
      </vt:variant>
      <vt:variant>
        <vt:lpwstr>_Toc210936730</vt:lpwstr>
      </vt:variant>
      <vt:variant>
        <vt:i4>1769526</vt:i4>
      </vt:variant>
      <vt:variant>
        <vt:i4>107</vt:i4>
      </vt:variant>
      <vt:variant>
        <vt:i4>0</vt:i4>
      </vt:variant>
      <vt:variant>
        <vt:i4>5</vt:i4>
      </vt:variant>
      <vt:variant>
        <vt:lpwstr/>
      </vt:variant>
      <vt:variant>
        <vt:lpwstr>_Toc210936729</vt:lpwstr>
      </vt:variant>
      <vt:variant>
        <vt:i4>1769526</vt:i4>
      </vt:variant>
      <vt:variant>
        <vt:i4>101</vt:i4>
      </vt:variant>
      <vt:variant>
        <vt:i4>0</vt:i4>
      </vt:variant>
      <vt:variant>
        <vt:i4>5</vt:i4>
      </vt:variant>
      <vt:variant>
        <vt:lpwstr/>
      </vt:variant>
      <vt:variant>
        <vt:lpwstr>_Toc210936728</vt:lpwstr>
      </vt:variant>
      <vt:variant>
        <vt:i4>1769526</vt:i4>
      </vt:variant>
      <vt:variant>
        <vt:i4>95</vt:i4>
      </vt:variant>
      <vt:variant>
        <vt:i4>0</vt:i4>
      </vt:variant>
      <vt:variant>
        <vt:i4>5</vt:i4>
      </vt:variant>
      <vt:variant>
        <vt:lpwstr/>
      </vt:variant>
      <vt:variant>
        <vt:lpwstr>_Toc210936727</vt:lpwstr>
      </vt:variant>
      <vt:variant>
        <vt:i4>1769526</vt:i4>
      </vt:variant>
      <vt:variant>
        <vt:i4>89</vt:i4>
      </vt:variant>
      <vt:variant>
        <vt:i4>0</vt:i4>
      </vt:variant>
      <vt:variant>
        <vt:i4>5</vt:i4>
      </vt:variant>
      <vt:variant>
        <vt:lpwstr/>
      </vt:variant>
      <vt:variant>
        <vt:lpwstr>_Toc210936726</vt:lpwstr>
      </vt:variant>
      <vt:variant>
        <vt:i4>1769526</vt:i4>
      </vt:variant>
      <vt:variant>
        <vt:i4>83</vt:i4>
      </vt:variant>
      <vt:variant>
        <vt:i4>0</vt:i4>
      </vt:variant>
      <vt:variant>
        <vt:i4>5</vt:i4>
      </vt:variant>
      <vt:variant>
        <vt:lpwstr/>
      </vt:variant>
      <vt:variant>
        <vt:lpwstr>_Toc210936725</vt:lpwstr>
      </vt:variant>
      <vt:variant>
        <vt:i4>1769526</vt:i4>
      </vt:variant>
      <vt:variant>
        <vt:i4>77</vt:i4>
      </vt:variant>
      <vt:variant>
        <vt:i4>0</vt:i4>
      </vt:variant>
      <vt:variant>
        <vt:i4>5</vt:i4>
      </vt:variant>
      <vt:variant>
        <vt:lpwstr/>
      </vt:variant>
      <vt:variant>
        <vt:lpwstr>_Toc210936724</vt:lpwstr>
      </vt:variant>
      <vt:variant>
        <vt:i4>1769526</vt:i4>
      </vt:variant>
      <vt:variant>
        <vt:i4>71</vt:i4>
      </vt:variant>
      <vt:variant>
        <vt:i4>0</vt:i4>
      </vt:variant>
      <vt:variant>
        <vt:i4>5</vt:i4>
      </vt:variant>
      <vt:variant>
        <vt:lpwstr/>
      </vt:variant>
      <vt:variant>
        <vt:lpwstr>_Toc210936723</vt:lpwstr>
      </vt:variant>
      <vt:variant>
        <vt:i4>1769526</vt:i4>
      </vt:variant>
      <vt:variant>
        <vt:i4>65</vt:i4>
      </vt:variant>
      <vt:variant>
        <vt:i4>0</vt:i4>
      </vt:variant>
      <vt:variant>
        <vt:i4>5</vt:i4>
      </vt:variant>
      <vt:variant>
        <vt:lpwstr/>
      </vt:variant>
      <vt:variant>
        <vt:lpwstr>_Toc210936722</vt:lpwstr>
      </vt:variant>
      <vt:variant>
        <vt:i4>1769526</vt:i4>
      </vt:variant>
      <vt:variant>
        <vt:i4>59</vt:i4>
      </vt:variant>
      <vt:variant>
        <vt:i4>0</vt:i4>
      </vt:variant>
      <vt:variant>
        <vt:i4>5</vt:i4>
      </vt:variant>
      <vt:variant>
        <vt:lpwstr/>
      </vt:variant>
      <vt:variant>
        <vt:lpwstr>_Toc210936721</vt:lpwstr>
      </vt:variant>
      <vt:variant>
        <vt:i4>1769526</vt:i4>
      </vt:variant>
      <vt:variant>
        <vt:i4>53</vt:i4>
      </vt:variant>
      <vt:variant>
        <vt:i4>0</vt:i4>
      </vt:variant>
      <vt:variant>
        <vt:i4>5</vt:i4>
      </vt:variant>
      <vt:variant>
        <vt:lpwstr/>
      </vt:variant>
      <vt:variant>
        <vt:lpwstr>_Toc210936720</vt:lpwstr>
      </vt:variant>
      <vt:variant>
        <vt:i4>1572918</vt:i4>
      </vt:variant>
      <vt:variant>
        <vt:i4>47</vt:i4>
      </vt:variant>
      <vt:variant>
        <vt:i4>0</vt:i4>
      </vt:variant>
      <vt:variant>
        <vt:i4>5</vt:i4>
      </vt:variant>
      <vt:variant>
        <vt:lpwstr/>
      </vt:variant>
      <vt:variant>
        <vt:lpwstr>_Toc210936719</vt:lpwstr>
      </vt:variant>
      <vt:variant>
        <vt:i4>1572918</vt:i4>
      </vt:variant>
      <vt:variant>
        <vt:i4>41</vt:i4>
      </vt:variant>
      <vt:variant>
        <vt:i4>0</vt:i4>
      </vt:variant>
      <vt:variant>
        <vt:i4>5</vt:i4>
      </vt:variant>
      <vt:variant>
        <vt:lpwstr/>
      </vt:variant>
      <vt:variant>
        <vt:lpwstr>_Toc210936718</vt:lpwstr>
      </vt:variant>
      <vt:variant>
        <vt:i4>1572918</vt:i4>
      </vt:variant>
      <vt:variant>
        <vt:i4>35</vt:i4>
      </vt:variant>
      <vt:variant>
        <vt:i4>0</vt:i4>
      </vt:variant>
      <vt:variant>
        <vt:i4>5</vt:i4>
      </vt:variant>
      <vt:variant>
        <vt:lpwstr/>
      </vt:variant>
      <vt:variant>
        <vt:lpwstr>_Toc210936717</vt:lpwstr>
      </vt:variant>
      <vt:variant>
        <vt:i4>1572918</vt:i4>
      </vt:variant>
      <vt:variant>
        <vt:i4>29</vt:i4>
      </vt:variant>
      <vt:variant>
        <vt:i4>0</vt:i4>
      </vt:variant>
      <vt:variant>
        <vt:i4>5</vt:i4>
      </vt:variant>
      <vt:variant>
        <vt:lpwstr/>
      </vt:variant>
      <vt:variant>
        <vt:lpwstr>_Toc210936716</vt:lpwstr>
      </vt:variant>
      <vt:variant>
        <vt:i4>1572918</vt:i4>
      </vt:variant>
      <vt:variant>
        <vt:i4>23</vt:i4>
      </vt:variant>
      <vt:variant>
        <vt:i4>0</vt:i4>
      </vt:variant>
      <vt:variant>
        <vt:i4>5</vt:i4>
      </vt:variant>
      <vt:variant>
        <vt:lpwstr/>
      </vt:variant>
      <vt:variant>
        <vt:lpwstr>_Toc210936715</vt:lpwstr>
      </vt:variant>
      <vt:variant>
        <vt:i4>1572918</vt:i4>
      </vt:variant>
      <vt:variant>
        <vt:i4>17</vt:i4>
      </vt:variant>
      <vt:variant>
        <vt:i4>0</vt:i4>
      </vt:variant>
      <vt:variant>
        <vt:i4>5</vt:i4>
      </vt:variant>
      <vt:variant>
        <vt:lpwstr/>
      </vt:variant>
      <vt:variant>
        <vt:lpwstr>_Toc210936714</vt:lpwstr>
      </vt:variant>
      <vt:variant>
        <vt:i4>1572918</vt:i4>
      </vt:variant>
      <vt:variant>
        <vt:i4>11</vt:i4>
      </vt:variant>
      <vt:variant>
        <vt:i4>0</vt:i4>
      </vt:variant>
      <vt:variant>
        <vt:i4>5</vt:i4>
      </vt:variant>
      <vt:variant>
        <vt:lpwstr/>
      </vt:variant>
      <vt:variant>
        <vt:lpwstr>_Toc210936713</vt:lpwstr>
      </vt:variant>
      <vt:variant>
        <vt:i4>1572918</vt:i4>
      </vt:variant>
      <vt:variant>
        <vt:i4>5</vt:i4>
      </vt:variant>
      <vt:variant>
        <vt:i4>0</vt:i4>
      </vt:variant>
      <vt:variant>
        <vt:i4>5</vt:i4>
      </vt:variant>
      <vt:variant>
        <vt:lpwstr/>
      </vt:variant>
      <vt:variant>
        <vt:lpwstr>_Toc210936712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Guest User</cp:lastModifiedBy>
  <cp:revision>187</cp:revision>
  <cp:lastPrinted>2025-10-09T15:54:00Z</cp:lastPrinted>
  <dcterms:created xsi:type="dcterms:W3CDTF">2013-12-23T23:15:00Z</dcterms:created>
  <dcterms:modified xsi:type="dcterms:W3CDTF">2025-10-09T15:58:00Z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FCE6298E94AA4E758415A6122EED7388_12</vt:lpwstr>
  </property>
</Properties>
</file>